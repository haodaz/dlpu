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1F0E7" w14:textId="77777777" w:rsidR="00350E5F" w:rsidRDefault="00000000">
      <w:pPr>
        <w:pStyle w:val="1"/>
      </w:pPr>
      <w:r>
        <w:t>专业建设质量诊断系统</w:t>
      </w:r>
      <w:r>
        <w:t>——</w:t>
      </w:r>
      <w:r>
        <w:t>宪法文件</w:t>
      </w:r>
    </w:p>
    <w:p w14:paraId="23F3CAC0" w14:textId="77777777" w:rsidR="00350E5F" w:rsidRDefault="00350E5F"/>
    <w:p w14:paraId="5AB5F2E7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113468E1" w14:textId="77777777" w:rsidR="00350E5F" w:rsidRDefault="00350E5F"/>
    <w:p w14:paraId="22A834DD" w14:textId="77777777" w:rsidR="00350E5F" w:rsidRDefault="00000000">
      <w:pPr>
        <w:pStyle w:val="21"/>
      </w:pPr>
      <w:r>
        <w:t>用户端总原则</w:t>
      </w:r>
    </w:p>
    <w:p w14:paraId="2A00D3CF" w14:textId="77777777" w:rsidR="00350E5F" w:rsidRDefault="00350E5F"/>
    <w:p w14:paraId="7CCA77A6" w14:textId="77777777" w:rsidR="00350E5F" w:rsidRDefault="00000000">
      <w:r>
        <w:t>本文件是用户端核心文件，面向使用者，回答三个问题：</w:t>
      </w:r>
    </w:p>
    <w:p w14:paraId="7E5D1822" w14:textId="77777777" w:rsidR="00350E5F" w:rsidRDefault="00000000">
      <w:pPr>
        <w:ind w:hanging="142"/>
      </w:pPr>
      <w:r>
        <w:t xml:space="preserve">• </w:t>
      </w:r>
      <w:r>
        <w:rPr>
          <w:b/>
        </w:rPr>
        <w:t>产品是什么</w:t>
      </w:r>
      <w:r>
        <w:t>：专业建设质量诊断、建设指导与评价验收的一站式平台——不只告诉你问题在哪，还帮你改、帮你验收改得怎么样</w:t>
      </w:r>
    </w:p>
    <w:p w14:paraId="5473C1DE" w14:textId="77777777" w:rsidR="00350E5F" w:rsidRDefault="00000000">
      <w:pPr>
        <w:ind w:hanging="142"/>
      </w:pPr>
      <w:r>
        <w:t xml:space="preserve">• </w:t>
      </w:r>
      <w:r>
        <w:rPr>
          <w:b/>
        </w:rPr>
        <w:t>用户需要做什么</w:t>
      </w:r>
      <w:r>
        <w:t>：填模板、看报告、按指引做改进</w:t>
      </w:r>
    </w:p>
    <w:p w14:paraId="77E142AD" w14:textId="77777777" w:rsidR="00350E5F" w:rsidRDefault="00000000">
      <w:pPr>
        <w:ind w:hanging="142"/>
      </w:pPr>
      <w:r>
        <w:t xml:space="preserve">• </w:t>
      </w:r>
      <w:r>
        <w:rPr>
          <w:b/>
        </w:rPr>
        <w:t>能得到什么</w:t>
      </w:r>
      <w:r>
        <w:t>：一套从诊断到建设到验收的完整闭环——清晰的问题定位、可操作的改进方案、可量化的验收结果</w:t>
      </w:r>
    </w:p>
    <w:p w14:paraId="17C7EFAB" w14:textId="77777777" w:rsidR="00350E5F" w:rsidRDefault="00350E5F"/>
    <w:p w14:paraId="6C4240AB" w14:textId="77777777" w:rsidR="00350E5F" w:rsidRDefault="00000000">
      <w:r>
        <w:t>用户端文件不暴露内部实现细节。所有"系统怎么设计、怎么校验、怎么分层分析"的内容，统一放在开发端文件（设计决策备忘录及各步骤内部研讨文件）中。</w:t>
      </w:r>
    </w:p>
    <w:p w14:paraId="44B7E040" w14:textId="77777777" w:rsidR="00350E5F" w:rsidRDefault="00350E5F"/>
    <w:p w14:paraId="5D22C21A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197D4AE5" w14:textId="77777777" w:rsidR="00350E5F" w:rsidRDefault="00350E5F"/>
    <w:p w14:paraId="76AEF8CC" w14:textId="77777777" w:rsidR="00350E5F" w:rsidRDefault="00000000">
      <w:pPr>
        <w:pStyle w:val="21"/>
      </w:pPr>
      <w:r>
        <w:t>一、产品定位</w:t>
      </w:r>
    </w:p>
    <w:p w14:paraId="318BA07F" w14:textId="77777777" w:rsidR="00350E5F" w:rsidRDefault="00350E5F"/>
    <w:p w14:paraId="549901AD" w14:textId="77777777" w:rsidR="00350E5F" w:rsidRDefault="00000000">
      <w:pPr>
        <w:pStyle w:val="31"/>
      </w:pPr>
      <w:r>
        <w:t xml:space="preserve">1.1 </w:t>
      </w:r>
      <w:r>
        <w:t>核心定位：专业建设评价中台</w:t>
      </w:r>
    </w:p>
    <w:p w14:paraId="0CE22603" w14:textId="77777777" w:rsidR="00350E5F" w:rsidRDefault="00350E5F"/>
    <w:p w14:paraId="5AD90499" w14:textId="77777777" w:rsidR="00350E5F" w:rsidRDefault="00000000">
      <w:r>
        <w:rPr>
          <w:b/>
        </w:rPr>
        <w:t>不做系统的替代者，做系统之上的评价层。</w:t>
      </w:r>
    </w:p>
    <w:p w14:paraId="529254AC" w14:textId="77777777" w:rsidR="00350E5F" w:rsidRDefault="00350E5F"/>
    <w:p w14:paraId="52C72453" w14:textId="77777777" w:rsidR="00350E5F" w:rsidRDefault="00000000">
      <w:r>
        <w:t>不碰各校的日常教务运转，只在"专业建设评价"这个垂直场景上，建一个独立的数据入口和评价引擎。</w:t>
      </w:r>
    </w:p>
    <w:p w14:paraId="3CC955D3" w14:textId="77777777" w:rsidR="00350E5F" w:rsidRDefault="00350E5F"/>
    <w:p w14:paraId="12EE590B" w14:textId="77777777" w:rsidR="00350E5F" w:rsidRDefault="00000000">
      <w:pPr>
        <w:pStyle w:val="31"/>
      </w:pPr>
      <w:r>
        <w:t xml:space="preserve">1.2 </w:t>
      </w:r>
      <w:r>
        <w:t>两层数据运作</w:t>
      </w:r>
    </w:p>
    <w:p w14:paraId="5CDAC938" w14:textId="77777777" w:rsidR="00350E5F" w:rsidRDefault="00350E5F"/>
    <w:p w14:paraId="50665B75" w14:textId="77777777" w:rsidR="00350E5F" w:rsidRDefault="00000000">
      <w:r>
        <w:rPr>
          <w:b/>
        </w:rPr>
        <w:lastRenderedPageBreak/>
        <w:t>第一层：评价专用数据——教师通过模板直接录入</w:t>
      </w:r>
    </w:p>
    <w:p w14:paraId="01CF89D9" w14:textId="77777777" w:rsidR="00350E5F" w:rsidRDefault="00350E5F"/>
    <w:p w14:paraId="11E8045B" w14:textId="77777777" w:rsidR="00350E5F" w:rsidRDefault="00000000">
      <w:r>
        <w:t>评价体系中有大量数据，本来就不是教务系统里现成的：产业白皮书、增强版课程大纲、课程-产业链映射矩阵、达成度报告、综合验证课程设计等。我们的平台为这些数据提供标准化入口——教师填模板，系统自动校验、自动评分、自动出诊断报告。</w:t>
      </w:r>
    </w:p>
    <w:p w14:paraId="0CFBC538" w14:textId="77777777" w:rsidR="00350E5F" w:rsidRDefault="00350E5F"/>
    <w:p w14:paraId="31C9BBA1" w14:textId="77777777" w:rsidR="00350E5F" w:rsidRDefault="00000000">
      <w:r>
        <w:rPr>
          <w:b/>
        </w:rPr>
        <w:t>第二层：行为数据——轻量对接，能采多少采多少</w:t>
      </w:r>
    </w:p>
    <w:p w14:paraId="232FD181" w14:textId="77777777" w:rsidR="00350E5F" w:rsidRDefault="00350E5F"/>
    <w:p w14:paraId="7C84F64F" w14:textId="77777777" w:rsidR="00350E5F" w:rsidRDefault="00000000">
      <w:r>
        <w:t>出勤率、作业提交率、实验开出率、教材出版年份、就业率、横向课题等，来自现有教务系统和课程平台。最简单的做法：每学期导出一份标准格式Excel上传即可。初期甚至不需要——手动填写关键数据，平台先跑起来。</w:t>
      </w:r>
    </w:p>
    <w:p w14:paraId="13EA3A99" w14:textId="77777777" w:rsidR="00350E5F" w:rsidRDefault="00350E5F"/>
    <w:p w14:paraId="1BD6C9D7" w14:textId="77777777" w:rsidR="00350E5F" w:rsidRDefault="00000000">
      <w:pPr>
        <w:pStyle w:val="31"/>
      </w:pPr>
      <w:r>
        <w:t xml:space="preserve">1.3 </w:t>
      </w:r>
      <w:r>
        <w:t>为什么选择这条路</w:t>
      </w:r>
    </w:p>
    <w:p w14:paraId="1A09F0CF" w14:textId="77777777" w:rsidR="00350E5F" w:rsidRDefault="00350E5F"/>
    <w:p w14:paraId="0A67F56B" w14:textId="77777777" w:rsidR="00350E5F" w:rsidRDefault="00000000">
      <w:r>
        <w:t>因为我们帮你解决的，是你本来就要做、但一直做不好的三件事：</w:t>
      </w:r>
    </w:p>
    <w:p w14:paraId="513EB089" w14:textId="77777777" w:rsidR="00350E5F" w:rsidRDefault="00350E5F"/>
    <w:p w14:paraId="6D07471E" w14:textId="77777777" w:rsidR="00350E5F" w:rsidRDefault="00000000">
      <w:r>
        <w:rPr>
          <w:b/>
        </w:rPr>
        <w:t>对学校——帮你把专业建设的根本问题想明白。</w:t>
      </w:r>
      <w:r>
        <w:t xml:space="preserve"> 新增什么专业、保留什么专业、撤销什么专业——过去往往看条件办事，缺少扎实的依据。我们帮你基于社会需求、产业趋势、学校基因，找到每个专业设置背后的真正依据。同时帮你厘清就业质量、办学质量和办学特色这三本账——这些问题你一直被追问，但缺乏系统性的数据支撑。</w:t>
      </w:r>
    </w:p>
    <w:p w14:paraId="4B403173" w14:textId="77777777" w:rsidR="00350E5F" w:rsidRDefault="00350E5F"/>
    <w:p w14:paraId="78B5E3D0" w14:textId="77777777" w:rsidR="00350E5F" w:rsidRDefault="00000000">
      <w:r>
        <w:rPr>
          <w:b/>
        </w:rPr>
        <w:t>对教务处和学院——帮你把培养的全过程看清楚。</w:t>
      </w:r>
      <w:r>
        <w:t xml:space="preserve"> 培养方案到底科不科学？执行过程中有没有走样？最终结果怎么样？发现差距后怎么有效改进和提升？这些中层最头疼的闭环问题，我们帮你用数据串起来——标准我们来定，数据我们来跑，你只需要看结论、做决策。</w:t>
      </w:r>
    </w:p>
    <w:p w14:paraId="74F19700" w14:textId="77777777" w:rsidR="00350E5F" w:rsidRDefault="00350E5F"/>
    <w:p w14:paraId="733ABF54" w14:textId="77777777" w:rsidR="00350E5F" w:rsidRDefault="00000000">
      <w:r>
        <w:rPr>
          <w:b/>
        </w:rPr>
        <w:t>对教师——帮你把"提升教学质量"落到实处。</w:t>
      </w:r>
      <w:r>
        <w:t xml:space="preserve"> 教学质量到底意味着什么？抓手在哪里？很多老师把提升教学质量等同于课堂活跃度、学生评教分数、期末卷面成绩——但这些远远不够。我们帮你理清教学质量真正的内涵和抓手，然后告诉你：你要做什么、怎么做、做成什么样算好。方向我们给、方法我们给、模板我们给、范本我们给——让你尽可能简单地做到位。</w:t>
      </w:r>
    </w:p>
    <w:p w14:paraId="2FCADBBF" w14:textId="77777777" w:rsidR="00350E5F" w:rsidRDefault="00350E5F"/>
    <w:p w14:paraId="145D0D53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50D4E1F3" w14:textId="77777777" w:rsidR="00350E5F" w:rsidRDefault="00350E5F"/>
    <w:p w14:paraId="11ECF4FB" w14:textId="77777777" w:rsidR="00350E5F" w:rsidRDefault="00000000">
      <w:pPr>
        <w:pStyle w:val="21"/>
      </w:pPr>
      <w:r>
        <w:lastRenderedPageBreak/>
        <w:t>二、核心架构</w:t>
      </w:r>
    </w:p>
    <w:p w14:paraId="4A7F0285" w14:textId="77777777" w:rsidR="00350E5F" w:rsidRDefault="00350E5F"/>
    <w:p w14:paraId="05909125" w14:textId="77777777" w:rsidR="00350E5F" w:rsidRDefault="00000000">
      <w:pPr>
        <w:pStyle w:val="31"/>
      </w:pPr>
      <w:r>
        <w:t xml:space="preserve">2.1 </w:t>
      </w:r>
      <w:r>
        <w:t>运行机制</w:t>
      </w:r>
    </w:p>
    <w:p w14:paraId="161CF057" w14:textId="77777777" w:rsidR="00350E5F" w:rsidRDefault="00350E5F"/>
    <w:p w14:paraId="6F3D0069" w14:textId="77777777" w:rsidR="00350E5F" w:rsidRDefault="00000000">
      <w:r>
        <w:t>整个评价体系的核心运行机制是</w:t>
      </w:r>
      <w:r>
        <w:rPr>
          <w:b/>
        </w:rPr>
        <w:t>AI主导</w:t>
      </w:r>
      <w:r>
        <w:t>。从数据采集、到诊断分析、到改进建议、到过程追踪、到结果验收，AI是主力，专家只在AI标记为"需要人工判断"的极少数场景下介入。</w:t>
      </w:r>
    </w:p>
    <w:p w14:paraId="1245AEF0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50E5F" w14:paraId="07344B50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654EB28" w14:textId="77777777" w:rsidR="00350E5F" w:rsidRDefault="00000000">
            <w:r>
              <w:rPr>
                <w:b/>
              </w:rPr>
              <w:t>环节</w:t>
            </w:r>
          </w:p>
        </w:tc>
        <w:tc>
          <w:tcPr>
            <w:tcW w:w="2771" w:type="dxa"/>
            <w:shd w:val="clear" w:color="auto" w:fill="F2F2F2"/>
          </w:tcPr>
          <w:p w14:paraId="52CE1953" w14:textId="77777777" w:rsidR="00350E5F" w:rsidRDefault="00000000">
            <w:r>
              <w:rPr>
                <w:b/>
              </w:rPr>
              <w:t>传统做法</w:t>
            </w:r>
          </w:p>
        </w:tc>
        <w:tc>
          <w:tcPr>
            <w:tcW w:w="2771" w:type="dxa"/>
            <w:shd w:val="clear" w:color="auto" w:fill="F2F2F2"/>
          </w:tcPr>
          <w:p w14:paraId="47AE5D0B" w14:textId="77777777" w:rsidR="00350E5F" w:rsidRDefault="00000000">
            <w:r>
              <w:rPr>
                <w:b/>
              </w:rPr>
              <w:t>我们的做法</w:t>
            </w:r>
          </w:p>
        </w:tc>
      </w:tr>
      <w:tr w:rsidR="00350E5F" w14:paraId="7BD36253" w14:textId="77777777">
        <w:trPr>
          <w:jc w:val="center"/>
        </w:trPr>
        <w:tc>
          <w:tcPr>
            <w:tcW w:w="2771" w:type="dxa"/>
          </w:tcPr>
          <w:p w14:paraId="7C39E725" w14:textId="77777777" w:rsidR="00350E5F" w:rsidRDefault="00000000">
            <w:r>
              <w:rPr>
                <w:b/>
              </w:rPr>
              <w:t>数据采集</w:t>
            </w:r>
          </w:p>
        </w:tc>
        <w:tc>
          <w:tcPr>
            <w:tcW w:w="2771" w:type="dxa"/>
          </w:tcPr>
          <w:p w14:paraId="5465614A" w14:textId="77777777" w:rsidR="00350E5F" w:rsidRDefault="00000000">
            <w:r>
              <w:t>教师填表、教务导出、人工汇总</w:t>
            </w:r>
          </w:p>
        </w:tc>
        <w:tc>
          <w:tcPr>
            <w:tcW w:w="2771" w:type="dxa"/>
          </w:tcPr>
          <w:p w14:paraId="50522E9F" w14:textId="77777777" w:rsidR="00350E5F" w:rsidRDefault="00000000">
            <w:r>
              <w:t>AI自动对接+自动校验，只补极少数必须人工填写的字段</w:t>
            </w:r>
          </w:p>
        </w:tc>
      </w:tr>
      <w:tr w:rsidR="00350E5F" w14:paraId="72D691E9" w14:textId="77777777">
        <w:trPr>
          <w:jc w:val="center"/>
        </w:trPr>
        <w:tc>
          <w:tcPr>
            <w:tcW w:w="2771" w:type="dxa"/>
          </w:tcPr>
          <w:p w14:paraId="776FFED0" w14:textId="77777777" w:rsidR="00350E5F" w:rsidRDefault="00000000">
            <w:r>
              <w:rPr>
                <w:b/>
              </w:rPr>
              <w:t>指标评分</w:t>
            </w:r>
          </w:p>
        </w:tc>
        <w:tc>
          <w:tcPr>
            <w:tcW w:w="2771" w:type="dxa"/>
          </w:tcPr>
          <w:p w14:paraId="1E8F6AB9" w14:textId="77777777" w:rsidR="00350E5F" w:rsidRDefault="00000000">
            <w:r>
              <w:t>专家逐项打分</w:t>
            </w:r>
          </w:p>
        </w:tc>
        <w:tc>
          <w:tcPr>
            <w:tcW w:w="2771" w:type="dxa"/>
          </w:tcPr>
          <w:p w14:paraId="7EFE0A1A" w14:textId="77777777" w:rsidR="00350E5F" w:rsidRDefault="00000000">
            <w:r>
              <w:t>AI根据规则引擎自动评分，半客观指标由AI做语义分析</w:t>
            </w:r>
          </w:p>
        </w:tc>
      </w:tr>
      <w:tr w:rsidR="00350E5F" w14:paraId="042682AB" w14:textId="77777777">
        <w:trPr>
          <w:jc w:val="center"/>
        </w:trPr>
        <w:tc>
          <w:tcPr>
            <w:tcW w:w="2771" w:type="dxa"/>
          </w:tcPr>
          <w:p w14:paraId="2CA88B43" w14:textId="77777777" w:rsidR="00350E5F" w:rsidRDefault="00000000">
            <w:r>
              <w:rPr>
                <w:b/>
              </w:rPr>
              <w:t>诊断分析</w:t>
            </w:r>
          </w:p>
        </w:tc>
        <w:tc>
          <w:tcPr>
            <w:tcW w:w="2771" w:type="dxa"/>
          </w:tcPr>
          <w:p w14:paraId="58F3474E" w14:textId="77777777" w:rsidR="00350E5F" w:rsidRDefault="00000000">
            <w:r>
              <w:t>专家开会讨论，凭经验判断</w:t>
            </w:r>
          </w:p>
        </w:tc>
        <w:tc>
          <w:tcPr>
            <w:tcW w:w="2771" w:type="dxa"/>
          </w:tcPr>
          <w:p w14:paraId="08035D7F" w14:textId="77777777" w:rsidR="00350E5F" w:rsidRDefault="00000000">
            <w:r>
              <w:t>AI沿依赖关系图自动追溯根因，输出因果链诊断报告</w:t>
            </w:r>
          </w:p>
        </w:tc>
      </w:tr>
      <w:tr w:rsidR="00350E5F" w14:paraId="70EBDE47" w14:textId="77777777">
        <w:trPr>
          <w:jc w:val="center"/>
        </w:trPr>
        <w:tc>
          <w:tcPr>
            <w:tcW w:w="2771" w:type="dxa"/>
          </w:tcPr>
          <w:p w14:paraId="546F9012" w14:textId="77777777" w:rsidR="00350E5F" w:rsidRDefault="00000000">
            <w:r>
              <w:rPr>
                <w:b/>
              </w:rPr>
              <w:t>改进建议</w:t>
            </w:r>
          </w:p>
        </w:tc>
        <w:tc>
          <w:tcPr>
            <w:tcW w:w="2771" w:type="dxa"/>
          </w:tcPr>
          <w:p w14:paraId="56F6D3FC" w14:textId="77777777" w:rsidR="00350E5F" w:rsidRDefault="00000000">
            <w:r>
              <w:t>给一段文字建议</w:t>
            </w:r>
          </w:p>
        </w:tc>
        <w:tc>
          <w:tcPr>
            <w:tcW w:w="2771" w:type="dxa"/>
          </w:tcPr>
          <w:p w14:paraId="562F5565" w14:textId="77777777" w:rsidR="00350E5F" w:rsidRDefault="00000000">
            <w:r>
              <w:t>AI匹配模板库，直接推送对应模板+范例+操作步骤</w:t>
            </w:r>
          </w:p>
        </w:tc>
      </w:tr>
      <w:tr w:rsidR="00350E5F" w14:paraId="2E4E4C6C" w14:textId="77777777">
        <w:trPr>
          <w:jc w:val="center"/>
        </w:trPr>
        <w:tc>
          <w:tcPr>
            <w:tcW w:w="2771" w:type="dxa"/>
          </w:tcPr>
          <w:p w14:paraId="23BB3AC9" w14:textId="77777777" w:rsidR="00350E5F" w:rsidRDefault="00000000">
            <w:r>
              <w:rPr>
                <w:b/>
              </w:rPr>
              <w:t>过程追踪</w:t>
            </w:r>
          </w:p>
        </w:tc>
        <w:tc>
          <w:tcPr>
            <w:tcW w:w="2771" w:type="dxa"/>
          </w:tcPr>
          <w:p w14:paraId="60CB078F" w14:textId="77777777" w:rsidR="00350E5F" w:rsidRDefault="00000000">
            <w:r>
              <w:t>定期人工复查</w:t>
            </w:r>
          </w:p>
        </w:tc>
        <w:tc>
          <w:tcPr>
            <w:tcW w:w="2771" w:type="dxa"/>
          </w:tcPr>
          <w:p w14:paraId="67EDF148" w14:textId="77777777" w:rsidR="00350E5F" w:rsidRDefault="00000000">
            <w:r>
              <w:t>AI持续监控指标变化，到节点自动重评，偏离则预警</w:t>
            </w:r>
          </w:p>
        </w:tc>
      </w:tr>
      <w:tr w:rsidR="00350E5F" w14:paraId="6534D0EF" w14:textId="77777777">
        <w:trPr>
          <w:jc w:val="center"/>
        </w:trPr>
        <w:tc>
          <w:tcPr>
            <w:tcW w:w="2771" w:type="dxa"/>
          </w:tcPr>
          <w:p w14:paraId="0CD688FB" w14:textId="77777777" w:rsidR="00350E5F" w:rsidRDefault="00000000">
            <w:r>
              <w:rPr>
                <w:b/>
              </w:rPr>
              <w:t>结果验收</w:t>
            </w:r>
          </w:p>
        </w:tc>
        <w:tc>
          <w:tcPr>
            <w:tcW w:w="2771" w:type="dxa"/>
          </w:tcPr>
          <w:p w14:paraId="1D51AC13" w14:textId="77777777" w:rsidR="00350E5F" w:rsidRDefault="00000000">
            <w:r>
              <w:t>组织专家评审会</w:t>
            </w:r>
          </w:p>
        </w:tc>
        <w:tc>
          <w:tcPr>
            <w:tcW w:w="2771" w:type="dxa"/>
          </w:tcPr>
          <w:p w14:paraId="614312CB" w14:textId="77777777" w:rsidR="00350E5F" w:rsidRDefault="00000000">
            <w:r>
              <w:t>AI对比改进前后数据，自动判定是否达标</w:t>
            </w:r>
          </w:p>
        </w:tc>
      </w:tr>
    </w:tbl>
    <w:p w14:paraId="36403CD6" w14:textId="77777777" w:rsidR="00350E5F" w:rsidRDefault="00350E5F"/>
    <w:p w14:paraId="596AB9AE" w14:textId="77777777" w:rsidR="00350E5F" w:rsidRDefault="00000000">
      <w:r>
        <w:rPr>
          <w:b/>
        </w:rPr>
        <w:t>核心结论：17项指标中，71%可完全由AI自动完成，29%由AI主导+人工确认，无需专家介入。</w:t>
      </w:r>
    </w:p>
    <w:p w14:paraId="6E621D2D" w14:textId="77777777" w:rsidR="00350E5F" w:rsidRDefault="00350E5F"/>
    <w:p w14:paraId="450646CD" w14:textId="77777777" w:rsidR="00350E5F" w:rsidRDefault="00000000">
      <w:r>
        <w:t>系统的技术内核由三个AI引擎构成：</w:t>
      </w:r>
    </w:p>
    <w:p w14:paraId="1CD6FF44" w14:textId="77777777" w:rsidR="00350E5F" w:rsidRDefault="00000000">
      <w:pPr>
        <w:ind w:hanging="142"/>
      </w:pPr>
      <w:r>
        <w:t xml:space="preserve">• </w:t>
      </w:r>
      <w:r>
        <w:rPr>
          <w:b/>
        </w:rPr>
        <w:t>AI数据采集引擎</w:t>
      </w:r>
      <w:r>
        <w:t>：从各类数据源自动采集、校验、结构化评价所需数据</w:t>
      </w:r>
    </w:p>
    <w:p w14:paraId="7F0B908B" w14:textId="77777777" w:rsidR="00350E5F" w:rsidRDefault="00000000">
      <w:pPr>
        <w:ind w:hanging="142"/>
      </w:pPr>
      <w:r>
        <w:t xml:space="preserve">• </w:t>
      </w:r>
      <w:r>
        <w:rPr>
          <w:b/>
        </w:rPr>
        <w:t>AI诊断引擎</w:t>
      </w:r>
      <w:r>
        <w:t>：基于采集数据，沿依赖关系图自动诊断，输出结论和建议</w:t>
      </w:r>
    </w:p>
    <w:p w14:paraId="79B51137" w14:textId="77777777" w:rsidR="00350E5F" w:rsidRDefault="00000000">
      <w:pPr>
        <w:ind w:hanging="142"/>
      </w:pPr>
      <w:r>
        <w:t xml:space="preserve">• </w:t>
      </w:r>
      <w:r>
        <w:rPr>
          <w:b/>
        </w:rPr>
        <w:t>AI追踪引擎</w:t>
      </w:r>
      <w:r>
        <w:t>：持续监控改进过程，自动验证改进效果</w:t>
      </w:r>
    </w:p>
    <w:p w14:paraId="32625A66" w14:textId="77777777" w:rsidR="00350E5F" w:rsidRDefault="00350E5F"/>
    <w:p w14:paraId="0232D8CB" w14:textId="77777777" w:rsidR="00350E5F" w:rsidRDefault="00000000">
      <w:r>
        <w:rPr>
          <w:b/>
        </w:rPr>
        <w:t>三层分工</w:t>
      </w:r>
    </w:p>
    <w:p w14:paraId="73B3A023" w14:textId="77777777" w:rsidR="00350E5F" w:rsidRDefault="00350E5F"/>
    <w:p w14:paraId="4D1347FE" w14:textId="77777777" w:rsidR="00350E5F" w:rsidRDefault="00000000">
      <w:r>
        <w:t>围绕AI主导的机制，系统按职责分为三层——教师只管填事实，AI负责分析，前台按角色分层呈现：</w:t>
      </w:r>
    </w:p>
    <w:p w14:paraId="77BDAD9E" w14:textId="77777777" w:rsidR="00350E5F" w:rsidRDefault="00350E5F"/>
    <w:p w14:paraId="42BA7824" w14:textId="77777777" w:rsidR="00350E5F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教师操作层（极简）                                            │</w:t>
      </w:r>
      <w:r>
        <w:rPr>
          <w:rStyle w:val="CodeChar"/>
        </w:rPr>
        <w:br/>
        <w:t>│  · 只回答"是什么"：填表格、传文档、确认AI预填内容               │</w:t>
      </w:r>
      <w:r>
        <w:rPr>
          <w:rStyle w:val="CodeChar"/>
        </w:rPr>
        <w:br/>
        <w:t>│  · 不回答"为什么"：不写分析、不做判断、不做推导                  │</w:t>
      </w:r>
      <w:r>
        <w:rPr>
          <w:rStyle w:val="CodeChar"/>
        </w:rPr>
        <w:br/>
        <w:t>│  · 原则：能用AI预填的不用教师填，能用选择题的不用填空题          │</w:t>
      </w:r>
      <w:r>
        <w:rPr>
          <w:rStyle w:val="CodeChar"/>
        </w:rPr>
        <w:br/>
        <w:t>└──────────────────┬──────────────────────────────────────────┘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↓ 原始数据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AI处理层（黑箱）                                             │</w:t>
      </w:r>
      <w:r>
        <w:rPr>
          <w:rStyle w:val="CodeChar"/>
        </w:rPr>
        <w:br/>
        <w:t>│  · 支撑矩阵推导、覆盖率分析、一致性校验、根因追溯              │</w:t>
      </w:r>
      <w:r>
        <w:rPr>
          <w:rStyle w:val="CodeChar"/>
        </w:rPr>
        <w:br/>
        <w:t>│  · 诊断评分、改进建议生成、交叉验证、时效性检查                 │</w:t>
      </w:r>
      <w:r>
        <w:rPr>
          <w:rStyle w:val="CodeChar"/>
        </w:rPr>
        <w:br/>
        <w:t>│  · 原理和逻辑链条透明可查，但技术复杂度对用户不可见              │</w:t>
      </w:r>
      <w:r>
        <w:rPr>
          <w:rStyle w:val="CodeChar"/>
        </w:rPr>
        <w:br/>
        <w:t>└──────────────────┬──────────────────────────────────────────┘</w:t>
      </w:r>
      <w:r>
        <w:rPr>
          <w:rStyle w:val="CodeChar"/>
        </w:rPr>
        <w:br/>
        <w:t xml:space="preserve">                   ↓ 诊断结果</w:t>
      </w:r>
      <w:r>
        <w:rPr>
          <w:rStyle w:val="CodeChar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前台呈现层（分层展开）                                        │</w:t>
      </w:r>
      <w:r>
        <w:rPr>
          <w:rStyle w:val="CodeChar"/>
        </w:rPr>
        <w:br/>
        <w:t>│  · 首页：整体健康度结论 + 评价链状态 + 最大问题与亮点           │</w:t>
      </w:r>
      <w:r>
        <w:rPr>
          <w:rStyle w:val="CodeChar"/>
        </w:rPr>
        <w:br/>
        <w:t>│  · 链条页：各层指标达标状态（红/黄/绿）                        │</w:t>
      </w:r>
      <w:r>
        <w:rPr>
          <w:rStyle w:val="CodeChar"/>
        </w:rPr>
        <w:br/>
        <w:t>│  · 发现页：具体问题+证据链（可追溯到原始数据）                  │</w:t>
      </w:r>
      <w:r>
        <w:rPr>
          <w:rStyle w:val="CodeChar"/>
        </w:rPr>
        <w:br/>
        <w:t>│  · 详情页：原始模板数据查看                                    │</w:t>
      </w:r>
      <w:r>
        <w:rPr>
          <w:rStyle w:val="CodeChar"/>
        </w:rPr>
        <w:br/>
        <w:t>│  · 原则：首页只给结论，想看细节就点进去，不看不干扰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069FCCBB" w14:textId="77777777" w:rsidR="00350E5F" w:rsidRDefault="00350E5F"/>
    <w:p w14:paraId="3B7DD8A2" w14:textId="77777777" w:rsidR="00350E5F" w:rsidRDefault="00000000">
      <w:pPr>
        <w:ind w:hanging="142"/>
      </w:pPr>
      <w:r>
        <w:t xml:space="preserve">• </w:t>
      </w:r>
      <w:r>
        <w:rPr>
          <w:b/>
        </w:rPr>
        <w:t>教师操作层极简</w:t>
      </w:r>
      <w:r>
        <w:t>：教师是专业建设的执行者，不是评价体系的设计者。教师只需要提供原始事实：培养目标文本、课程清单、考核方式、成绩数据——这些只有教师才知道。</w:t>
      </w:r>
    </w:p>
    <w:p w14:paraId="65EC8941" w14:textId="77777777" w:rsidR="00350E5F" w:rsidRDefault="00000000">
      <w:pPr>
        <w:ind w:hanging="142"/>
      </w:pPr>
      <w:r>
        <w:t xml:space="preserve">• </w:t>
      </w:r>
      <w:r>
        <w:rPr>
          <w:b/>
        </w:rPr>
        <w:t>AI处理层黑箱</w:t>
      </w:r>
      <w:r>
        <w:t>：所有分析、推导、校验、诊断都在后台自动完成。技术复杂度不让用户操心，但原理和逻辑链条清楚可查——像智能手机一样，操作极简，背后的道理说得通。</w:t>
      </w:r>
    </w:p>
    <w:p w14:paraId="3E5A6A9D" w14:textId="77777777" w:rsidR="00350E5F" w:rsidRDefault="00000000">
      <w:pPr>
        <w:ind w:hanging="142"/>
      </w:pPr>
      <w:r>
        <w:t xml:space="preserve">• </w:t>
      </w:r>
      <w:r>
        <w:rPr>
          <w:b/>
        </w:rPr>
        <w:t>前台呈现层分层</w:t>
      </w:r>
      <w:r>
        <w:t>：校级看方向和全局，中层看过程和链条，教师看执行和任务。每一层只看到自己需要的信息。</w:t>
      </w:r>
    </w:p>
    <w:p w14:paraId="2DB8E75F" w14:textId="77777777" w:rsidR="00350E5F" w:rsidRDefault="00350E5F"/>
    <w:p w14:paraId="2990F54A" w14:textId="77777777" w:rsidR="00350E5F" w:rsidRDefault="00000000">
      <w:pPr>
        <w:pStyle w:val="31"/>
      </w:pPr>
      <w:r>
        <w:t xml:space="preserve">2.2 </w:t>
      </w:r>
      <w:r>
        <w:t>工作流程</w:t>
      </w:r>
    </w:p>
    <w:p w14:paraId="391EE030" w14:textId="77777777" w:rsidR="00350E5F" w:rsidRDefault="00350E5F"/>
    <w:p w14:paraId="708B7623" w14:textId="77777777" w:rsidR="00350E5F" w:rsidRDefault="00000000">
      <w:r>
        <w:t>从用户视角，整个评价工作分为四个阶段：</w:t>
      </w:r>
    </w:p>
    <w:p w14:paraId="314021B7" w14:textId="77777777" w:rsidR="00350E5F" w:rsidRDefault="00350E5F"/>
    <w:p w14:paraId="045A2CD8" w14:textId="77777777" w:rsidR="00350E5F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事实采集 → AI诊断 → 报告呈现 → 改进闭环</w:t>
      </w:r>
      <w:r>
        <w:rPr>
          <w:rStyle w:val="CodeChar"/>
        </w:rPr>
        <w:br/>
        <w:t>（教师）   （系统）   （系统）   （教师+系统）</w:t>
      </w:r>
      <w:r>
        <w:rPr>
          <w:rStyle w:val="CodeChar"/>
        </w:rPr>
        <w:br/>
      </w:r>
    </w:p>
    <w:p w14:paraId="12771943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350E5F" w14:paraId="6A4217FC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E10DB0E" w14:textId="77777777" w:rsidR="00350E5F" w:rsidRDefault="00000000">
            <w:r>
              <w:rPr>
                <w:b/>
              </w:rPr>
              <w:t>阶段</w:t>
            </w:r>
          </w:p>
        </w:tc>
        <w:tc>
          <w:tcPr>
            <w:tcW w:w="2771" w:type="dxa"/>
            <w:shd w:val="clear" w:color="auto" w:fill="F2F2F2"/>
          </w:tcPr>
          <w:p w14:paraId="67B09F5F" w14:textId="77777777" w:rsidR="00350E5F" w:rsidRDefault="00000000">
            <w:r>
              <w:rPr>
                <w:b/>
              </w:rPr>
              <w:t>谁来做</w:t>
            </w:r>
          </w:p>
        </w:tc>
        <w:tc>
          <w:tcPr>
            <w:tcW w:w="2771" w:type="dxa"/>
            <w:shd w:val="clear" w:color="auto" w:fill="F2F2F2"/>
          </w:tcPr>
          <w:p w14:paraId="7DDEDFF1" w14:textId="77777777" w:rsidR="00350E5F" w:rsidRDefault="00000000">
            <w:r>
              <w:rPr>
                <w:b/>
              </w:rPr>
              <w:t>做什么</w:t>
            </w:r>
          </w:p>
        </w:tc>
      </w:tr>
      <w:tr w:rsidR="00350E5F" w14:paraId="0B34E580" w14:textId="77777777">
        <w:trPr>
          <w:jc w:val="center"/>
        </w:trPr>
        <w:tc>
          <w:tcPr>
            <w:tcW w:w="2771" w:type="dxa"/>
          </w:tcPr>
          <w:p w14:paraId="049F0D12" w14:textId="77777777" w:rsidR="00350E5F" w:rsidRDefault="00000000">
            <w:r>
              <w:rPr>
                <w:b/>
              </w:rPr>
              <w:t>事实采集</w:t>
            </w:r>
          </w:p>
        </w:tc>
        <w:tc>
          <w:tcPr>
            <w:tcW w:w="2771" w:type="dxa"/>
          </w:tcPr>
          <w:p w14:paraId="64C51BF1" w14:textId="77777777" w:rsidR="00350E5F" w:rsidRDefault="00000000">
            <w:r>
              <w:t>教师</w:t>
            </w:r>
          </w:p>
        </w:tc>
        <w:tc>
          <w:tcPr>
            <w:tcW w:w="2771" w:type="dxa"/>
          </w:tcPr>
          <w:p w14:paraId="78CDD36D" w14:textId="77777777" w:rsidR="00350E5F" w:rsidRDefault="00000000">
            <w:r>
              <w:t>按模板填写事实数据、上传文档</w:t>
            </w:r>
          </w:p>
        </w:tc>
      </w:tr>
      <w:tr w:rsidR="00350E5F" w14:paraId="4307894E" w14:textId="77777777">
        <w:trPr>
          <w:jc w:val="center"/>
        </w:trPr>
        <w:tc>
          <w:tcPr>
            <w:tcW w:w="2771" w:type="dxa"/>
          </w:tcPr>
          <w:p w14:paraId="07551E5E" w14:textId="77777777" w:rsidR="00350E5F" w:rsidRDefault="00000000">
            <w:r>
              <w:rPr>
                <w:b/>
              </w:rPr>
              <w:t>AI诊断</w:t>
            </w:r>
          </w:p>
        </w:tc>
        <w:tc>
          <w:tcPr>
            <w:tcW w:w="2771" w:type="dxa"/>
          </w:tcPr>
          <w:p w14:paraId="677ABED5" w14:textId="77777777" w:rsidR="00350E5F" w:rsidRDefault="00000000">
            <w:r>
              <w:t>系统</w:t>
            </w:r>
          </w:p>
        </w:tc>
        <w:tc>
          <w:tcPr>
            <w:tcW w:w="2771" w:type="dxa"/>
          </w:tcPr>
          <w:p w14:paraId="6AF7E48B" w14:textId="77777777" w:rsidR="00350E5F" w:rsidRDefault="00000000">
            <w:r>
              <w:t>自动校验、评分、诊断分析——内部按六层评价链逐层推进（详见§2.3）</w:t>
            </w:r>
          </w:p>
        </w:tc>
      </w:tr>
      <w:tr w:rsidR="00350E5F" w14:paraId="4D148E4D" w14:textId="77777777">
        <w:trPr>
          <w:jc w:val="center"/>
        </w:trPr>
        <w:tc>
          <w:tcPr>
            <w:tcW w:w="2771" w:type="dxa"/>
          </w:tcPr>
          <w:p w14:paraId="132B42E4" w14:textId="77777777" w:rsidR="00350E5F" w:rsidRDefault="00000000">
            <w:r>
              <w:rPr>
                <w:b/>
              </w:rPr>
              <w:t>报告呈现</w:t>
            </w:r>
          </w:p>
        </w:tc>
        <w:tc>
          <w:tcPr>
            <w:tcW w:w="2771" w:type="dxa"/>
          </w:tcPr>
          <w:p w14:paraId="7DB1D83A" w14:textId="77777777" w:rsidR="00350E5F" w:rsidRDefault="00000000">
            <w:r>
              <w:t>系统</w:t>
            </w:r>
          </w:p>
        </w:tc>
        <w:tc>
          <w:tcPr>
            <w:tcW w:w="2771" w:type="dxa"/>
          </w:tcPr>
          <w:p w14:paraId="2AC11A24" w14:textId="77777777" w:rsidR="00350E5F" w:rsidRDefault="00000000">
            <w:r>
              <w:t>按角色分层展示：首页总览、链条页、发现页、详情页</w:t>
            </w:r>
          </w:p>
        </w:tc>
      </w:tr>
      <w:tr w:rsidR="00350E5F" w14:paraId="06029F15" w14:textId="77777777">
        <w:trPr>
          <w:jc w:val="center"/>
        </w:trPr>
        <w:tc>
          <w:tcPr>
            <w:tcW w:w="2771" w:type="dxa"/>
          </w:tcPr>
          <w:p w14:paraId="28A3F4CB" w14:textId="77777777" w:rsidR="00350E5F" w:rsidRDefault="00000000">
            <w:r>
              <w:rPr>
                <w:b/>
              </w:rPr>
              <w:t>改进闭环</w:t>
            </w:r>
          </w:p>
        </w:tc>
        <w:tc>
          <w:tcPr>
            <w:tcW w:w="2771" w:type="dxa"/>
          </w:tcPr>
          <w:p w14:paraId="34F2DAE6" w14:textId="77777777" w:rsidR="00350E5F" w:rsidRDefault="00000000">
            <w:r>
              <w:t>教师+系统</w:t>
            </w:r>
          </w:p>
        </w:tc>
        <w:tc>
          <w:tcPr>
            <w:tcW w:w="2771" w:type="dxa"/>
          </w:tcPr>
          <w:p w14:paraId="63C48A83" w14:textId="77777777" w:rsidR="00350E5F" w:rsidRDefault="00000000">
            <w:r>
              <w:t>系统推送改进工单和模板，教师完成改进后系统自动重评</w:t>
            </w:r>
          </w:p>
        </w:tc>
      </w:tr>
    </w:tbl>
    <w:p w14:paraId="2D9D93CA" w14:textId="77777777" w:rsidR="00350E5F" w:rsidRDefault="00350E5F"/>
    <w:p w14:paraId="113B77D7" w14:textId="77777777" w:rsidR="00350E5F" w:rsidRDefault="00000000">
      <w:r>
        <w:t>四个阶段周而复始：每一轮改进的结果会成为下一轮事实采集的输入，系统持续追踪、自动验证。</w:t>
      </w:r>
    </w:p>
    <w:p w14:paraId="31712336" w14:textId="77777777" w:rsidR="00350E5F" w:rsidRDefault="00350E5F"/>
    <w:p w14:paraId="5C60999E" w14:textId="77777777" w:rsidR="00350E5F" w:rsidRDefault="00000000">
      <w:pPr>
        <w:pStyle w:val="31"/>
      </w:pPr>
      <w:r>
        <w:t xml:space="preserve">2.3 </w:t>
      </w:r>
      <w:r>
        <w:t>评价链</w:t>
      </w:r>
    </w:p>
    <w:p w14:paraId="00F23BC9" w14:textId="77777777" w:rsidR="00350E5F" w:rsidRDefault="00350E5F"/>
    <w:p w14:paraId="67EC4B62" w14:textId="77777777" w:rsidR="00350E5F" w:rsidRDefault="00000000">
      <w:r>
        <w:t>在§2.2工作流程的"AI诊断"阶段，系统沿</w:t>
      </w:r>
      <w:r>
        <w:rPr>
          <w:b/>
        </w:rPr>
        <w:t>六层评价链</w:t>
      </w:r>
      <w:r>
        <w:t>逐层分析数据、运行诊断、输出结论。六层链条构成诊断的逻辑骨架：</w:t>
      </w:r>
    </w:p>
    <w:p w14:paraId="6F14E5BC" w14:textId="77777777" w:rsidR="00350E5F" w:rsidRDefault="00350E5F"/>
    <w:p w14:paraId="0FBE61A0" w14:textId="77777777" w:rsidR="00350E5F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定位层 → 结构层 → 解析层 → 执行层 → 结果层 → 验证层</w:t>
      </w:r>
      <w:r>
        <w:rPr>
          <w:rStyle w:val="CodeChar"/>
        </w:rPr>
        <w:br/>
        <w:t xml:space="preserve">  ↑                                                        │</w:t>
      </w:r>
      <w:r>
        <w:rPr>
          <w:rStyle w:val="CodeChar"/>
        </w:rPr>
        <w:br/>
        <w:t xml:space="preserve">  └──────────── 社会评价反馈，修订培养目标 ←────────────────┘</w:t>
      </w:r>
      <w:r>
        <w:rPr>
          <w:rStyle w:val="CodeChar"/>
        </w:rPr>
        <w:br/>
      </w:r>
    </w:p>
    <w:p w14:paraId="15B3E236" w14:textId="77777777" w:rsidR="00350E5F" w:rsidRDefault="00350E5F"/>
    <w:p w14:paraId="30F9F61A" w14:textId="77777777" w:rsidR="00350E5F" w:rsidRDefault="00000000">
      <w:r>
        <w:t>前两层是上游基础（回答"培养什么人"和"怎么分解到课程"），后四层展开为17项使命型指标。验证层的结论反馈回定位层，形成完整闭环。</w:t>
      </w:r>
    </w:p>
    <w:p w14:paraId="00631E0A" w14:textId="77777777" w:rsidR="00350E5F" w:rsidRDefault="00350E5F"/>
    <w:p w14:paraId="758409E5" w14:textId="77777777" w:rsidR="00350E5F" w:rsidRDefault="00000000">
      <w:r>
        <w:rPr>
          <w:b/>
        </w:rPr>
        <w:t>第一层：定位层 —— 培养目标评价</w:t>
      </w:r>
    </w:p>
    <w:p w14:paraId="657C9319" w14:textId="77777777" w:rsidR="00350E5F" w:rsidRDefault="00350E5F"/>
    <w:p w14:paraId="77240683" w14:textId="77777777" w:rsidR="00350E5F" w:rsidRDefault="00000000">
      <w:r>
        <w:t>这层回答的是最根本的两个问题：</w:t>
      </w:r>
      <w:r>
        <w:rPr>
          <w:b/>
        </w:rPr>
        <w:t>你在哪？</w:t>
      </w:r>
      <w:r>
        <w:t>（生态位）和</w:t>
      </w:r>
      <w:r>
        <w:rPr>
          <w:b/>
        </w:rPr>
        <w:t>凭什么是你？</w:t>
      </w:r>
      <w:r>
        <w:t>（差异化）。专业在学校整体布局和区域产业版图中的位置是否清晰？有没有自己的特色和不可替代性？如果定位模糊、与同类专业高度同质化，后续所有努力都会事倍功半。</w:t>
      </w:r>
    </w:p>
    <w:p w14:paraId="3C1AC707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0E5F" w14:paraId="7049627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A521FB2" w14:textId="77777777" w:rsidR="00350E5F" w:rsidRDefault="00000000"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6B96ECCB" w14:textId="77777777" w:rsidR="00350E5F" w:rsidRDefault="00000000"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18070EA0" w14:textId="77777777" w:rsidR="00350E5F" w:rsidRDefault="00000000">
            <w:r>
              <w:rPr>
                <w:b/>
              </w:rPr>
              <w:t>系统评价什么</w:t>
            </w:r>
          </w:p>
        </w:tc>
        <w:tc>
          <w:tcPr>
            <w:tcW w:w="2078" w:type="dxa"/>
            <w:shd w:val="clear" w:color="auto" w:fill="F2F2F2"/>
          </w:tcPr>
          <w:p w14:paraId="61C8D2BC" w14:textId="77777777" w:rsidR="00350E5F" w:rsidRDefault="00000000">
            <w:r>
              <w:rPr>
                <w:b/>
              </w:rPr>
              <w:t>诊断输出</w:t>
            </w:r>
          </w:p>
        </w:tc>
      </w:tr>
      <w:tr w:rsidR="00350E5F" w14:paraId="500931B0" w14:textId="77777777">
        <w:trPr>
          <w:jc w:val="center"/>
        </w:trPr>
        <w:tc>
          <w:tcPr>
            <w:tcW w:w="2078" w:type="dxa"/>
          </w:tcPr>
          <w:p w14:paraId="4A5460B4" w14:textId="77777777" w:rsidR="00350E5F" w:rsidRDefault="00000000">
            <w:r>
              <w:rPr>
                <w:b/>
              </w:rPr>
              <w:t>培养目标文本</w:t>
            </w:r>
          </w:p>
        </w:tc>
        <w:tc>
          <w:tcPr>
            <w:tcW w:w="2078" w:type="dxa"/>
          </w:tcPr>
          <w:p w14:paraId="220EA6A5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271BC5D6" w14:textId="77777777" w:rsidR="00350E5F" w:rsidRDefault="00000000">
            <w:r>
              <w:t>定位准确性、生态位清晰度、差异化程度、与学校基因/区域产业的匹配度</w:t>
            </w:r>
          </w:p>
        </w:tc>
        <w:tc>
          <w:tcPr>
            <w:tcW w:w="2078" w:type="dxa"/>
          </w:tcPr>
          <w:p w14:paraId="6F815790" w14:textId="77777777" w:rsidR="00350E5F" w:rsidRDefault="00000000">
            <w:r>
              <w:t>培养目标定位是否清晰，偏离方向在哪，是否有特色</w:t>
            </w:r>
          </w:p>
        </w:tc>
      </w:tr>
    </w:tbl>
    <w:p w14:paraId="0BC408E1" w14:textId="77777777" w:rsidR="00350E5F" w:rsidRDefault="00350E5F"/>
    <w:p w14:paraId="7A954E57" w14:textId="77777777" w:rsidR="00350E5F" w:rsidRDefault="00000000">
      <w:r>
        <w:t>评价培养目标时必须考量的五个维度：政策走向、行业趋势、学校基因底色、资源积累、学科支撑。当产业需求落在学科交叉点上时（如生物医药、艺工融合），还需评价专业能否打破壁垒、形成融合培养能力——即</w:t>
      </w:r>
      <w:r>
        <w:rPr>
          <w:b/>
        </w:rPr>
        <w:t>交叉性</w:t>
      </w:r>
      <w:r>
        <w:t>。</w:t>
      </w:r>
    </w:p>
    <w:p w14:paraId="4CEB5F0F" w14:textId="77777777" w:rsidR="00350E5F" w:rsidRDefault="00350E5F"/>
    <w:p w14:paraId="7CAA9B3C" w14:textId="77777777" w:rsidR="00350E5F" w:rsidRDefault="00000000">
      <w:pPr>
        <w:ind w:hanging="142"/>
      </w:pPr>
      <w:r>
        <w:t>• 撰写指引/范本：系统提供范本 + 五维分析框架，帮助教师从五个维度审视培养目标</w:t>
      </w:r>
    </w:p>
    <w:p w14:paraId="3812565E" w14:textId="77777777" w:rsidR="00350E5F" w:rsidRDefault="00000000">
      <w:pPr>
        <w:ind w:hanging="142"/>
      </w:pPr>
      <w:r>
        <w:t>• 改进路径：定位层有问题 → 推送"培养目标修订模板"，引导重新对标五个维度</w:t>
      </w:r>
    </w:p>
    <w:p w14:paraId="32881A82" w14:textId="77777777" w:rsidR="00350E5F" w:rsidRDefault="00350E5F"/>
    <w:p w14:paraId="2A6DB635" w14:textId="77777777" w:rsidR="00350E5F" w:rsidRDefault="00000000">
      <w:r>
        <w:rPr>
          <w:b/>
        </w:rPr>
        <w:t>第二层：结构层 —— 毕业要求解构 + 课程体系分析</w:t>
      </w:r>
    </w:p>
    <w:p w14:paraId="4DF3E5F2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0E5F" w14:paraId="4CE1662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0C954D3" w14:textId="77777777" w:rsidR="00350E5F" w:rsidRDefault="00000000"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66C7E94F" w14:textId="77777777" w:rsidR="00350E5F" w:rsidRDefault="00000000"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1E4E608E" w14:textId="77777777" w:rsidR="00350E5F" w:rsidRDefault="00000000">
            <w:r>
              <w:rPr>
                <w:b/>
              </w:rPr>
              <w:t>系统评价什么</w:t>
            </w:r>
          </w:p>
        </w:tc>
        <w:tc>
          <w:tcPr>
            <w:tcW w:w="2078" w:type="dxa"/>
            <w:shd w:val="clear" w:color="auto" w:fill="F2F2F2"/>
          </w:tcPr>
          <w:p w14:paraId="3FDAEDCB" w14:textId="77777777" w:rsidR="00350E5F" w:rsidRDefault="00000000">
            <w:r>
              <w:rPr>
                <w:b/>
              </w:rPr>
              <w:t>诊断输出</w:t>
            </w:r>
          </w:p>
        </w:tc>
      </w:tr>
      <w:tr w:rsidR="00350E5F" w14:paraId="584FE734" w14:textId="77777777">
        <w:trPr>
          <w:jc w:val="center"/>
        </w:trPr>
        <w:tc>
          <w:tcPr>
            <w:tcW w:w="2078" w:type="dxa"/>
          </w:tcPr>
          <w:p w14:paraId="7E18C519" w14:textId="77777777" w:rsidR="00350E5F" w:rsidRDefault="00000000">
            <w:r>
              <w:rPr>
                <w:b/>
              </w:rPr>
              <w:t>毕业要求与课程体系分析</w:t>
            </w:r>
          </w:p>
        </w:tc>
        <w:tc>
          <w:tcPr>
            <w:tcW w:w="2078" w:type="dxa"/>
          </w:tcPr>
          <w:p w14:paraId="174E559B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3336E929" w14:textId="77777777" w:rsidR="00350E5F" w:rsidRDefault="00000000">
            <w:r>
              <w:t>毕业要求是否完整支撑培养目标；课程体系能否承接毕业要求</w:t>
            </w:r>
          </w:p>
        </w:tc>
        <w:tc>
          <w:tcPr>
            <w:tcW w:w="2078" w:type="dxa"/>
          </w:tcPr>
          <w:p w14:paraId="5C9B992B" w14:textId="77777777" w:rsidR="00350E5F" w:rsidRDefault="00000000">
            <w:r>
              <w:t>支撑缺口、结构性缺陷（空白区/重复区/断裂点）</w:t>
            </w:r>
          </w:p>
        </w:tc>
      </w:tr>
    </w:tbl>
    <w:p w14:paraId="0C6594E7" w14:textId="77777777" w:rsidR="00350E5F" w:rsidRDefault="00350E5F"/>
    <w:p w14:paraId="300E21AF" w14:textId="77777777" w:rsidR="00350E5F" w:rsidRDefault="00000000">
      <w:r>
        <w:t>诊断逻辑：毕业要求解构 → 检查每条要求是否有课程承接 → 检查课程间逻辑递进 → 定位断裂点。</w:t>
      </w:r>
    </w:p>
    <w:p w14:paraId="292F0028" w14:textId="77777777" w:rsidR="00350E5F" w:rsidRDefault="00350E5F"/>
    <w:p w14:paraId="0B25C03F" w14:textId="77777777" w:rsidR="00350E5F" w:rsidRDefault="00000000">
      <w:r>
        <w:rPr>
          <w:b/>
        </w:rPr>
        <w:t>第三层：解析层 —— 使命型指标A维度展开</w:t>
      </w:r>
    </w:p>
    <w:p w14:paraId="424CEFD4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1830"/>
        <w:gridCol w:w="2746"/>
        <w:gridCol w:w="1863"/>
      </w:tblGrid>
      <w:tr w:rsidR="00350E5F" w14:paraId="4F93A7C9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C9961AC" w14:textId="77777777" w:rsidR="00350E5F" w:rsidRDefault="00000000"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4344CC2A" w14:textId="77777777" w:rsidR="00350E5F" w:rsidRDefault="00000000"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41594871" w14:textId="77777777" w:rsidR="00350E5F" w:rsidRDefault="00000000"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193CE115" w14:textId="77777777" w:rsidR="00350E5F" w:rsidRDefault="00000000">
            <w:r>
              <w:rPr>
                <w:b/>
              </w:rPr>
              <w:t>系统评价什么</w:t>
            </w:r>
          </w:p>
        </w:tc>
      </w:tr>
      <w:tr w:rsidR="00350E5F" w14:paraId="7922B7AE" w14:textId="77777777">
        <w:trPr>
          <w:jc w:val="center"/>
        </w:trPr>
        <w:tc>
          <w:tcPr>
            <w:tcW w:w="2078" w:type="dxa"/>
          </w:tcPr>
          <w:p w14:paraId="6E98BCF5" w14:textId="77777777" w:rsidR="00350E5F" w:rsidRDefault="00000000">
            <w:r>
              <w:rPr>
                <w:b/>
              </w:rPr>
              <w:t>产业白皮书</w:t>
            </w:r>
          </w:p>
        </w:tc>
        <w:tc>
          <w:tcPr>
            <w:tcW w:w="2078" w:type="dxa"/>
          </w:tcPr>
          <w:p w14:paraId="7495F544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37EF320E" w14:textId="77777777" w:rsidR="00350E5F" w:rsidRDefault="00000000">
            <w:r>
              <w:t>1.1.1</w:t>
            </w:r>
          </w:p>
        </w:tc>
        <w:tc>
          <w:tcPr>
            <w:tcW w:w="2078" w:type="dxa"/>
          </w:tcPr>
          <w:p w14:paraId="6E6022C4" w14:textId="77777777" w:rsidR="00350E5F" w:rsidRDefault="00000000">
            <w:r>
              <w:t>产业链图谱完整</w:t>
            </w:r>
            <w:r>
              <w:lastRenderedPageBreak/>
              <w:t>性、岗位能力清单准确性、时效性</w:t>
            </w:r>
          </w:p>
        </w:tc>
      </w:tr>
      <w:tr w:rsidR="00350E5F" w14:paraId="717647A3" w14:textId="77777777">
        <w:trPr>
          <w:jc w:val="center"/>
        </w:trPr>
        <w:tc>
          <w:tcPr>
            <w:tcW w:w="2078" w:type="dxa"/>
          </w:tcPr>
          <w:p w14:paraId="43ED7F6D" w14:textId="77777777" w:rsidR="00350E5F" w:rsidRDefault="00000000">
            <w:r>
              <w:rPr>
                <w:b/>
              </w:rPr>
              <w:lastRenderedPageBreak/>
              <w:t>课程-产业链映射矩阵</w:t>
            </w:r>
          </w:p>
        </w:tc>
        <w:tc>
          <w:tcPr>
            <w:tcW w:w="2078" w:type="dxa"/>
          </w:tcPr>
          <w:p w14:paraId="093E6420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3993C5D7" w14:textId="77777777" w:rsidR="00350E5F" w:rsidRDefault="00000000">
            <w:r>
              <w:t>1.1.2</w:t>
            </w:r>
          </w:p>
        </w:tc>
        <w:tc>
          <w:tcPr>
            <w:tcW w:w="2078" w:type="dxa"/>
          </w:tcPr>
          <w:p w14:paraId="75199501" w14:textId="77777777" w:rsidR="00350E5F" w:rsidRDefault="00000000">
            <w:r>
              <w:t>课程覆盖率、映射合理性、是否存在"挂名课程"</w:t>
            </w:r>
          </w:p>
        </w:tc>
      </w:tr>
      <w:tr w:rsidR="00350E5F" w14:paraId="05AB455B" w14:textId="77777777">
        <w:trPr>
          <w:jc w:val="center"/>
        </w:trPr>
        <w:tc>
          <w:tcPr>
            <w:tcW w:w="2078" w:type="dxa"/>
          </w:tcPr>
          <w:p w14:paraId="61A73737" w14:textId="77777777" w:rsidR="00350E5F" w:rsidRDefault="00000000">
            <w:r>
              <w:rPr>
                <w:b/>
              </w:rPr>
              <w:t>课程大纲（增强版）</w:t>
            </w:r>
          </w:p>
        </w:tc>
        <w:tc>
          <w:tcPr>
            <w:tcW w:w="2078" w:type="dxa"/>
          </w:tcPr>
          <w:p w14:paraId="66FE34AF" w14:textId="77777777" w:rsidR="00350E5F" w:rsidRDefault="00000000">
            <w:r>
              <w:t>结构填写型</w:t>
            </w:r>
          </w:p>
        </w:tc>
        <w:tc>
          <w:tcPr>
            <w:tcW w:w="2078" w:type="dxa"/>
          </w:tcPr>
          <w:p w14:paraId="41381982" w14:textId="77777777" w:rsidR="00350E5F" w:rsidRDefault="00000000">
            <w:r>
              <w:t>1.1.3/1.2.1/1.3.1/2.1.2</w:t>
            </w:r>
          </w:p>
        </w:tc>
        <w:tc>
          <w:tcPr>
            <w:tcW w:w="2078" w:type="dxa"/>
          </w:tcPr>
          <w:p w14:paraId="20375457" w14:textId="77777777" w:rsidR="00350E5F" w:rsidRDefault="00000000">
            <w:r>
              <w:t>目标来源标注、前沿技术覆盖、国际趋势借鉴、AI能力融入</w:t>
            </w:r>
          </w:p>
        </w:tc>
      </w:tr>
    </w:tbl>
    <w:p w14:paraId="16906CEF" w14:textId="77777777" w:rsidR="00350E5F" w:rsidRDefault="00350E5F"/>
    <w:p w14:paraId="3DAFBB21" w14:textId="77777777" w:rsidR="00350E5F" w:rsidRDefault="00000000">
      <w:r>
        <w:t>这层评价的核心是</w:t>
      </w:r>
      <w:r>
        <w:rPr>
          <w:b/>
        </w:rPr>
        <w:t>逐层解析</w:t>
      </w:r>
      <w:r>
        <w:t>——链条通不通。产业白皮书 → 映射矩阵 → 课程大纲，三层链条逐层校验：上游的需求有没有在下游被承接？源头数据过期则下游全部精度受损。任何一层"断裂"都意味着投入了资源但没有产生应有的效果。</w:t>
      </w:r>
    </w:p>
    <w:p w14:paraId="19AAC492" w14:textId="77777777" w:rsidR="00350E5F" w:rsidRDefault="00350E5F"/>
    <w:p w14:paraId="4743D7E0" w14:textId="77777777" w:rsidR="00350E5F" w:rsidRDefault="00000000">
      <w:r>
        <w:rPr>
          <w:b/>
        </w:rPr>
        <w:t>第四层：执行层 —— 使命型指标B/C维度展开（模板最密集的层）</w:t>
      </w:r>
    </w:p>
    <w:p w14:paraId="10BD871E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7"/>
        <w:gridCol w:w="2075"/>
      </w:tblGrid>
      <w:tr w:rsidR="00350E5F" w14:paraId="208EBCCD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1F53C1A" w14:textId="77777777" w:rsidR="00350E5F" w:rsidRDefault="00000000"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480F7FBF" w14:textId="77777777" w:rsidR="00350E5F" w:rsidRDefault="00000000"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15A4951C" w14:textId="77777777" w:rsidR="00350E5F" w:rsidRDefault="00000000"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65F91B07" w14:textId="77777777" w:rsidR="00350E5F" w:rsidRDefault="00000000">
            <w:r>
              <w:rPr>
                <w:b/>
              </w:rPr>
              <w:t>系统评价什么</w:t>
            </w:r>
          </w:p>
        </w:tc>
      </w:tr>
      <w:tr w:rsidR="00350E5F" w14:paraId="78D5B877" w14:textId="77777777">
        <w:trPr>
          <w:jc w:val="center"/>
        </w:trPr>
        <w:tc>
          <w:tcPr>
            <w:tcW w:w="2078" w:type="dxa"/>
          </w:tcPr>
          <w:p w14:paraId="1EEDD579" w14:textId="77777777" w:rsidR="00350E5F" w:rsidRDefault="00000000">
            <w:r>
              <w:rPr>
                <w:b/>
              </w:rPr>
              <w:t>教案</w:t>
            </w:r>
          </w:p>
        </w:tc>
        <w:tc>
          <w:tcPr>
            <w:tcW w:w="2078" w:type="dxa"/>
          </w:tcPr>
          <w:p w14:paraId="252343FF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54F45A96" w14:textId="77777777" w:rsidR="00350E5F" w:rsidRDefault="00000000">
            <w:r>
              <w:t>B维度</w:t>
            </w:r>
          </w:p>
        </w:tc>
        <w:tc>
          <w:tcPr>
            <w:tcW w:w="2078" w:type="dxa"/>
          </w:tcPr>
          <w:p w14:paraId="3D441B3D" w14:textId="77777777" w:rsidR="00350E5F" w:rsidRDefault="00000000">
            <w:r>
              <w:t>教学设计的综合质量——思路清晰度、案例恰当性、方法适配性、横向项目落地程度</w:t>
            </w:r>
          </w:p>
        </w:tc>
      </w:tr>
      <w:tr w:rsidR="00350E5F" w14:paraId="1668E162" w14:textId="77777777">
        <w:trPr>
          <w:jc w:val="center"/>
        </w:trPr>
        <w:tc>
          <w:tcPr>
            <w:tcW w:w="2078" w:type="dxa"/>
          </w:tcPr>
          <w:p w14:paraId="3A12AE1C" w14:textId="77777777" w:rsidR="00350E5F" w:rsidRDefault="00000000">
            <w:r>
              <w:rPr>
                <w:b/>
              </w:rPr>
              <w:t>教学转化案例卡</w:t>
            </w:r>
          </w:p>
        </w:tc>
        <w:tc>
          <w:tcPr>
            <w:tcW w:w="2078" w:type="dxa"/>
          </w:tcPr>
          <w:p w14:paraId="79AE2BD4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29D4650B" w14:textId="77777777" w:rsidR="00350E5F" w:rsidRDefault="00000000">
            <w:r>
              <w:t>2.1.1</w:t>
            </w:r>
          </w:p>
        </w:tc>
        <w:tc>
          <w:tcPr>
            <w:tcW w:w="2078" w:type="dxa"/>
          </w:tcPr>
          <w:p w14:paraId="543528BE" w14:textId="77777777" w:rsidR="00350E5F" w:rsidRDefault="00000000">
            <w:r>
              <w:t>横向项目→教学内容的转化过程是否真实有效</w:t>
            </w:r>
          </w:p>
        </w:tc>
      </w:tr>
      <w:tr w:rsidR="00350E5F" w14:paraId="17227C56" w14:textId="77777777">
        <w:trPr>
          <w:jc w:val="center"/>
        </w:trPr>
        <w:tc>
          <w:tcPr>
            <w:tcW w:w="2078" w:type="dxa"/>
          </w:tcPr>
          <w:p w14:paraId="509B36B4" w14:textId="77777777" w:rsidR="00350E5F" w:rsidRDefault="00000000">
            <w:r>
              <w:rPr>
                <w:b/>
              </w:rPr>
              <w:t>综合验证课程设计说明</w:t>
            </w:r>
          </w:p>
        </w:tc>
        <w:tc>
          <w:tcPr>
            <w:tcW w:w="2078" w:type="dxa"/>
          </w:tcPr>
          <w:p w14:paraId="6D8E89E1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104C6B8F" w14:textId="77777777" w:rsidR="00350E5F" w:rsidRDefault="00000000">
            <w:r>
              <w:t>1.2.2</w:t>
            </w:r>
          </w:p>
        </w:tc>
        <w:tc>
          <w:tcPr>
            <w:tcW w:w="2078" w:type="dxa"/>
          </w:tcPr>
          <w:p w14:paraId="5EC7194D" w14:textId="77777777" w:rsidR="00350E5F" w:rsidRDefault="00000000">
            <w:r>
              <w:t>课程设计的递进梯度、能力验证覆盖度</w:t>
            </w:r>
          </w:p>
        </w:tc>
      </w:tr>
      <w:tr w:rsidR="00350E5F" w14:paraId="5124D62B" w14:textId="77777777">
        <w:trPr>
          <w:jc w:val="center"/>
        </w:trPr>
        <w:tc>
          <w:tcPr>
            <w:tcW w:w="2078" w:type="dxa"/>
          </w:tcPr>
          <w:p w14:paraId="2108AF29" w14:textId="77777777" w:rsidR="00350E5F" w:rsidRDefault="00000000">
            <w:r>
              <w:rPr>
                <w:b/>
              </w:rPr>
              <w:t>考核与达成度分析</w:t>
            </w:r>
          </w:p>
        </w:tc>
        <w:tc>
          <w:tcPr>
            <w:tcW w:w="2078" w:type="dxa"/>
          </w:tcPr>
          <w:p w14:paraId="6534690C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26AED132" w14:textId="77777777" w:rsidR="00350E5F" w:rsidRDefault="00000000">
            <w:r>
              <w:t>2.3.2</w:t>
            </w:r>
          </w:p>
        </w:tc>
        <w:tc>
          <w:tcPr>
            <w:tcW w:w="2078" w:type="dxa"/>
          </w:tcPr>
          <w:p w14:paraId="1B9C2ADB" w14:textId="77777777" w:rsidR="00350E5F" w:rsidRDefault="00000000">
            <w:r>
              <w:t>考核目的与教学目标对齐度、命题是否考能力、达成度闭环</w:t>
            </w:r>
          </w:p>
        </w:tc>
      </w:tr>
      <w:tr w:rsidR="00350E5F" w14:paraId="30619F70" w14:textId="77777777">
        <w:trPr>
          <w:jc w:val="center"/>
        </w:trPr>
        <w:tc>
          <w:tcPr>
            <w:tcW w:w="2078" w:type="dxa"/>
          </w:tcPr>
          <w:p w14:paraId="0D391BD2" w14:textId="77777777" w:rsidR="00350E5F" w:rsidRDefault="00000000">
            <w:r>
              <w:rPr>
                <w:b/>
              </w:rPr>
              <w:t>过程性评价记录</w:t>
            </w:r>
          </w:p>
        </w:tc>
        <w:tc>
          <w:tcPr>
            <w:tcW w:w="2078" w:type="dxa"/>
          </w:tcPr>
          <w:p w14:paraId="62ED05DA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3A066FBC" w14:textId="77777777" w:rsidR="00350E5F" w:rsidRDefault="00000000">
            <w:r>
              <w:t>2.3.2</w:t>
            </w:r>
          </w:p>
        </w:tc>
        <w:tc>
          <w:tcPr>
            <w:tcW w:w="2078" w:type="dxa"/>
          </w:tcPr>
          <w:p w14:paraId="23F95C96" w14:textId="77777777" w:rsidR="00350E5F" w:rsidRDefault="00000000">
            <w:r>
              <w:t>日常互动/实践/提问质量、学生整个学期的成长幅度</w:t>
            </w:r>
          </w:p>
        </w:tc>
      </w:tr>
      <w:tr w:rsidR="00350E5F" w14:paraId="1882B3C6" w14:textId="77777777">
        <w:trPr>
          <w:jc w:val="center"/>
        </w:trPr>
        <w:tc>
          <w:tcPr>
            <w:tcW w:w="2078" w:type="dxa"/>
          </w:tcPr>
          <w:p w14:paraId="2C2E6754" w14:textId="77777777" w:rsidR="00350E5F" w:rsidRDefault="00000000">
            <w:r>
              <w:rPr>
                <w:b/>
              </w:rPr>
              <w:lastRenderedPageBreak/>
              <w:t>学情分析报告</w:t>
            </w:r>
          </w:p>
        </w:tc>
        <w:tc>
          <w:tcPr>
            <w:tcW w:w="2078" w:type="dxa"/>
          </w:tcPr>
          <w:p w14:paraId="0B3EBA9D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0089DC40" w14:textId="77777777" w:rsidR="00350E5F" w:rsidRDefault="00000000">
            <w:r>
              <w:t>2.2.1/2.3.2</w:t>
            </w:r>
          </w:p>
        </w:tc>
        <w:tc>
          <w:tcPr>
            <w:tcW w:w="2078" w:type="dxa"/>
          </w:tcPr>
          <w:p w14:paraId="43D3341A" w14:textId="77777777" w:rsidR="00350E5F" w:rsidRDefault="00000000">
            <w:r>
              <w:t>纵向对比历届、特长短板识别、对后续课程的衔接建议</w:t>
            </w:r>
          </w:p>
        </w:tc>
      </w:tr>
      <w:tr w:rsidR="00350E5F" w14:paraId="30D6F276" w14:textId="77777777">
        <w:trPr>
          <w:jc w:val="center"/>
        </w:trPr>
        <w:tc>
          <w:tcPr>
            <w:tcW w:w="2078" w:type="dxa"/>
          </w:tcPr>
          <w:p w14:paraId="69376834" w14:textId="77777777" w:rsidR="00350E5F" w:rsidRDefault="00000000">
            <w:r>
              <w:rPr>
                <w:b/>
              </w:rPr>
              <w:t>教学投入记录</w:t>
            </w:r>
          </w:p>
        </w:tc>
        <w:tc>
          <w:tcPr>
            <w:tcW w:w="2078" w:type="dxa"/>
          </w:tcPr>
          <w:p w14:paraId="0DA5725A" w14:textId="77777777" w:rsidR="00350E5F" w:rsidRDefault="00000000">
            <w:r>
              <w:t>数据采集型</w:t>
            </w:r>
          </w:p>
        </w:tc>
        <w:tc>
          <w:tcPr>
            <w:tcW w:w="2078" w:type="dxa"/>
          </w:tcPr>
          <w:p w14:paraId="1F20A9E9" w14:textId="77777777" w:rsidR="00350E5F" w:rsidRDefault="00000000">
            <w:r>
              <w:t>2.2.1</w:t>
            </w:r>
          </w:p>
        </w:tc>
        <w:tc>
          <w:tcPr>
            <w:tcW w:w="2078" w:type="dxa"/>
          </w:tcPr>
          <w:p w14:paraId="4323007F" w14:textId="77777777" w:rsidR="00350E5F" w:rsidRDefault="00000000">
            <w:r>
              <w:t>教师答疑/指引/投入的深度和频率</w:t>
            </w:r>
          </w:p>
        </w:tc>
      </w:tr>
      <w:tr w:rsidR="00350E5F" w14:paraId="2C0C40F2" w14:textId="77777777">
        <w:trPr>
          <w:jc w:val="center"/>
        </w:trPr>
        <w:tc>
          <w:tcPr>
            <w:tcW w:w="2078" w:type="dxa"/>
          </w:tcPr>
          <w:p w14:paraId="4120690A" w14:textId="77777777" w:rsidR="00350E5F" w:rsidRDefault="00000000">
            <w:r>
              <w:rPr>
                <w:b/>
              </w:rPr>
              <w:t>学习行为数据</w:t>
            </w:r>
          </w:p>
        </w:tc>
        <w:tc>
          <w:tcPr>
            <w:tcW w:w="2078" w:type="dxa"/>
          </w:tcPr>
          <w:p w14:paraId="136A8C1D" w14:textId="77777777" w:rsidR="00350E5F" w:rsidRDefault="00000000">
            <w:r>
              <w:t>数据采集型</w:t>
            </w:r>
          </w:p>
        </w:tc>
        <w:tc>
          <w:tcPr>
            <w:tcW w:w="2078" w:type="dxa"/>
          </w:tcPr>
          <w:p w14:paraId="798DE217" w14:textId="77777777" w:rsidR="00350E5F" w:rsidRDefault="00000000">
            <w:r>
              <w:t>2.3.1</w:t>
            </w:r>
          </w:p>
        </w:tc>
        <w:tc>
          <w:tcPr>
            <w:tcW w:w="2078" w:type="dxa"/>
          </w:tcPr>
          <w:p w14:paraId="532776FA" w14:textId="77777777" w:rsidR="00350E5F" w:rsidRDefault="00000000">
            <w:r>
              <w:t>出勤率/作业提交率/资源访问等行为投入</w:t>
            </w:r>
          </w:p>
        </w:tc>
      </w:tr>
      <w:tr w:rsidR="00350E5F" w14:paraId="26837287" w14:textId="77777777">
        <w:trPr>
          <w:jc w:val="center"/>
        </w:trPr>
        <w:tc>
          <w:tcPr>
            <w:tcW w:w="2078" w:type="dxa"/>
          </w:tcPr>
          <w:p w14:paraId="6D243B82" w14:textId="77777777" w:rsidR="00350E5F" w:rsidRDefault="00000000">
            <w:r>
              <w:rPr>
                <w:b/>
              </w:rPr>
              <w:t>教学资源清单与使用台账</w:t>
            </w:r>
          </w:p>
        </w:tc>
        <w:tc>
          <w:tcPr>
            <w:tcW w:w="2078" w:type="dxa"/>
          </w:tcPr>
          <w:p w14:paraId="220BE1E4" w14:textId="77777777" w:rsidR="00350E5F" w:rsidRDefault="00000000">
            <w:r>
              <w:t>数据采集型</w:t>
            </w:r>
          </w:p>
        </w:tc>
        <w:tc>
          <w:tcPr>
            <w:tcW w:w="2078" w:type="dxa"/>
          </w:tcPr>
          <w:p w14:paraId="3CE59E74" w14:textId="77777777" w:rsidR="00350E5F" w:rsidRDefault="00000000">
            <w:r>
              <w:t>3.1.1</w:t>
            </w:r>
          </w:p>
        </w:tc>
        <w:tc>
          <w:tcPr>
            <w:tcW w:w="2078" w:type="dxa"/>
          </w:tcPr>
          <w:p w14:paraId="4FFC8B93" w14:textId="77777777" w:rsidR="00350E5F" w:rsidRDefault="00000000">
            <w:r>
              <w:t>设备完好率、实验开出率、资源有效性</w:t>
            </w:r>
          </w:p>
        </w:tc>
      </w:tr>
      <w:tr w:rsidR="00350E5F" w14:paraId="29455B94" w14:textId="77777777">
        <w:trPr>
          <w:jc w:val="center"/>
        </w:trPr>
        <w:tc>
          <w:tcPr>
            <w:tcW w:w="2078" w:type="dxa"/>
          </w:tcPr>
          <w:p w14:paraId="1BCD5CA4" w14:textId="77777777" w:rsidR="00350E5F" w:rsidRDefault="00000000">
            <w:r>
              <w:rPr>
                <w:b/>
              </w:rPr>
              <w:t>企业项目驱动清单</w:t>
            </w:r>
          </w:p>
        </w:tc>
        <w:tc>
          <w:tcPr>
            <w:tcW w:w="2078" w:type="dxa"/>
          </w:tcPr>
          <w:p w14:paraId="3067D0E0" w14:textId="77777777" w:rsidR="00350E5F" w:rsidRDefault="00000000">
            <w:r>
              <w:t>结构填写型</w:t>
            </w:r>
          </w:p>
        </w:tc>
        <w:tc>
          <w:tcPr>
            <w:tcW w:w="2078" w:type="dxa"/>
          </w:tcPr>
          <w:p w14:paraId="19C4FE4A" w14:textId="77777777" w:rsidR="00350E5F" w:rsidRDefault="00000000">
            <w:r>
              <w:t>3.1.2</w:t>
            </w:r>
          </w:p>
        </w:tc>
        <w:tc>
          <w:tcPr>
            <w:tcW w:w="2078" w:type="dxa"/>
          </w:tcPr>
          <w:p w14:paraId="355C195A" w14:textId="77777777" w:rsidR="00350E5F" w:rsidRDefault="00000000">
            <w:r>
              <w:t>企业真实项目进入教学的比例和质量</w:t>
            </w:r>
          </w:p>
        </w:tc>
      </w:tr>
    </w:tbl>
    <w:p w14:paraId="64D6F3FC" w14:textId="77777777" w:rsidR="00350E5F" w:rsidRDefault="00350E5F"/>
    <w:p w14:paraId="255B05BB" w14:textId="77777777" w:rsidR="00350E5F" w:rsidRDefault="00000000">
      <w:r>
        <w:t>这层评价的核心是</w:t>
      </w:r>
      <w:r>
        <w:rPr>
          <w:b/>
        </w:rPr>
        <w:t>体系性</w:t>
      </w:r>
      <w:r>
        <w:t>——各教学环节是系统合力还是各自为战。教案、考核、学情分析、过程性评价……这些不是孤立的检查项，而是有机关联的整体。系统会检查它们之间是否相互支撑，能否产生"1+1&gt;2"的涌现效应。</w:t>
      </w:r>
    </w:p>
    <w:p w14:paraId="2FF7A217" w14:textId="77777777" w:rsidR="00350E5F" w:rsidRDefault="00350E5F"/>
    <w:p w14:paraId="4A1206F3" w14:textId="77777777" w:rsidR="00350E5F" w:rsidRDefault="00000000">
      <w:r>
        <w:rPr>
          <w:b/>
        </w:rPr>
        <w:t>关键模板设计要点：</w:t>
      </w:r>
    </w:p>
    <w:p w14:paraId="30A173C4" w14:textId="77777777" w:rsidR="00350E5F" w:rsidRDefault="00000000">
      <w:pPr>
        <w:ind w:hanging="142"/>
      </w:pPr>
      <w:r>
        <w:t xml:space="preserve">• </w:t>
      </w:r>
      <w:r>
        <w:rPr>
          <w:b/>
        </w:rPr>
        <w:t>教案</w:t>
      </w:r>
      <w:r>
        <w:t>：不是讲稿，体现教师对每堂课的总体设计——讲什么、重点是什么、引入什么案例、与前序课程的逻辑递进、横向项目如何落地</w:t>
      </w:r>
    </w:p>
    <w:p w14:paraId="3CE2F7BA" w14:textId="77777777" w:rsidR="00350E5F" w:rsidRDefault="00000000">
      <w:pPr>
        <w:ind w:hanging="142"/>
      </w:pPr>
      <w:r>
        <w:t xml:space="preserve">• </w:t>
      </w:r>
      <w:r>
        <w:rPr>
          <w:b/>
        </w:rPr>
        <w:t>考核分析</w:t>
      </w:r>
      <w:r>
        <w:t>：考核目的必须与教学目标对齐，考的是能力达成而非知识记忆</w:t>
      </w:r>
    </w:p>
    <w:p w14:paraId="6A466605" w14:textId="77777777" w:rsidR="00350E5F" w:rsidRDefault="00000000">
      <w:pPr>
        <w:ind w:hanging="142"/>
      </w:pPr>
      <w:r>
        <w:t xml:space="preserve">• </w:t>
      </w:r>
      <w:r>
        <w:rPr>
          <w:b/>
        </w:rPr>
        <w:t>学情分析</w:t>
      </w:r>
      <w:r>
        <w:t>：纵向对比历届，为后续课程提供"交接棒"——"本课程学生哪些能力有基础/有短板"</w:t>
      </w:r>
    </w:p>
    <w:p w14:paraId="29C4CAA6" w14:textId="77777777" w:rsidR="00350E5F" w:rsidRDefault="00000000">
      <w:pPr>
        <w:ind w:hanging="142"/>
      </w:pPr>
      <w:r>
        <w:t xml:space="preserve">• </w:t>
      </w:r>
      <w:r>
        <w:rPr>
          <w:b/>
        </w:rPr>
        <w:t>过程性评价</w:t>
      </w:r>
      <w:r>
        <w:t>：填补"期末一张卷"与"能力达成"之间的断层。与终结性考核交叉验证：过程好+期末差→命题有问题；期末好+过程差→只考了短期记忆</w:t>
      </w:r>
    </w:p>
    <w:p w14:paraId="7D9F0D4E" w14:textId="77777777" w:rsidR="00350E5F" w:rsidRDefault="00350E5F"/>
    <w:p w14:paraId="59CE62B8" w14:textId="77777777" w:rsidR="00350E5F" w:rsidRDefault="00000000">
      <w:r>
        <w:rPr>
          <w:b/>
        </w:rPr>
        <w:t>第五层：结果层 —— 使命型指标D维度展开</w:t>
      </w:r>
    </w:p>
    <w:p w14:paraId="5DAE1092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0E5F" w14:paraId="2153928F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9BEA82C" w14:textId="77777777" w:rsidR="00350E5F" w:rsidRDefault="00000000"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224698D9" w14:textId="77777777" w:rsidR="00350E5F" w:rsidRDefault="00000000"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09626FDD" w14:textId="77777777" w:rsidR="00350E5F" w:rsidRDefault="00000000"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206A1926" w14:textId="77777777" w:rsidR="00350E5F" w:rsidRDefault="00000000">
            <w:r>
              <w:rPr>
                <w:b/>
              </w:rPr>
              <w:t>系统评价什么</w:t>
            </w:r>
          </w:p>
        </w:tc>
      </w:tr>
      <w:tr w:rsidR="00350E5F" w14:paraId="0BCDB75A" w14:textId="77777777">
        <w:trPr>
          <w:jc w:val="center"/>
        </w:trPr>
        <w:tc>
          <w:tcPr>
            <w:tcW w:w="2078" w:type="dxa"/>
          </w:tcPr>
          <w:p w14:paraId="1E2A43EE" w14:textId="77777777" w:rsidR="00350E5F" w:rsidRDefault="00000000">
            <w:r>
              <w:rPr>
                <w:b/>
              </w:rPr>
              <w:t>达成度分析报告</w:t>
            </w:r>
          </w:p>
        </w:tc>
        <w:tc>
          <w:tcPr>
            <w:tcW w:w="2078" w:type="dxa"/>
          </w:tcPr>
          <w:p w14:paraId="567CBBFB" w14:textId="77777777" w:rsidR="00350E5F" w:rsidRDefault="00000000">
            <w:r>
              <w:t>分析撰写型</w:t>
            </w:r>
          </w:p>
        </w:tc>
        <w:tc>
          <w:tcPr>
            <w:tcW w:w="2078" w:type="dxa"/>
          </w:tcPr>
          <w:p w14:paraId="0A4460B5" w14:textId="77777777" w:rsidR="00350E5F" w:rsidRDefault="00000000">
            <w:r>
              <w:t>2.3.2</w:t>
            </w:r>
          </w:p>
        </w:tc>
        <w:tc>
          <w:tcPr>
            <w:tcW w:w="2078" w:type="dxa"/>
          </w:tcPr>
          <w:p w14:paraId="7C3EAF08" w14:textId="77777777" w:rsidR="00350E5F" w:rsidRDefault="00000000">
            <w:r>
              <w:t>能力达成度、考核有效性、闭环改进率</w:t>
            </w:r>
          </w:p>
        </w:tc>
      </w:tr>
      <w:tr w:rsidR="00350E5F" w14:paraId="5E7DF2E0" w14:textId="77777777">
        <w:trPr>
          <w:jc w:val="center"/>
        </w:trPr>
        <w:tc>
          <w:tcPr>
            <w:tcW w:w="2078" w:type="dxa"/>
          </w:tcPr>
          <w:p w14:paraId="6DFFAB78" w14:textId="77777777" w:rsidR="00350E5F" w:rsidRDefault="00000000">
            <w:r>
              <w:rPr>
                <w:b/>
              </w:rPr>
              <w:t>毕业设计选题与成果记录</w:t>
            </w:r>
          </w:p>
        </w:tc>
        <w:tc>
          <w:tcPr>
            <w:tcW w:w="2078" w:type="dxa"/>
          </w:tcPr>
          <w:p w14:paraId="04620825" w14:textId="77777777" w:rsidR="00350E5F" w:rsidRDefault="00000000">
            <w:r>
              <w:t>结构填写型</w:t>
            </w:r>
          </w:p>
        </w:tc>
        <w:tc>
          <w:tcPr>
            <w:tcW w:w="2078" w:type="dxa"/>
          </w:tcPr>
          <w:p w14:paraId="3FDF1622" w14:textId="77777777" w:rsidR="00350E5F" w:rsidRDefault="00000000">
            <w:r>
              <w:t>1.2.3</w:t>
            </w:r>
          </w:p>
        </w:tc>
        <w:tc>
          <w:tcPr>
            <w:tcW w:w="2078" w:type="dxa"/>
          </w:tcPr>
          <w:p w14:paraId="6C60F402" w14:textId="77777777" w:rsidR="00350E5F" w:rsidRDefault="00000000">
            <w:r>
              <w:t>真题真做比例、企业参与度、成果质</w:t>
            </w:r>
            <w:r>
              <w:lastRenderedPageBreak/>
              <w:t>量</w:t>
            </w:r>
          </w:p>
        </w:tc>
      </w:tr>
    </w:tbl>
    <w:p w14:paraId="20DB68D9" w14:textId="77777777" w:rsidR="00350E5F" w:rsidRDefault="00350E5F"/>
    <w:p w14:paraId="1C520EC5" w14:textId="77777777" w:rsidR="00350E5F" w:rsidRDefault="00000000">
      <w:r>
        <w:t>达成度分析的核心："问题分析+改进措施"部分必须由教师撰写——这本身就是反思和提升的过程。系统检查改进措施是否在下版大纲修订中体现，形成闭环。</w:t>
      </w:r>
    </w:p>
    <w:p w14:paraId="130D6F6A" w14:textId="77777777" w:rsidR="00350E5F" w:rsidRDefault="00350E5F"/>
    <w:p w14:paraId="0577F2CE" w14:textId="77777777" w:rsidR="00350E5F" w:rsidRDefault="00000000">
      <w:r>
        <w:rPr>
          <w:b/>
        </w:rPr>
        <w:t>第六层：验证层 —— 社会评价闭环</w:t>
      </w:r>
    </w:p>
    <w:p w14:paraId="65AA6C46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0E5F" w14:paraId="785FDD29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608B669" w14:textId="77777777" w:rsidR="00350E5F" w:rsidRDefault="00000000">
            <w:r>
              <w:rPr>
                <w:b/>
              </w:rPr>
              <w:t>文档输入</w:t>
            </w:r>
          </w:p>
        </w:tc>
        <w:tc>
          <w:tcPr>
            <w:tcW w:w="2078" w:type="dxa"/>
            <w:shd w:val="clear" w:color="auto" w:fill="F2F2F2"/>
          </w:tcPr>
          <w:p w14:paraId="274AB316" w14:textId="77777777" w:rsidR="00350E5F" w:rsidRDefault="00000000">
            <w:r>
              <w:rPr>
                <w:b/>
              </w:rPr>
              <w:t>模板类型</w:t>
            </w:r>
          </w:p>
        </w:tc>
        <w:tc>
          <w:tcPr>
            <w:tcW w:w="2078" w:type="dxa"/>
            <w:shd w:val="clear" w:color="auto" w:fill="F2F2F2"/>
          </w:tcPr>
          <w:p w14:paraId="77C51DC4" w14:textId="77777777" w:rsidR="00350E5F" w:rsidRDefault="00000000">
            <w:r>
              <w:rPr>
                <w:b/>
              </w:rPr>
              <w:t>对应指标</w:t>
            </w:r>
          </w:p>
        </w:tc>
        <w:tc>
          <w:tcPr>
            <w:tcW w:w="2078" w:type="dxa"/>
            <w:shd w:val="clear" w:color="auto" w:fill="F2F2F2"/>
          </w:tcPr>
          <w:p w14:paraId="6013F30B" w14:textId="77777777" w:rsidR="00350E5F" w:rsidRDefault="00000000">
            <w:r>
              <w:rPr>
                <w:b/>
              </w:rPr>
              <w:t>系统评价什么</w:t>
            </w:r>
          </w:p>
        </w:tc>
      </w:tr>
      <w:tr w:rsidR="00350E5F" w14:paraId="668FD2FB" w14:textId="77777777">
        <w:trPr>
          <w:jc w:val="center"/>
        </w:trPr>
        <w:tc>
          <w:tcPr>
            <w:tcW w:w="2078" w:type="dxa"/>
          </w:tcPr>
          <w:p w14:paraId="10B46AE1" w14:textId="77777777" w:rsidR="00350E5F" w:rsidRDefault="00000000">
            <w:r>
              <w:rPr>
                <w:b/>
              </w:rPr>
              <w:t>毕业生就业去向数据</w:t>
            </w:r>
          </w:p>
        </w:tc>
        <w:tc>
          <w:tcPr>
            <w:tcW w:w="2078" w:type="dxa"/>
          </w:tcPr>
          <w:p w14:paraId="7474EC50" w14:textId="77777777" w:rsidR="00350E5F" w:rsidRDefault="00000000">
            <w:r>
              <w:t>数据采集型</w:t>
            </w:r>
          </w:p>
        </w:tc>
        <w:tc>
          <w:tcPr>
            <w:tcW w:w="2078" w:type="dxa"/>
          </w:tcPr>
          <w:p w14:paraId="449AAA34" w14:textId="77777777" w:rsidR="00350E5F" w:rsidRDefault="00000000">
            <w:r>
              <w:t>4.1.1</w:t>
            </w:r>
          </w:p>
        </w:tc>
        <w:tc>
          <w:tcPr>
            <w:tcW w:w="2078" w:type="dxa"/>
          </w:tcPr>
          <w:p w14:paraId="7C807184" w14:textId="77777777" w:rsidR="00350E5F" w:rsidRDefault="00000000">
            <w:r>
              <w:t>行业就业率、岗位对口度</w:t>
            </w:r>
          </w:p>
        </w:tc>
      </w:tr>
      <w:tr w:rsidR="00350E5F" w14:paraId="53E9C57C" w14:textId="77777777">
        <w:trPr>
          <w:jc w:val="center"/>
        </w:trPr>
        <w:tc>
          <w:tcPr>
            <w:tcW w:w="2078" w:type="dxa"/>
          </w:tcPr>
          <w:p w14:paraId="369DD51B" w14:textId="77777777" w:rsidR="00350E5F" w:rsidRDefault="00000000">
            <w:r>
              <w:rPr>
                <w:b/>
              </w:rPr>
              <w:t>校友职业发展数据</w:t>
            </w:r>
          </w:p>
        </w:tc>
        <w:tc>
          <w:tcPr>
            <w:tcW w:w="2078" w:type="dxa"/>
          </w:tcPr>
          <w:p w14:paraId="60053231" w14:textId="77777777" w:rsidR="00350E5F" w:rsidRDefault="00000000">
            <w:r>
              <w:t>数据采集型</w:t>
            </w:r>
          </w:p>
        </w:tc>
        <w:tc>
          <w:tcPr>
            <w:tcW w:w="2078" w:type="dxa"/>
          </w:tcPr>
          <w:p w14:paraId="42636348" w14:textId="77777777" w:rsidR="00350E5F" w:rsidRDefault="00000000">
            <w:r>
              <w:t>4.1.2</w:t>
            </w:r>
          </w:p>
        </w:tc>
        <w:tc>
          <w:tcPr>
            <w:tcW w:w="2078" w:type="dxa"/>
          </w:tcPr>
          <w:p w14:paraId="79E4A70E" w14:textId="77777777" w:rsidR="00350E5F" w:rsidRDefault="00000000">
            <w:r>
              <w:t>毕业后职业发展质量</w:t>
            </w:r>
          </w:p>
        </w:tc>
      </w:tr>
      <w:tr w:rsidR="00350E5F" w14:paraId="7A3E0B62" w14:textId="77777777">
        <w:trPr>
          <w:jc w:val="center"/>
        </w:trPr>
        <w:tc>
          <w:tcPr>
            <w:tcW w:w="2078" w:type="dxa"/>
          </w:tcPr>
          <w:p w14:paraId="4A4A1A8F" w14:textId="77777777" w:rsidR="00350E5F" w:rsidRDefault="00000000">
            <w:r>
              <w:rPr>
                <w:b/>
              </w:rPr>
              <w:t>用人单位满意度调查与分析报告</w:t>
            </w:r>
          </w:p>
        </w:tc>
        <w:tc>
          <w:tcPr>
            <w:tcW w:w="2078" w:type="dxa"/>
          </w:tcPr>
          <w:p w14:paraId="17E9CB19" w14:textId="77777777" w:rsidR="00350E5F" w:rsidRDefault="00000000">
            <w:r>
              <w:t>结构填写型</w:t>
            </w:r>
          </w:p>
        </w:tc>
        <w:tc>
          <w:tcPr>
            <w:tcW w:w="2078" w:type="dxa"/>
          </w:tcPr>
          <w:p w14:paraId="7F214E2D" w14:textId="77777777" w:rsidR="00350E5F" w:rsidRDefault="00000000">
            <w:r>
              <w:t>4.1.3</w:t>
            </w:r>
          </w:p>
        </w:tc>
        <w:tc>
          <w:tcPr>
            <w:tcW w:w="2078" w:type="dxa"/>
          </w:tcPr>
          <w:p w14:paraId="3BC11B38" w14:textId="77777777" w:rsidR="00350E5F" w:rsidRDefault="00000000">
            <w:r>
              <w:t>用人单位对毕业生的综合评价</w:t>
            </w:r>
          </w:p>
        </w:tc>
      </w:tr>
    </w:tbl>
    <w:p w14:paraId="394798DA" w14:textId="77777777" w:rsidR="00350E5F" w:rsidRDefault="00350E5F"/>
    <w:p w14:paraId="0ABFAC8E" w14:textId="77777777" w:rsidR="00350E5F" w:rsidRDefault="00000000">
      <w:r>
        <w:rPr>
          <w:b/>
        </w:rPr>
        <w:t>验证层闭环：</w:t>
      </w:r>
      <w:r>
        <w:t xml:space="preserve"> 社会评价数据 → 反馈到第一层的培养目标 → 检查当初的定位是否被社会认可 → 如果不认可，修订培养目标。六层链条形成完整闭环。</w:t>
      </w:r>
    </w:p>
    <w:p w14:paraId="764B7064" w14:textId="77777777" w:rsidR="00350E5F" w:rsidRDefault="00350E5F"/>
    <w:p w14:paraId="47239DFF" w14:textId="77777777" w:rsidR="00350E5F" w:rsidRDefault="00000000">
      <w:pPr>
        <w:pStyle w:val="31"/>
      </w:pPr>
      <w:r>
        <w:t xml:space="preserve">2.4 </w:t>
      </w:r>
      <w:r>
        <w:t>诊断标准</w:t>
      </w:r>
    </w:p>
    <w:p w14:paraId="3C71083E" w14:textId="77777777" w:rsidR="00350E5F" w:rsidRDefault="00350E5F"/>
    <w:p w14:paraId="57560CBC" w14:textId="77777777" w:rsidR="00350E5F" w:rsidRDefault="00000000">
      <w:r>
        <w:t>系统沿评价链逐层诊断时，使用以下五条标准评判专业建设质量。使用者无需理解这些概念，但诊断报告的每一条建议背后都在遵循它们。</w:t>
      </w:r>
    </w:p>
    <w:p w14:paraId="1B337CD0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350E5F" w14:paraId="574F01A2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147FC59" w14:textId="77777777" w:rsidR="00350E5F" w:rsidRDefault="00000000">
            <w:r>
              <w:rPr>
                <w:b/>
              </w:rPr>
              <w:t>标准</w:t>
            </w:r>
          </w:p>
        </w:tc>
        <w:tc>
          <w:tcPr>
            <w:tcW w:w="2771" w:type="dxa"/>
            <w:shd w:val="clear" w:color="auto" w:fill="F2F2F2"/>
          </w:tcPr>
          <w:p w14:paraId="61A8B26E" w14:textId="77777777" w:rsidR="00350E5F" w:rsidRDefault="00000000">
            <w:r>
              <w:rPr>
                <w:b/>
              </w:rPr>
              <w:t>回答的问题</w:t>
            </w:r>
          </w:p>
        </w:tc>
        <w:tc>
          <w:tcPr>
            <w:tcW w:w="2771" w:type="dxa"/>
            <w:shd w:val="clear" w:color="auto" w:fill="F2F2F2"/>
          </w:tcPr>
          <w:p w14:paraId="1FD20679" w14:textId="77777777" w:rsidR="00350E5F" w:rsidRDefault="00000000">
            <w:r>
              <w:rPr>
                <w:b/>
              </w:rPr>
              <w:t>含义</w:t>
            </w:r>
          </w:p>
        </w:tc>
      </w:tr>
      <w:tr w:rsidR="00350E5F" w14:paraId="20839477" w14:textId="77777777">
        <w:trPr>
          <w:jc w:val="center"/>
        </w:trPr>
        <w:tc>
          <w:tcPr>
            <w:tcW w:w="2771" w:type="dxa"/>
          </w:tcPr>
          <w:p w14:paraId="0CFE8E1A" w14:textId="77777777" w:rsidR="00350E5F" w:rsidRDefault="00000000">
            <w:r>
              <w:rPr>
                <w:b/>
              </w:rPr>
              <w:t>生态位</w:t>
            </w:r>
          </w:p>
        </w:tc>
        <w:tc>
          <w:tcPr>
            <w:tcW w:w="2771" w:type="dxa"/>
          </w:tcPr>
          <w:p w14:paraId="1C9E44A7" w14:textId="77777777" w:rsidR="00350E5F" w:rsidRDefault="00000000">
            <w:r>
              <w:t>你在哪？</w:t>
            </w:r>
          </w:p>
        </w:tc>
        <w:tc>
          <w:tcPr>
            <w:tcW w:w="2771" w:type="dxa"/>
          </w:tcPr>
          <w:p w14:paraId="7EBC7FE6" w14:textId="77777777" w:rsidR="00350E5F" w:rsidRDefault="00000000">
            <w:r>
              <w:t>专业在学校布局和区域产业中的定位是否清晰</w:t>
            </w:r>
          </w:p>
        </w:tc>
      </w:tr>
      <w:tr w:rsidR="00350E5F" w14:paraId="5ED51A07" w14:textId="77777777">
        <w:trPr>
          <w:jc w:val="center"/>
        </w:trPr>
        <w:tc>
          <w:tcPr>
            <w:tcW w:w="2771" w:type="dxa"/>
          </w:tcPr>
          <w:p w14:paraId="72E36115" w14:textId="77777777" w:rsidR="00350E5F" w:rsidRDefault="00000000">
            <w:r>
              <w:rPr>
                <w:b/>
              </w:rPr>
              <w:t>差异化</w:t>
            </w:r>
          </w:p>
        </w:tc>
        <w:tc>
          <w:tcPr>
            <w:tcW w:w="2771" w:type="dxa"/>
          </w:tcPr>
          <w:p w14:paraId="18106A40" w14:textId="77777777" w:rsidR="00350E5F" w:rsidRDefault="00000000">
            <w:r>
              <w:t>凭什么是你？</w:t>
            </w:r>
          </w:p>
        </w:tc>
        <w:tc>
          <w:tcPr>
            <w:tcW w:w="2771" w:type="dxa"/>
          </w:tcPr>
          <w:p w14:paraId="48C8EA66" w14:textId="77777777" w:rsidR="00350E5F" w:rsidRDefault="00000000">
            <w:r>
              <w:t>是否有自己的特色和不可替代性</w:t>
            </w:r>
          </w:p>
        </w:tc>
      </w:tr>
      <w:tr w:rsidR="00350E5F" w14:paraId="14359427" w14:textId="77777777">
        <w:trPr>
          <w:jc w:val="center"/>
        </w:trPr>
        <w:tc>
          <w:tcPr>
            <w:tcW w:w="2771" w:type="dxa"/>
          </w:tcPr>
          <w:p w14:paraId="3054699E" w14:textId="77777777" w:rsidR="00350E5F" w:rsidRDefault="00000000">
            <w:r>
              <w:rPr>
                <w:b/>
              </w:rPr>
              <w:t>逻辑性</w:t>
            </w:r>
          </w:p>
        </w:tc>
        <w:tc>
          <w:tcPr>
            <w:tcW w:w="2771" w:type="dxa"/>
          </w:tcPr>
          <w:p w14:paraId="31649B88" w14:textId="77777777" w:rsidR="00350E5F" w:rsidRDefault="00000000">
            <w:r>
              <w:t>链条通不通？</w:t>
            </w:r>
          </w:p>
        </w:tc>
        <w:tc>
          <w:tcPr>
            <w:tcW w:w="2771" w:type="dxa"/>
          </w:tcPr>
          <w:p w14:paraId="7BAF6EAB" w14:textId="77777777" w:rsidR="00350E5F" w:rsidRDefault="00000000">
            <w:r>
              <w:t>六层链条上下游是否贯通对齐</w:t>
            </w:r>
          </w:p>
        </w:tc>
      </w:tr>
      <w:tr w:rsidR="00350E5F" w14:paraId="31CFA82A" w14:textId="77777777">
        <w:trPr>
          <w:jc w:val="center"/>
        </w:trPr>
        <w:tc>
          <w:tcPr>
            <w:tcW w:w="2771" w:type="dxa"/>
          </w:tcPr>
          <w:p w14:paraId="668163B9" w14:textId="77777777" w:rsidR="00350E5F" w:rsidRDefault="00000000">
            <w:r>
              <w:rPr>
                <w:b/>
              </w:rPr>
              <w:t>体系性</w:t>
            </w:r>
          </w:p>
        </w:tc>
        <w:tc>
          <w:tcPr>
            <w:tcW w:w="2771" w:type="dxa"/>
          </w:tcPr>
          <w:p w14:paraId="0CDB9BF5" w14:textId="77777777" w:rsidR="00350E5F" w:rsidRDefault="00000000">
            <w:r>
              <w:t>是系统合力还是各自为战？</w:t>
            </w:r>
          </w:p>
        </w:tc>
        <w:tc>
          <w:tcPr>
            <w:tcW w:w="2771" w:type="dxa"/>
          </w:tcPr>
          <w:p w14:paraId="5FFAC11F" w14:textId="77777777" w:rsidR="00350E5F" w:rsidRDefault="00000000">
            <w:r>
              <w:t>各指标之间有机关联、相互支撑，整体产生"1+1&gt;2"的涌现效应</w:t>
            </w:r>
          </w:p>
        </w:tc>
      </w:tr>
      <w:tr w:rsidR="00350E5F" w14:paraId="7E08A854" w14:textId="77777777">
        <w:trPr>
          <w:jc w:val="center"/>
        </w:trPr>
        <w:tc>
          <w:tcPr>
            <w:tcW w:w="2771" w:type="dxa"/>
          </w:tcPr>
          <w:p w14:paraId="06732E4D" w14:textId="77777777" w:rsidR="00350E5F" w:rsidRDefault="00000000">
            <w:r>
              <w:rPr>
                <w:b/>
              </w:rPr>
              <w:lastRenderedPageBreak/>
              <w:t>交叉性</w:t>
            </w:r>
            <w:r>
              <w:t>（情境触发）</w:t>
            </w:r>
          </w:p>
        </w:tc>
        <w:tc>
          <w:tcPr>
            <w:tcW w:w="2771" w:type="dxa"/>
          </w:tcPr>
          <w:p w14:paraId="0BC3E7B0" w14:textId="77777777" w:rsidR="00350E5F" w:rsidRDefault="00000000">
            <w:r>
              <w:t>有没有打破壁垒？</w:t>
            </w:r>
          </w:p>
        </w:tc>
        <w:tc>
          <w:tcPr>
            <w:tcW w:w="2771" w:type="dxa"/>
          </w:tcPr>
          <w:p w14:paraId="759C08C0" w14:textId="77777777" w:rsidR="00350E5F" w:rsidRDefault="00000000">
            <w:r>
              <w:t>当产业需求落在学科交叉点上时，能否形成融合培养能力。不是每个专业都需要，但落在交叉点上的专业必须回答</w:t>
            </w:r>
          </w:p>
        </w:tc>
      </w:tr>
    </w:tbl>
    <w:p w14:paraId="2D2EA503" w14:textId="77777777" w:rsidR="00350E5F" w:rsidRDefault="00350E5F"/>
    <w:p w14:paraId="717D3FB9" w14:textId="77777777" w:rsidR="00350E5F" w:rsidRDefault="00000000">
      <w:pPr>
        <w:pStyle w:val="31"/>
      </w:pPr>
      <w:r>
        <w:t xml:space="preserve">2.5 </w:t>
      </w:r>
      <w:r>
        <w:t>全量模板总览</w:t>
      </w:r>
    </w:p>
    <w:p w14:paraId="6D02A207" w14:textId="77777777" w:rsidR="00350E5F" w:rsidRDefault="00350E5F"/>
    <w:p w14:paraId="190ED045" w14:textId="77777777" w:rsidR="00350E5F" w:rsidRDefault="00000000">
      <w:r>
        <w:t>19个模板 = 10个分析撰写型 + 4个结构填写型 + 5个数据采集型。</w:t>
      </w:r>
    </w:p>
    <w:p w14:paraId="6858A5EE" w14:textId="77777777" w:rsidR="00350E5F" w:rsidRDefault="00350E5F"/>
    <w:p w14:paraId="2BE28483" w14:textId="77777777" w:rsidR="00350E5F" w:rsidRDefault="00000000">
      <w:r>
        <w:rPr>
          <w:b/>
        </w:rPr>
        <w:t>分析撰写型（10个）—— "提供事实，AI做分析"</w:t>
      </w:r>
    </w:p>
    <w:p w14:paraId="2C026265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5"/>
        <w:gridCol w:w="2076"/>
        <w:gridCol w:w="2077"/>
      </w:tblGrid>
      <w:tr w:rsidR="00350E5F" w14:paraId="48FAD603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2857722" w14:textId="77777777" w:rsidR="00350E5F" w:rsidRDefault="00000000"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05384745" w14:textId="77777777" w:rsidR="00350E5F" w:rsidRDefault="00000000"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5B12D58A" w14:textId="77777777" w:rsidR="00350E5F" w:rsidRDefault="00000000">
            <w:r>
              <w:rPr>
                <w:b/>
              </w:rPr>
              <w:t>所在链条</w:t>
            </w:r>
          </w:p>
        </w:tc>
        <w:tc>
          <w:tcPr>
            <w:tcW w:w="2078" w:type="dxa"/>
            <w:shd w:val="clear" w:color="auto" w:fill="F2F2F2"/>
          </w:tcPr>
          <w:p w14:paraId="7C97072A" w14:textId="77777777" w:rsidR="00350E5F" w:rsidRDefault="00000000">
            <w:r>
              <w:rPr>
                <w:b/>
              </w:rPr>
              <w:t>对应指标</w:t>
            </w:r>
          </w:p>
        </w:tc>
      </w:tr>
      <w:tr w:rsidR="00350E5F" w14:paraId="31826E2E" w14:textId="77777777">
        <w:trPr>
          <w:jc w:val="center"/>
        </w:trPr>
        <w:tc>
          <w:tcPr>
            <w:tcW w:w="2078" w:type="dxa"/>
          </w:tcPr>
          <w:p w14:paraId="59F0FF63" w14:textId="77777777" w:rsidR="00350E5F" w:rsidRDefault="00000000">
            <w:r>
              <w:t>T01</w:t>
            </w:r>
          </w:p>
        </w:tc>
        <w:tc>
          <w:tcPr>
            <w:tcW w:w="2078" w:type="dxa"/>
          </w:tcPr>
          <w:p w14:paraId="0D82720D" w14:textId="77777777" w:rsidR="00350E5F" w:rsidRDefault="00000000">
            <w:r>
              <w:t>培养目标文本</w:t>
            </w:r>
          </w:p>
        </w:tc>
        <w:tc>
          <w:tcPr>
            <w:tcW w:w="2078" w:type="dxa"/>
          </w:tcPr>
          <w:p w14:paraId="605E2494" w14:textId="77777777" w:rsidR="00350E5F" w:rsidRDefault="00000000">
            <w:r>
              <w:t>第一层·定位层</w:t>
            </w:r>
          </w:p>
        </w:tc>
        <w:tc>
          <w:tcPr>
            <w:tcW w:w="2078" w:type="dxa"/>
          </w:tcPr>
          <w:p w14:paraId="16AE2307" w14:textId="77777777" w:rsidR="00350E5F" w:rsidRDefault="00000000">
            <w:r>
              <w:t>定位层评价</w:t>
            </w:r>
          </w:p>
        </w:tc>
      </w:tr>
      <w:tr w:rsidR="00350E5F" w14:paraId="3C156391" w14:textId="77777777">
        <w:trPr>
          <w:jc w:val="center"/>
        </w:trPr>
        <w:tc>
          <w:tcPr>
            <w:tcW w:w="2078" w:type="dxa"/>
          </w:tcPr>
          <w:p w14:paraId="73C99BBF" w14:textId="77777777" w:rsidR="00350E5F" w:rsidRDefault="00000000">
            <w:r>
              <w:t>T02</w:t>
            </w:r>
          </w:p>
        </w:tc>
        <w:tc>
          <w:tcPr>
            <w:tcW w:w="2078" w:type="dxa"/>
          </w:tcPr>
          <w:p w14:paraId="1868E1B4" w14:textId="77777777" w:rsidR="00350E5F" w:rsidRDefault="00000000">
            <w:r>
              <w:t>毕业要求与课程体系分析</w:t>
            </w:r>
          </w:p>
        </w:tc>
        <w:tc>
          <w:tcPr>
            <w:tcW w:w="2078" w:type="dxa"/>
          </w:tcPr>
          <w:p w14:paraId="0AA77EDA" w14:textId="77777777" w:rsidR="00350E5F" w:rsidRDefault="00000000">
            <w:r>
              <w:t>第二层·结构层</w:t>
            </w:r>
          </w:p>
        </w:tc>
        <w:tc>
          <w:tcPr>
            <w:tcW w:w="2078" w:type="dxa"/>
          </w:tcPr>
          <w:p w14:paraId="56BA171C" w14:textId="77777777" w:rsidR="00350E5F" w:rsidRDefault="00000000">
            <w:r>
              <w:t>结构层评价</w:t>
            </w:r>
          </w:p>
        </w:tc>
      </w:tr>
      <w:tr w:rsidR="00350E5F" w14:paraId="797C8115" w14:textId="77777777">
        <w:trPr>
          <w:jc w:val="center"/>
        </w:trPr>
        <w:tc>
          <w:tcPr>
            <w:tcW w:w="2078" w:type="dxa"/>
          </w:tcPr>
          <w:p w14:paraId="1B9975B7" w14:textId="77777777" w:rsidR="00350E5F" w:rsidRDefault="00000000">
            <w:r>
              <w:t>T03</w:t>
            </w:r>
          </w:p>
        </w:tc>
        <w:tc>
          <w:tcPr>
            <w:tcW w:w="2078" w:type="dxa"/>
          </w:tcPr>
          <w:p w14:paraId="69459E42" w14:textId="77777777" w:rsidR="00350E5F" w:rsidRDefault="00000000">
            <w:r>
              <w:t>产业白皮书</w:t>
            </w:r>
          </w:p>
        </w:tc>
        <w:tc>
          <w:tcPr>
            <w:tcW w:w="2078" w:type="dxa"/>
          </w:tcPr>
          <w:p w14:paraId="2ED52D55" w14:textId="77777777" w:rsidR="00350E5F" w:rsidRDefault="00000000">
            <w:r>
              <w:t>第三层·解析层</w:t>
            </w:r>
          </w:p>
        </w:tc>
        <w:tc>
          <w:tcPr>
            <w:tcW w:w="2078" w:type="dxa"/>
          </w:tcPr>
          <w:p w14:paraId="4338EA2C" w14:textId="77777777" w:rsidR="00350E5F" w:rsidRDefault="00000000">
            <w:r>
              <w:t>1.1.1</w:t>
            </w:r>
          </w:p>
        </w:tc>
      </w:tr>
      <w:tr w:rsidR="00350E5F" w14:paraId="190CB5FD" w14:textId="77777777">
        <w:trPr>
          <w:jc w:val="center"/>
        </w:trPr>
        <w:tc>
          <w:tcPr>
            <w:tcW w:w="2078" w:type="dxa"/>
          </w:tcPr>
          <w:p w14:paraId="3871006F" w14:textId="77777777" w:rsidR="00350E5F" w:rsidRDefault="00000000">
            <w:r>
              <w:t>T04</w:t>
            </w:r>
          </w:p>
        </w:tc>
        <w:tc>
          <w:tcPr>
            <w:tcW w:w="2078" w:type="dxa"/>
          </w:tcPr>
          <w:p w14:paraId="622A7B43" w14:textId="77777777" w:rsidR="00350E5F" w:rsidRDefault="00000000">
            <w:r>
              <w:t>课程-产业链映射矩阵</w:t>
            </w:r>
          </w:p>
        </w:tc>
        <w:tc>
          <w:tcPr>
            <w:tcW w:w="2078" w:type="dxa"/>
          </w:tcPr>
          <w:p w14:paraId="12C7AA7C" w14:textId="77777777" w:rsidR="00350E5F" w:rsidRDefault="00000000">
            <w:r>
              <w:t>第三层·解析层</w:t>
            </w:r>
          </w:p>
        </w:tc>
        <w:tc>
          <w:tcPr>
            <w:tcW w:w="2078" w:type="dxa"/>
          </w:tcPr>
          <w:p w14:paraId="10E4152A" w14:textId="77777777" w:rsidR="00350E5F" w:rsidRDefault="00000000">
            <w:r>
              <w:t>1.1.2</w:t>
            </w:r>
          </w:p>
        </w:tc>
      </w:tr>
      <w:tr w:rsidR="00350E5F" w14:paraId="1FC58544" w14:textId="77777777">
        <w:trPr>
          <w:jc w:val="center"/>
        </w:trPr>
        <w:tc>
          <w:tcPr>
            <w:tcW w:w="2078" w:type="dxa"/>
          </w:tcPr>
          <w:p w14:paraId="17AE7A90" w14:textId="77777777" w:rsidR="00350E5F" w:rsidRDefault="00000000">
            <w:r>
              <w:t>T05</w:t>
            </w:r>
          </w:p>
        </w:tc>
        <w:tc>
          <w:tcPr>
            <w:tcW w:w="2078" w:type="dxa"/>
          </w:tcPr>
          <w:p w14:paraId="1BA09D03" w14:textId="77777777" w:rsidR="00350E5F" w:rsidRDefault="00000000">
            <w:r>
              <w:t>教案</w:t>
            </w:r>
          </w:p>
        </w:tc>
        <w:tc>
          <w:tcPr>
            <w:tcW w:w="2078" w:type="dxa"/>
          </w:tcPr>
          <w:p w14:paraId="7BB4467E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4E0137C6" w14:textId="77777777" w:rsidR="00350E5F" w:rsidRDefault="00000000">
            <w:r>
              <w:t>B维度</w:t>
            </w:r>
          </w:p>
        </w:tc>
      </w:tr>
      <w:tr w:rsidR="00350E5F" w14:paraId="42E8EFA9" w14:textId="77777777">
        <w:trPr>
          <w:jc w:val="center"/>
        </w:trPr>
        <w:tc>
          <w:tcPr>
            <w:tcW w:w="2078" w:type="dxa"/>
          </w:tcPr>
          <w:p w14:paraId="77964F7A" w14:textId="77777777" w:rsidR="00350E5F" w:rsidRDefault="00000000">
            <w:r>
              <w:t>T06</w:t>
            </w:r>
          </w:p>
        </w:tc>
        <w:tc>
          <w:tcPr>
            <w:tcW w:w="2078" w:type="dxa"/>
          </w:tcPr>
          <w:p w14:paraId="5C73E9FD" w14:textId="77777777" w:rsidR="00350E5F" w:rsidRDefault="00000000">
            <w:r>
              <w:t>教学转化案例卡</w:t>
            </w:r>
          </w:p>
        </w:tc>
        <w:tc>
          <w:tcPr>
            <w:tcW w:w="2078" w:type="dxa"/>
          </w:tcPr>
          <w:p w14:paraId="65E473B0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08370C8B" w14:textId="77777777" w:rsidR="00350E5F" w:rsidRDefault="00000000">
            <w:r>
              <w:t>2.1.1</w:t>
            </w:r>
          </w:p>
        </w:tc>
      </w:tr>
      <w:tr w:rsidR="00350E5F" w14:paraId="0F39EDB2" w14:textId="77777777">
        <w:trPr>
          <w:jc w:val="center"/>
        </w:trPr>
        <w:tc>
          <w:tcPr>
            <w:tcW w:w="2078" w:type="dxa"/>
          </w:tcPr>
          <w:p w14:paraId="7D3F04F3" w14:textId="77777777" w:rsidR="00350E5F" w:rsidRDefault="00000000">
            <w:r>
              <w:t>T07</w:t>
            </w:r>
          </w:p>
        </w:tc>
        <w:tc>
          <w:tcPr>
            <w:tcW w:w="2078" w:type="dxa"/>
          </w:tcPr>
          <w:p w14:paraId="75ADE751" w14:textId="77777777" w:rsidR="00350E5F" w:rsidRDefault="00000000">
            <w:r>
              <w:t>综合验证课程设计说明</w:t>
            </w:r>
          </w:p>
        </w:tc>
        <w:tc>
          <w:tcPr>
            <w:tcW w:w="2078" w:type="dxa"/>
          </w:tcPr>
          <w:p w14:paraId="2B90172C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51D5B97E" w14:textId="77777777" w:rsidR="00350E5F" w:rsidRDefault="00000000">
            <w:r>
              <w:t>1.2.2</w:t>
            </w:r>
          </w:p>
        </w:tc>
      </w:tr>
      <w:tr w:rsidR="00350E5F" w14:paraId="62D4D100" w14:textId="77777777">
        <w:trPr>
          <w:jc w:val="center"/>
        </w:trPr>
        <w:tc>
          <w:tcPr>
            <w:tcW w:w="2078" w:type="dxa"/>
          </w:tcPr>
          <w:p w14:paraId="3C606DC0" w14:textId="77777777" w:rsidR="00350E5F" w:rsidRDefault="00000000">
            <w:r>
              <w:t>T08</w:t>
            </w:r>
          </w:p>
        </w:tc>
        <w:tc>
          <w:tcPr>
            <w:tcW w:w="2078" w:type="dxa"/>
          </w:tcPr>
          <w:p w14:paraId="5A5F3F68" w14:textId="77777777" w:rsidR="00350E5F" w:rsidRDefault="00000000">
            <w:r>
              <w:t>考核与达成度分析</w:t>
            </w:r>
          </w:p>
        </w:tc>
        <w:tc>
          <w:tcPr>
            <w:tcW w:w="2078" w:type="dxa"/>
          </w:tcPr>
          <w:p w14:paraId="13105EC3" w14:textId="77777777" w:rsidR="00350E5F" w:rsidRDefault="00000000">
            <w:r>
              <w:t>第四层+第五层</w:t>
            </w:r>
          </w:p>
        </w:tc>
        <w:tc>
          <w:tcPr>
            <w:tcW w:w="2078" w:type="dxa"/>
          </w:tcPr>
          <w:p w14:paraId="76101A7B" w14:textId="77777777" w:rsidR="00350E5F" w:rsidRDefault="00000000">
            <w:r>
              <w:t>2.3.2</w:t>
            </w:r>
          </w:p>
        </w:tc>
      </w:tr>
      <w:tr w:rsidR="00350E5F" w14:paraId="40D52A3B" w14:textId="77777777">
        <w:trPr>
          <w:jc w:val="center"/>
        </w:trPr>
        <w:tc>
          <w:tcPr>
            <w:tcW w:w="2078" w:type="dxa"/>
          </w:tcPr>
          <w:p w14:paraId="1962D1A2" w14:textId="77777777" w:rsidR="00350E5F" w:rsidRDefault="00000000">
            <w:r>
              <w:t>T09</w:t>
            </w:r>
          </w:p>
        </w:tc>
        <w:tc>
          <w:tcPr>
            <w:tcW w:w="2078" w:type="dxa"/>
          </w:tcPr>
          <w:p w14:paraId="7F10E527" w14:textId="77777777" w:rsidR="00350E5F" w:rsidRDefault="00000000">
            <w:r>
              <w:t>过程性评价记录</w:t>
            </w:r>
          </w:p>
        </w:tc>
        <w:tc>
          <w:tcPr>
            <w:tcW w:w="2078" w:type="dxa"/>
          </w:tcPr>
          <w:p w14:paraId="4633F6F0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52953312" w14:textId="77777777" w:rsidR="00350E5F" w:rsidRDefault="00000000">
            <w:r>
              <w:t>2.3.2</w:t>
            </w:r>
          </w:p>
        </w:tc>
      </w:tr>
      <w:tr w:rsidR="00350E5F" w14:paraId="6B9DD844" w14:textId="77777777">
        <w:trPr>
          <w:jc w:val="center"/>
        </w:trPr>
        <w:tc>
          <w:tcPr>
            <w:tcW w:w="2078" w:type="dxa"/>
          </w:tcPr>
          <w:p w14:paraId="4CC1FA77" w14:textId="77777777" w:rsidR="00350E5F" w:rsidRDefault="00000000">
            <w:r>
              <w:t>T10</w:t>
            </w:r>
          </w:p>
        </w:tc>
        <w:tc>
          <w:tcPr>
            <w:tcW w:w="2078" w:type="dxa"/>
          </w:tcPr>
          <w:p w14:paraId="48B289B0" w14:textId="77777777" w:rsidR="00350E5F" w:rsidRDefault="00000000">
            <w:r>
              <w:t>学情分析报告</w:t>
            </w:r>
          </w:p>
        </w:tc>
        <w:tc>
          <w:tcPr>
            <w:tcW w:w="2078" w:type="dxa"/>
          </w:tcPr>
          <w:p w14:paraId="0458F258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6355BF6E" w14:textId="77777777" w:rsidR="00350E5F" w:rsidRDefault="00000000">
            <w:r>
              <w:t>2.2.1/2.3.2</w:t>
            </w:r>
          </w:p>
        </w:tc>
      </w:tr>
    </w:tbl>
    <w:p w14:paraId="217EABD4" w14:textId="77777777" w:rsidR="00350E5F" w:rsidRDefault="00350E5F"/>
    <w:p w14:paraId="1392B910" w14:textId="77777777" w:rsidR="00350E5F" w:rsidRDefault="00000000">
      <w:r>
        <w:rPr>
          <w:b/>
        </w:rPr>
        <w:t>结构填写型（4个）—— "填清楚"</w:t>
      </w:r>
    </w:p>
    <w:p w14:paraId="7ED25481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1846"/>
        <w:gridCol w:w="1882"/>
        <w:gridCol w:w="2746"/>
      </w:tblGrid>
      <w:tr w:rsidR="00350E5F" w14:paraId="344CC8F3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600D3D2" w14:textId="77777777" w:rsidR="00350E5F" w:rsidRDefault="00000000"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48CAFBFA" w14:textId="77777777" w:rsidR="00350E5F" w:rsidRDefault="00000000"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2E3173BF" w14:textId="77777777" w:rsidR="00350E5F" w:rsidRDefault="00000000">
            <w:r>
              <w:rPr>
                <w:b/>
              </w:rPr>
              <w:t>所在链条</w:t>
            </w:r>
          </w:p>
        </w:tc>
        <w:tc>
          <w:tcPr>
            <w:tcW w:w="2078" w:type="dxa"/>
            <w:shd w:val="clear" w:color="auto" w:fill="F2F2F2"/>
          </w:tcPr>
          <w:p w14:paraId="3A323CA1" w14:textId="77777777" w:rsidR="00350E5F" w:rsidRDefault="00000000">
            <w:r>
              <w:rPr>
                <w:b/>
              </w:rPr>
              <w:t>对应指标</w:t>
            </w:r>
          </w:p>
        </w:tc>
      </w:tr>
      <w:tr w:rsidR="00350E5F" w14:paraId="32E032B6" w14:textId="77777777">
        <w:trPr>
          <w:jc w:val="center"/>
        </w:trPr>
        <w:tc>
          <w:tcPr>
            <w:tcW w:w="2078" w:type="dxa"/>
          </w:tcPr>
          <w:p w14:paraId="00C5F1AA" w14:textId="77777777" w:rsidR="00350E5F" w:rsidRDefault="00000000">
            <w:r>
              <w:t>T11</w:t>
            </w:r>
          </w:p>
        </w:tc>
        <w:tc>
          <w:tcPr>
            <w:tcW w:w="2078" w:type="dxa"/>
          </w:tcPr>
          <w:p w14:paraId="44D4C300" w14:textId="77777777" w:rsidR="00350E5F" w:rsidRDefault="00000000">
            <w:r>
              <w:t>课程大纲（增强版）</w:t>
            </w:r>
          </w:p>
        </w:tc>
        <w:tc>
          <w:tcPr>
            <w:tcW w:w="2078" w:type="dxa"/>
          </w:tcPr>
          <w:p w14:paraId="3149B257" w14:textId="77777777" w:rsidR="00350E5F" w:rsidRDefault="00000000">
            <w:r>
              <w:t>第三层·解析层</w:t>
            </w:r>
          </w:p>
        </w:tc>
        <w:tc>
          <w:tcPr>
            <w:tcW w:w="2078" w:type="dxa"/>
          </w:tcPr>
          <w:p w14:paraId="734B82A7" w14:textId="77777777" w:rsidR="00350E5F" w:rsidRDefault="00000000">
            <w:r>
              <w:t>1.1.3/1.2.1/1.3.1/2.1.2</w:t>
            </w:r>
          </w:p>
        </w:tc>
      </w:tr>
      <w:tr w:rsidR="00350E5F" w14:paraId="76F010DF" w14:textId="77777777">
        <w:trPr>
          <w:jc w:val="center"/>
        </w:trPr>
        <w:tc>
          <w:tcPr>
            <w:tcW w:w="2078" w:type="dxa"/>
          </w:tcPr>
          <w:p w14:paraId="5E063546" w14:textId="77777777" w:rsidR="00350E5F" w:rsidRDefault="00000000">
            <w:r>
              <w:lastRenderedPageBreak/>
              <w:t>T12</w:t>
            </w:r>
          </w:p>
        </w:tc>
        <w:tc>
          <w:tcPr>
            <w:tcW w:w="2078" w:type="dxa"/>
          </w:tcPr>
          <w:p w14:paraId="2F36B15F" w14:textId="77777777" w:rsidR="00350E5F" w:rsidRDefault="00000000">
            <w:r>
              <w:t>毕业设计选题与成果记录</w:t>
            </w:r>
          </w:p>
        </w:tc>
        <w:tc>
          <w:tcPr>
            <w:tcW w:w="2078" w:type="dxa"/>
          </w:tcPr>
          <w:p w14:paraId="603F556A" w14:textId="77777777" w:rsidR="00350E5F" w:rsidRDefault="00000000">
            <w:r>
              <w:t>第五层·结果层</w:t>
            </w:r>
          </w:p>
        </w:tc>
        <w:tc>
          <w:tcPr>
            <w:tcW w:w="2078" w:type="dxa"/>
          </w:tcPr>
          <w:p w14:paraId="78BC9D6B" w14:textId="77777777" w:rsidR="00350E5F" w:rsidRDefault="00000000">
            <w:r>
              <w:t>1.2.3</w:t>
            </w:r>
          </w:p>
        </w:tc>
      </w:tr>
      <w:tr w:rsidR="00350E5F" w14:paraId="549EE76C" w14:textId="77777777">
        <w:trPr>
          <w:jc w:val="center"/>
        </w:trPr>
        <w:tc>
          <w:tcPr>
            <w:tcW w:w="2078" w:type="dxa"/>
          </w:tcPr>
          <w:p w14:paraId="72C436B7" w14:textId="77777777" w:rsidR="00350E5F" w:rsidRDefault="00000000">
            <w:r>
              <w:t>T13</w:t>
            </w:r>
          </w:p>
        </w:tc>
        <w:tc>
          <w:tcPr>
            <w:tcW w:w="2078" w:type="dxa"/>
          </w:tcPr>
          <w:p w14:paraId="6C74067C" w14:textId="77777777" w:rsidR="00350E5F" w:rsidRDefault="00000000">
            <w:r>
              <w:t>企业项目驱动清单</w:t>
            </w:r>
          </w:p>
        </w:tc>
        <w:tc>
          <w:tcPr>
            <w:tcW w:w="2078" w:type="dxa"/>
          </w:tcPr>
          <w:p w14:paraId="3A29B490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6D00D958" w14:textId="77777777" w:rsidR="00350E5F" w:rsidRDefault="00000000">
            <w:r>
              <w:t>3.1.2</w:t>
            </w:r>
          </w:p>
        </w:tc>
      </w:tr>
      <w:tr w:rsidR="00350E5F" w14:paraId="4F80CF67" w14:textId="77777777">
        <w:trPr>
          <w:jc w:val="center"/>
        </w:trPr>
        <w:tc>
          <w:tcPr>
            <w:tcW w:w="2078" w:type="dxa"/>
          </w:tcPr>
          <w:p w14:paraId="6F210E25" w14:textId="77777777" w:rsidR="00350E5F" w:rsidRDefault="00000000">
            <w:r>
              <w:t>T14</w:t>
            </w:r>
          </w:p>
        </w:tc>
        <w:tc>
          <w:tcPr>
            <w:tcW w:w="2078" w:type="dxa"/>
          </w:tcPr>
          <w:p w14:paraId="6228A191" w14:textId="77777777" w:rsidR="00350E5F" w:rsidRDefault="00000000">
            <w:r>
              <w:t>用人单位满意度调查与分析报告</w:t>
            </w:r>
          </w:p>
        </w:tc>
        <w:tc>
          <w:tcPr>
            <w:tcW w:w="2078" w:type="dxa"/>
          </w:tcPr>
          <w:p w14:paraId="4BCB28E4" w14:textId="77777777" w:rsidR="00350E5F" w:rsidRDefault="00000000">
            <w:r>
              <w:t>第六层·验证层</w:t>
            </w:r>
          </w:p>
        </w:tc>
        <w:tc>
          <w:tcPr>
            <w:tcW w:w="2078" w:type="dxa"/>
          </w:tcPr>
          <w:p w14:paraId="4BEC9E46" w14:textId="77777777" w:rsidR="00350E5F" w:rsidRDefault="00000000">
            <w:r>
              <w:t>4.1.3</w:t>
            </w:r>
          </w:p>
        </w:tc>
      </w:tr>
    </w:tbl>
    <w:p w14:paraId="1BA17272" w14:textId="77777777" w:rsidR="00350E5F" w:rsidRDefault="00350E5F"/>
    <w:p w14:paraId="1BB03298" w14:textId="77777777" w:rsidR="00350E5F" w:rsidRDefault="00000000">
      <w:r>
        <w:rPr>
          <w:b/>
        </w:rPr>
        <w:t>数据采集型（5个）—— "采准确"</w:t>
      </w:r>
    </w:p>
    <w:p w14:paraId="5191A704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0E5F" w14:paraId="3D823FE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BC12E53" w14:textId="77777777" w:rsidR="00350E5F" w:rsidRDefault="00000000"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1D1B193F" w14:textId="77777777" w:rsidR="00350E5F" w:rsidRDefault="00000000"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33A4395D" w14:textId="77777777" w:rsidR="00350E5F" w:rsidRDefault="00000000">
            <w:r>
              <w:rPr>
                <w:b/>
              </w:rPr>
              <w:t>所在链条</w:t>
            </w:r>
          </w:p>
        </w:tc>
        <w:tc>
          <w:tcPr>
            <w:tcW w:w="2078" w:type="dxa"/>
            <w:shd w:val="clear" w:color="auto" w:fill="F2F2F2"/>
          </w:tcPr>
          <w:p w14:paraId="3E397675" w14:textId="77777777" w:rsidR="00350E5F" w:rsidRDefault="00000000">
            <w:r>
              <w:rPr>
                <w:b/>
              </w:rPr>
              <w:t>对应指标</w:t>
            </w:r>
          </w:p>
        </w:tc>
      </w:tr>
      <w:tr w:rsidR="00350E5F" w14:paraId="57A254C6" w14:textId="77777777">
        <w:trPr>
          <w:jc w:val="center"/>
        </w:trPr>
        <w:tc>
          <w:tcPr>
            <w:tcW w:w="2078" w:type="dxa"/>
          </w:tcPr>
          <w:p w14:paraId="48DA026B" w14:textId="77777777" w:rsidR="00350E5F" w:rsidRDefault="00000000">
            <w:r>
              <w:t>T15</w:t>
            </w:r>
          </w:p>
        </w:tc>
        <w:tc>
          <w:tcPr>
            <w:tcW w:w="2078" w:type="dxa"/>
          </w:tcPr>
          <w:p w14:paraId="6E9B8E9F" w14:textId="77777777" w:rsidR="00350E5F" w:rsidRDefault="00000000">
            <w:r>
              <w:t>教学投入记录</w:t>
            </w:r>
          </w:p>
        </w:tc>
        <w:tc>
          <w:tcPr>
            <w:tcW w:w="2078" w:type="dxa"/>
          </w:tcPr>
          <w:p w14:paraId="60BB5C1A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0EC9327B" w14:textId="77777777" w:rsidR="00350E5F" w:rsidRDefault="00000000">
            <w:r>
              <w:t>2.2.1</w:t>
            </w:r>
          </w:p>
        </w:tc>
      </w:tr>
      <w:tr w:rsidR="00350E5F" w14:paraId="6158A133" w14:textId="77777777">
        <w:trPr>
          <w:jc w:val="center"/>
        </w:trPr>
        <w:tc>
          <w:tcPr>
            <w:tcW w:w="2078" w:type="dxa"/>
          </w:tcPr>
          <w:p w14:paraId="099B23B3" w14:textId="77777777" w:rsidR="00350E5F" w:rsidRDefault="00000000">
            <w:r>
              <w:t>T16</w:t>
            </w:r>
          </w:p>
        </w:tc>
        <w:tc>
          <w:tcPr>
            <w:tcW w:w="2078" w:type="dxa"/>
          </w:tcPr>
          <w:p w14:paraId="1FB52F7E" w14:textId="77777777" w:rsidR="00350E5F" w:rsidRDefault="00000000">
            <w:r>
              <w:t>学习行为数据</w:t>
            </w:r>
          </w:p>
        </w:tc>
        <w:tc>
          <w:tcPr>
            <w:tcW w:w="2078" w:type="dxa"/>
          </w:tcPr>
          <w:p w14:paraId="04EBC7B9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6459BA9A" w14:textId="77777777" w:rsidR="00350E5F" w:rsidRDefault="00000000">
            <w:r>
              <w:t>2.3.1</w:t>
            </w:r>
          </w:p>
        </w:tc>
      </w:tr>
      <w:tr w:rsidR="00350E5F" w14:paraId="7FEE2E19" w14:textId="77777777">
        <w:trPr>
          <w:jc w:val="center"/>
        </w:trPr>
        <w:tc>
          <w:tcPr>
            <w:tcW w:w="2078" w:type="dxa"/>
          </w:tcPr>
          <w:p w14:paraId="202D1A04" w14:textId="77777777" w:rsidR="00350E5F" w:rsidRDefault="00000000">
            <w:r>
              <w:t>T17</w:t>
            </w:r>
          </w:p>
        </w:tc>
        <w:tc>
          <w:tcPr>
            <w:tcW w:w="2078" w:type="dxa"/>
          </w:tcPr>
          <w:p w14:paraId="7D4BC1EC" w14:textId="77777777" w:rsidR="00350E5F" w:rsidRDefault="00000000">
            <w:r>
              <w:t>教学资源清单与使用台账</w:t>
            </w:r>
          </w:p>
        </w:tc>
        <w:tc>
          <w:tcPr>
            <w:tcW w:w="2078" w:type="dxa"/>
          </w:tcPr>
          <w:p w14:paraId="5E5B7CF5" w14:textId="77777777" w:rsidR="00350E5F" w:rsidRDefault="00000000">
            <w:r>
              <w:t>第四层·执行层</w:t>
            </w:r>
          </w:p>
        </w:tc>
        <w:tc>
          <w:tcPr>
            <w:tcW w:w="2078" w:type="dxa"/>
          </w:tcPr>
          <w:p w14:paraId="76D5B784" w14:textId="77777777" w:rsidR="00350E5F" w:rsidRDefault="00000000">
            <w:r>
              <w:t>3.1.1</w:t>
            </w:r>
          </w:p>
        </w:tc>
      </w:tr>
      <w:tr w:rsidR="00350E5F" w14:paraId="1A06794F" w14:textId="77777777">
        <w:trPr>
          <w:jc w:val="center"/>
        </w:trPr>
        <w:tc>
          <w:tcPr>
            <w:tcW w:w="2078" w:type="dxa"/>
          </w:tcPr>
          <w:p w14:paraId="6F6B6BB1" w14:textId="77777777" w:rsidR="00350E5F" w:rsidRDefault="00000000">
            <w:r>
              <w:t>T18</w:t>
            </w:r>
          </w:p>
        </w:tc>
        <w:tc>
          <w:tcPr>
            <w:tcW w:w="2078" w:type="dxa"/>
          </w:tcPr>
          <w:p w14:paraId="070F53D3" w14:textId="77777777" w:rsidR="00350E5F" w:rsidRDefault="00000000">
            <w:r>
              <w:t>毕业生就业去向数据</w:t>
            </w:r>
          </w:p>
        </w:tc>
        <w:tc>
          <w:tcPr>
            <w:tcW w:w="2078" w:type="dxa"/>
          </w:tcPr>
          <w:p w14:paraId="720F7621" w14:textId="77777777" w:rsidR="00350E5F" w:rsidRDefault="00000000">
            <w:r>
              <w:t>第六层·验证层</w:t>
            </w:r>
          </w:p>
        </w:tc>
        <w:tc>
          <w:tcPr>
            <w:tcW w:w="2078" w:type="dxa"/>
          </w:tcPr>
          <w:p w14:paraId="5633BDD5" w14:textId="77777777" w:rsidR="00350E5F" w:rsidRDefault="00000000">
            <w:r>
              <w:t>4.1.1</w:t>
            </w:r>
          </w:p>
        </w:tc>
      </w:tr>
      <w:tr w:rsidR="00350E5F" w14:paraId="2B6FCD01" w14:textId="77777777">
        <w:trPr>
          <w:jc w:val="center"/>
        </w:trPr>
        <w:tc>
          <w:tcPr>
            <w:tcW w:w="2078" w:type="dxa"/>
          </w:tcPr>
          <w:p w14:paraId="056898E1" w14:textId="77777777" w:rsidR="00350E5F" w:rsidRDefault="00000000">
            <w:r>
              <w:t>T19</w:t>
            </w:r>
          </w:p>
        </w:tc>
        <w:tc>
          <w:tcPr>
            <w:tcW w:w="2078" w:type="dxa"/>
          </w:tcPr>
          <w:p w14:paraId="18BDA6AA" w14:textId="77777777" w:rsidR="00350E5F" w:rsidRDefault="00000000">
            <w:r>
              <w:t>校友职业发展数据</w:t>
            </w:r>
          </w:p>
        </w:tc>
        <w:tc>
          <w:tcPr>
            <w:tcW w:w="2078" w:type="dxa"/>
          </w:tcPr>
          <w:p w14:paraId="3EAF80B4" w14:textId="77777777" w:rsidR="00350E5F" w:rsidRDefault="00000000">
            <w:r>
              <w:t>第六层·验证层</w:t>
            </w:r>
          </w:p>
        </w:tc>
        <w:tc>
          <w:tcPr>
            <w:tcW w:w="2078" w:type="dxa"/>
          </w:tcPr>
          <w:p w14:paraId="6DE95507" w14:textId="77777777" w:rsidR="00350E5F" w:rsidRDefault="00000000">
            <w:r>
              <w:t>4.1.2</w:t>
            </w:r>
          </w:p>
        </w:tc>
      </w:tr>
    </w:tbl>
    <w:p w14:paraId="7B1862B8" w14:textId="77777777" w:rsidR="00350E5F" w:rsidRDefault="00350E5F"/>
    <w:p w14:paraId="7190385C" w14:textId="77777777" w:rsidR="00350E5F" w:rsidRDefault="00000000">
      <w:r>
        <w:rPr>
          <w:b/>
        </w:rPr>
        <w:t>分析撰写型的核心变化：</w:t>
      </w:r>
      <w:r>
        <w:t xml:space="preserve"> 教师只需要回答"是什么"（培养目标文本、课程清单、考核方式、成绩数据），AI负责回答"怎么样"（支撑矩阵、覆盖率、一致性分析、根因追溯）。每个分析撰写型模板的字段分为两类：</w:t>
      </w:r>
    </w:p>
    <w:p w14:paraId="44CF03A7" w14:textId="77777777" w:rsidR="00350E5F" w:rsidRDefault="00000000">
      <w:pPr>
        <w:ind w:hanging="142"/>
      </w:pPr>
      <w:r>
        <w:t xml:space="preserve">• </w:t>
      </w:r>
      <w:r>
        <w:rPr>
          <w:b/>
        </w:rPr>
        <w:t>教师输入字段</w:t>
      </w:r>
      <w:r>
        <w:t>：教师必须填写的原始事实</w:t>
      </w:r>
    </w:p>
    <w:p w14:paraId="54CBFC9A" w14:textId="77777777" w:rsidR="00350E5F" w:rsidRDefault="00000000">
      <w:pPr>
        <w:ind w:hanging="142"/>
      </w:pPr>
      <w:r>
        <w:t xml:space="preserve">• </w:t>
      </w:r>
      <w:r>
        <w:rPr>
          <w:b/>
        </w:rPr>
        <w:t>AI产出字段</w:t>
      </w:r>
      <w:r>
        <w:t>：系统基于教师输入自动生成——教师提交后可查看但不可编辑，如需修正须修改输入字段后重新生成</w:t>
      </w:r>
    </w:p>
    <w:p w14:paraId="30A67F1B" w14:textId="77777777" w:rsidR="00350E5F" w:rsidRDefault="00350E5F"/>
    <w:p w14:paraId="7E66FC81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4FF1EEED" w14:textId="77777777" w:rsidR="00350E5F" w:rsidRDefault="00350E5F"/>
    <w:p w14:paraId="0F67E2ED" w14:textId="77777777" w:rsidR="00350E5F" w:rsidRDefault="00000000">
      <w:pPr>
        <w:pStyle w:val="21"/>
      </w:pPr>
      <w:r>
        <w:t>三、两套指标体系</w:t>
      </w:r>
    </w:p>
    <w:p w14:paraId="1F7955FF" w14:textId="77777777" w:rsidR="00350E5F" w:rsidRDefault="00350E5F"/>
    <w:p w14:paraId="0CE4DE73" w14:textId="77777777" w:rsidR="00350E5F" w:rsidRDefault="00000000">
      <w:pPr>
        <w:pStyle w:val="31"/>
      </w:pPr>
      <w:r>
        <w:t xml:space="preserve">3.1 </w:t>
      </w:r>
      <w:r>
        <w:t>使命型</w:t>
      </w:r>
      <w:r>
        <w:t xml:space="preserve"> vs </w:t>
      </w:r>
      <w:r>
        <w:t>未来型</w:t>
      </w:r>
    </w:p>
    <w:p w14:paraId="433687D7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50E5F" w14:paraId="341AB8CA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E062770" w14:textId="77777777" w:rsidR="00350E5F" w:rsidRDefault="00350E5F"/>
        </w:tc>
        <w:tc>
          <w:tcPr>
            <w:tcW w:w="2771" w:type="dxa"/>
            <w:shd w:val="clear" w:color="auto" w:fill="F2F2F2"/>
          </w:tcPr>
          <w:p w14:paraId="6D23AF7A" w14:textId="77777777" w:rsidR="00350E5F" w:rsidRDefault="00000000">
            <w:r>
              <w:rPr>
                <w:b/>
              </w:rPr>
              <w:t>使命型指标体系</w:t>
            </w:r>
          </w:p>
        </w:tc>
        <w:tc>
          <w:tcPr>
            <w:tcW w:w="2771" w:type="dxa"/>
            <w:shd w:val="clear" w:color="auto" w:fill="F2F2F2"/>
          </w:tcPr>
          <w:p w14:paraId="0D0FD994" w14:textId="77777777" w:rsidR="00350E5F" w:rsidRDefault="00000000">
            <w:r>
              <w:rPr>
                <w:b/>
              </w:rPr>
              <w:t>未来型指标体系</w:t>
            </w:r>
          </w:p>
        </w:tc>
      </w:tr>
      <w:tr w:rsidR="00350E5F" w14:paraId="0192B240" w14:textId="77777777">
        <w:trPr>
          <w:jc w:val="center"/>
        </w:trPr>
        <w:tc>
          <w:tcPr>
            <w:tcW w:w="2771" w:type="dxa"/>
          </w:tcPr>
          <w:p w14:paraId="002FF5CD" w14:textId="77777777" w:rsidR="00350E5F" w:rsidRDefault="00000000">
            <w:r>
              <w:rPr>
                <w:b/>
              </w:rPr>
              <w:lastRenderedPageBreak/>
              <w:t>定位</w:t>
            </w:r>
          </w:p>
        </w:tc>
        <w:tc>
          <w:tcPr>
            <w:tcW w:w="2771" w:type="dxa"/>
          </w:tcPr>
          <w:p w14:paraId="4AF579D6" w14:textId="77777777" w:rsidR="00350E5F" w:rsidRDefault="00000000">
            <w:r>
              <w:t>服务当下——响应国家双优战略，推动地方本科院校从学科型向使命型转型</w:t>
            </w:r>
          </w:p>
        </w:tc>
        <w:tc>
          <w:tcPr>
            <w:tcW w:w="2771" w:type="dxa"/>
          </w:tcPr>
          <w:p w14:paraId="464FE1B5" w14:textId="77777777" w:rsidR="00350E5F" w:rsidRDefault="00000000">
            <w:r>
              <w:t>面向未来——探索第四代大学形态，引领专业建设的前进方向</w:t>
            </w:r>
          </w:p>
        </w:tc>
      </w:tr>
      <w:tr w:rsidR="00350E5F" w14:paraId="50DF4958" w14:textId="77777777">
        <w:trPr>
          <w:jc w:val="center"/>
        </w:trPr>
        <w:tc>
          <w:tcPr>
            <w:tcW w:w="2771" w:type="dxa"/>
          </w:tcPr>
          <w:p w14:paraId="73CCFE63" w14:textId="77777777" w:rsidR="00350E5F" w:rsidRDefault="00000000">
            <w:r>
              <w:rPr>
                <w:b/>
              </w:rPr>
              <w:t>核心逻辑</w:t>
            </w:r>
          </w:p>
        </w:tc>
        <w:tc>
          <w:tcPr>
            <w:tcW w:w="2771" w:type="dxa"/>
          </w:tcPr>
          <w:p w14:paraId="1A482490" w14:textId="77777777" w:rsidR="00350E5F" w:rsidRDefault="00000000">
            <w:r>
              <w:t>产业需求驱动，证明"我们能服务好当下"</w:t>
            </w:r>
          </w:p>
        </w:tc>
        <w:tc>
          <w:tcPr>
            <w:tcW w:w="2771" w:type="dxa"/>
          </w:tcPr>
          <w:p w14:paraId="5CAF6C6C" w14:textId="77777777" w:rsidR="00350E5F" w:rsidRDefault="00000000">
            <w:r>
              <w:t>产业趋势驱动，证明"我们能引领未来"</w:t>
            </w:r>
          </w:p>
        </w:tc>
      </w:tr>
      <w:tr w:rsidR="00350E5F" w14:paraId="69164C3D" w14:textId="77777777">
        <w:trPr>
          <w:jc w:val="center"/>
        </w:trPr>
        <w:tc>
          <w:tcPr>
            <w:tcW w:w="2771" w:type="dxa"/>
          </w:tcPr>
          <w:p w14:paraId="210D9434" w14:textId="77777777" w:rsidR="00350E5F" w:rsidRDefault="00000000">
            <w:r>
              <w:rPr>
                <w:b/>
              </w:rPr>
              <w:t>适用对象</w:t>
            </w:r>
          </w:p>
        </w:tc>
        <w:tc>
          <w:tcPr>
            <w:tcW w:w="2771" w:type="dxa"/>
          </w:tcPr>
          <w:p w14:paraId="20FB6390" w14:textId="77777777" w:rsidR="00350E5F" w:rsidRDefault="00000000">
            <w:r>
              <w:t>所有地方本科院校（基础评价）</w:t>
            </w:r>
          </w:p>
        </w:tc>
        <w:tc>
          <w:tcPr>
            <w:tcW w:w="2771" w:type="dxa"/>
          </w:tcPr>
          <w:p w14:paraId="67274887" w14:textId="77777777" w:rsidR="00350E5F" w:rsidRDefault="00000000">
            <w:r>
              <w:t>使命型达到优秀且有意愿探索的高校</w:t>
            </w:r>
          </w:p>
        </w:tc>
      </w:tr>
      <w:tr w:rsidR="00350E5F" w14:paraId="6A0767D9" w14:textId="77777777">
        <w:trPr>
          <w:jc w:val="center"/>
        </w:trPr>
        <w:tc>
          <w:tcPr>
            <w:tcW w:w="2771" w:type="dxa"/>
          </w:tcPr>
          <w:p w14:paraId="1777C144" w14:textId="77777777" w:rsidR="00350E5F" w:rsidRDefault="00000000">
            <w:r>
              <w:rPr>
                <w:b/>
              </w:rPr>
              <w:t>指标数量</w:t>
            </w:r>
          </w:p>
        </w:tc>
        <w:tc>
          <w:tcPr>
            <w:tcW w:w="2771" w:type="dxa"/>
          </w:tcPr>
          <w:p w14:paraId="683DFFE7" w14:textId="77777777" w:rsidR="00350E5F" w:rsidRDefault="00000000">
            <w:r>
              <w:t>17项</w:t>
            </w:r>
          </w:p>
        </w:tc>
        <w:tc>
          <w:tcPr>
            <w:tcW w:w="2771" w:type="dxa"/>
          </w:tcPr>
          <w:p w14:paraId="2D8F3595" w14:textId="77777777" w:rsidR="00350E5F" w:rsidRDefault="00000000">
            <w:r>
              <w:t>12项</w:t>
            </w:r>
          </w:p>
        </w:tc>
      </w:tr>
      <w:tr w:rsidR="00350E5F" w14:paraId="535BC31C" w14:textId="77777777">
        <w:trPr>
          <w:jc w:val="center"/>
        </w:trPr>
        <w:tc>
          <w:tcPr>
            <w:tcW w:w="2771" w:type="dxa"/>
          </w:tcPr>
          <w:p w14:paraId="3927DE0D" w14:textId="77777777" w:rsidR="00350E5F" w:rsidRDefault="00000000">
            <w:r>
              <w:rPr>
                <w:b/>
              </w:rPr>
              <w:t>分级</w:t>
            </w:r>
          </w:p>
        </w:tc>
        <w:tc>
          <w:tcPr>
            <w:tcW w:w="2771" w:type="dxa"/>
          </w:tcPr>
          <w:p w14:paraId="497E79FB" w14:textId="77777777" w:rsidR="00350E5F" w:rsidRDefault="00000000">
            <w:r>
              <w:t>合格 / 良好 / 优秀</w:t>
            </w:r>
          </w:p>
        </w:tc>
        <w:tc>
          <w:tcPr>
            <w:tcW w:w="2771" w:type="dxa"/>
          </w:tcPr>
          <w:p w14:paraId="141A632F" w14:textId="77777777" w:rsidR="00350E5F" w:rsidRDefault="00000000">
            <w:r>
              <w:t>合格 / 良好 / 优秀</w:t>
            </w:r>
          </w:p>
        </w:tc>
      </w:tr>
    </w:tbl>
    <w:p w14:paraId="0258FC7E" w14:textId="77777777" w:rsidR="00350E5F" w:rsidRDefault="00350E5F"/>
    <w:p w14:paraId="2ADB0FCB" w14:textId="77777777" w:rsidR="00350E5F" w:rsidRDefault="00000000">
      <w:r>
        <w:t>两套体系</w:t>
      </w:r>
      <w:r>
        <w:rPr>
          <w:b/>
        </w:rPr>
        <w:t>不是替代关系，而是递进关系</w:t>
      </w:r>
      <w:r>
        <w:t>。使命型是基础，未来型指明方向。</w:t>
      </w:r>
    </w:p>
    <w:p w14:paraId="30F9A40F" w14:textId="77777777" w:rsidR="00350E5F" w:rsidRDefault="00350E5F"/>
    <w:p w14:paraId="74179E99" w14:textId="77777777" w:rsidR="00350E5F" w:rsidRDefault="00000000">
      <w:pPr>
        <w:pStyle w:val="31"/>
      </w:pPr>
      <w:r>
        <w:t xml:space="preserve">3.2 </w:t>
      </w:r>
      <w:r>
        <w:t>核心原则：使命型为主</w:t>
      </w:r>
    </w:p>
    <w:p w14:paraId="492C5AE7" w14:textId="77777777" w:rsidR="00350E5F" w:rsidRDefault="00350E5F"/>
    <w:p w14:paraId="45A82B8E" w14:textId="77777777" w:rsidR="00350E5F" w:rsidRDefault="00000000">
      <w:r>
        <w:rPr>
          <w:b/>
        </w:rPr>
        <w:t>所有评价立足使命型，不是跳板，是目的地。</w:t>
      </w:r>
      <w:r>
        <w:t xml:space="preserve"> 未来型扩展建立在使命型完全成熟之后。</w:t>
      </w:r>
    </w:p>
    <w:p w14:paraId="5F9BC60B" w14:textId="77777777" w:rsidR="00350E5F" w:rsidRDefault="00350E5F"/>
    <w:p w14:paraId="76097D91" w14:textId="77777777" w:rsidR="00350E5F" w:rsidRDefault="00000000">
      <w:pPr>
        <w:pStyle w:val="31"/>
      </w:pPr>
      <w:r>
        <w:t xml:space="preserve">3.3 </w:t>
      </w:r>
      <w:r>
        <w:t>逻辑主线：一致性</w:t>
      </w:r>
      <w:r>
        <w:t xml:space="preserve"> + </w:t>
      </w:r>
      <w:r>
        <w:t>有效性</w:t>
      </w:r>
    </w:p>
    <w:p w14:paraId="65232141" w14:textId="77777777" w:rsidR="00350E5F" w:rsidRDefault="00350E5F"/>
    <w:p w14:paraId="0FBFA4F1" w14:textId="77777777" w:rsidR="00350E5F" w:rsidRDefault="00000000">
      <w:r>
        <w:t>两套体系共享同一套逻辑DNA——</w:t>
      </w:r>
      <w:r>
        <w:rPr>
          <w:b/>
        </w:rPr>
        <w:t>一致性 + 有效性</w:t>
      </w:r>
      <w:r>
        <w:t>：</w:t>
      </w:r>
    </w:p>
    <w:p w14:paraId="46275B5C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50E5F" w14:paraId="357713E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EE8BFE5" w14:textId="77777777" w:rsidR="00350E5F" w:rsidRDefault="00000000"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7216AE79" w14:textId="77777777" w:rsidR="00350E5F" w:rsidRDefault="00000000">
            <w:r>
              <w:rPr>
                <w:b/>
              </w:rPr>
              <w:t>使命型（当下）</w:t>
            </w:r>
          </w:p>
        </w:tc>
        <w:tc>
          <w:tcPr>
            <w:tcW w:w="2771" w:type="dxa"/>
            <w:shd w:val="clear" w:color="auto" w:fill="F2F2F2"/>
          </w:tcPr>
          <w:p w14:paraId="6B304294" w14:textId="77777777" w:rsidR="00350E5F" w:rsidRDefault="00000000">
            <w:r>
              <w:rPr>
                <w:b/>
              </w:rPr>
              <w:t>未来型（未来）</w:t>
            </w:r>
          </w:p>
        </w:tc>
      </w:tr>
      <w:tr w:rsidR="00350E5F" w14:paraId="059B917C" w14:textId="77777777">
        <w:trPr>
          <w:jc w:val="center"/>
        </w:trPr>
        <w:tc>
          <w:tcPr>
            <w:tcW w:w="2771" w:type="dxa"/>
          </w:tcPr>
          <w:p w14:paraId="3442C980" w14:textId="77777777" w:rsidR="00350E5F" w:rsidRDefault="00000000">
            <w:r>
              <w:rPr>
                <w:b/>
              </w:rPr>
              <w:t>一致性</w:t>
            </w:r>
          </w:p>
        </w:tc>
        <w:tc>
          <w:tcPr>
            <w:tcW w:w="2771" w:type="dxa"/>
          </w:tcPr>
          <w:p w14:paraId="01390BC5" w14:textId="77777777" w:rsidR="00350E5F" w:rsidRDefault="00000000">
            <w:r>
              <w:t>课程设置与产业</w:t>
            </w:r>
            <w:r>
              <w:rPr>
                <w:b/>
              </w:rPr>
              <w:t>需求</w:t>
            </w:r>
            <w:r>
              <w:t>对齐</w:t>
            </w:r>
          </w:p>
        </w:tc>
        <w:tc>
          <w:tcPr>
            <w:tcW w:w="2771" w:type="dxa"/>
          </w:tcPr>
          <w:p w14:paraId="048536FF" w14:textId="77777777" w:rsidR="00350E5F" w:rsidRDefault="00000000">
            <w:r>
              <w:t>课程设置与产业发展</w:t>
            </w:r>
            <w:r>
              <w:rPr>
                <w:b/>
              </w:rPr>
              <w:t>趋势</w:t>
            </w:r>
            <w:r>
              <w:t>对齐</w:t>
            </w:r>
          </w:p>
        </w:tc>
      </w:tr>
      <w:tr w:rsidR="00350E5F" w14:paraId="20C8C29B" w14:textId="77777777">
        <w:trPr>
          <w:jc w:val="center"/>
        </w:trPr>
        <w:tc>
          <w:tcPr>
            <w:tcW w:w="2771" w:type="dxa"/>
          </w:tcPr>
          <w:p w14:paraId="3C28ED8A" w14:textId="77777777" w:rsidR="00350E5F" w:rsidRDefault="00000000">
            <w:r>
              <w:rPr>
                <w:b/>
              </w:rPr>
              <w:t>有效性破局点</w:t>
            </w:r>
          </w:p>
        </w:tc>
        <w:tc>
          <w:tcPr>
            <w:tcW w:w="2771" w:type="dxa"/>
          </w:tcPr>
          <w:p w14:paraId="092D9723" w14:textId="77777777" w:rsidR="00350E5F" w:rsidRDefault="00000000">
            <w:r>
              <w:rPr>
                <w:b/>
              </w:rPr>
              <w:t>横向项目</w:t>
            </w:r>
            <w:r>
              <w:t>——企业出钱请你解决当下问题</w:t>
            </w:r>
          </w:p>
        </w:tc>
        <w:tc>
          <w:tcPr>
            <w:tcW w:w="2771" w:type="dxa"/>
          </w:tcPr>
          <w:p w14:paraId="350BCD1E" w14:textId="77777777" w:rsidR="00350E5F" w:rsidRDefault="00000000">
            <w:r>
              <w:rPr>
                <w:b/>
              </w:rPr>
              <w:t>转化案例</w:t>
            </w:r>
            <w:r>
              <w:t>——教师将前沿技术转化为教学模块</w:t>
            </w:r>
          </w:p>
        </w:tc>
      </w:tr>
    </w:tbl>
    <w:p w14:paraId="50DE6B75" w14:textId="77777777" w:rsidR="00350E5F" w:rsidRDefault="00350E5F"/>
    <w:p w14:paraId="7FCD355A" w14:textId="77777777" w:rsidR="00350E5F" w:rsidRDefault="00000000">
      <w:r>
        <w:rPr>
          <w:b/>
        </w:rPr>
        <w:t>一致性</w:t>
      </w:r>
      <w:r>
        <w:t>回答"课程设什么方向"，</w:t>
      </w:r>
      <w:r>
        <w:rPr>
          <w:b/>
        </w:rPr>
        <w:t>有效性</w:t>
      </w:r>
      <w:r>
        <w:t>回答"教师能不能把这个方向的课教好"。</w:t>
      </w:r>
    </w:p>
    <w:p w14:paraId="7E84B354" w14:textId="77777777" w:rsidR="00350E5F" w:rsidRDefault="00350E5F"/>
    <w:p w14:paraId="43E0A49D" w14:textId="77777777" w:rsidR="00350E5F" w:rsidRDefault="00000000">
      <w:pPr>
        <w:pStyle w:val="31"/>
      </w:pPr>
      <w:r>
        <w:t xml:space="preserve">3.4 </w:t>
      </w:r>
      <w:r>
        <w:t>进阶路径</w:t>
      </w:r>
    </w:p>
    <w:p w14:paraId="1C17E1B2" w14:textId="77777777" w:rsidR="00350E5F" w:rsidRDefault="00350E5F"/>
    <w:p w14:paraId="5B3A2827" w14:textId="77777777" w:rsidR="00350E5F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使命型：合格 → 良好 → 优秀</w:t>
      </w:r>
      <w:r>
        <w:rPr>
          <w:rStyle w:val="CodeChar"/>
        </w:rPr>
        <w:br/>
        <w:t xml:space="preserve">                        ↓</w:t>
      </w:r>
      <w:r>
        <w:rPr>
          <w:rStyle w:val="CodeChar"/>
        </w:rPr>
        <w:br/>
        <w:t xml:space="preserve">              加分项（面向未来发展的指标，优秀后才呈现）</w:t>
      </w:r>
      <w:r>
        <w:rPr>
          <w:rStyle w:val="CodeChar"/>
        </w:rPr>
        <w:br/>
      </w:r>
      <w:r>
        <w:rPr>
          <w:rStyle w:val="CodeChar"/>
        </w:rPr>
        <w:lastRenderedPageBreak/>
        <w:t xml:space="preserve">              达成加分项 → 具备面向未来的基础/特质</w:t>
      </w:r>
      <w:r>
        <w:rPr>
          <w:rStyle w:val="CodeChar"/>
        </w:rPr>
        <w:br/>
        <w:t xml:space="preserve">                        ↓</w:t>
      </w:r>
      <w:r>
        <w:rPr>
          <w:rStyle w:val="CodeChar"/>
        </w:rPr>
        <w:br/>
        <w:t xml:space="preserve">              未来型：合格 → 良好 → 优秀</w:t>
      </w:r>
      <w:r>
        <w:rPr>
          <w:rStyle w:val="CodeChar"/>
        </w:rPr>
        <w:br/>
      </w:r>
    </w:p>
    <w:p w14:paraId="61234CBD" w14:textId="77777777" w:rsidR="00350E5F" w:rsidRDefault="00350E5F"/>
    <w:p w14:paraId="2243D012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1E91FB1D" w14:textId="77777777" w:rsidR="00350E5F" w:rsidRDefault="00350E5F"/>
    <w:p w14:paraId="615B4054" w14:textId="77777777" w:rsidR="00350E5F" w:rsidRDefault="00000000">
      <w:pPr>
        <w:pStyle w:val="21"/>
      </w:pPr>
      <w:r>
        <w:t>四、前台交互设计</w:t>
      </w:r>
    </w:p>
    <w:p w14:paraId="04BFCA95" w14:textId="77777777" w:rsidR="00350E5F" w:rsidRDefault="00350E5F"/>
    <w:p w14:paraId="4CCB7777" w14:textId="77777777" w:rsidR="00350E5F" w:rsidRDefault="00000000">
      <w:r>
        <w:rPr>
          <w:b/>
        </w:rPr>
        <w:t>核心原则：后台精准严密，前台极简易用，逐层展开按需触发。</w:t>
      </w:r>
    </w:p>
    <w:p w14:paraId="34B2F90E" w14:textId="77777777" w:rsidR="00350E5F" w:rsidRDefault="00350E5F"/>
    <w:p w14:paraId="51096C58" w14:textId="77777777" w:rsidR="00350E5F" w:rsidRDefault="00000000">
      <w:pPr>
        <w:pStyle w:val="31"/>
      </w:pPr>
      <w:r>
        <w:t xml:space="preserve">4.1 </w:t>
      </w:r>
      <w:r>
        <w:t>四层界面</w:t>
      </w:r>
    </w:p>
    <w:p w14:paraId="718E5923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50E5F" w14:paraId="4B0D82C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CFE8680" w14:textId="77777777" w:rsidR="00350E5F" w:rsidRDefault="00000000">
            <w:r>
              <w:rPr>
                <w:b/>
              </w:rPr>
              <w:t>层级</w:t>
            </w:r>
          </w:p>
        </w:tc>
        <w:tc>
          <w:tcPr>
            <w:tcW w:w="2771" w:type="dxa"/>
            <w:shd w:val="clear" w:color="auto" w:fill="F2F2F2"/>
          </w:tcPr>
          <w:p w14:paraId="4B7AE731" w14:textId="77777777" w:rsidR="00350E5F" w:rsidRDefault="00000000">
            <w:r>
              <w:rPr>
                <w:b/>
              </w:rPr>
              <w:t>用户看到什么</w:t>
            </w:r>
          </w:p>
        </w:tc>
        <w:tc>
          <w:tcPr>
            <w:tcW w:w="2771" w:type="dxa"/>
            <w:shd w:val="clear" w:color="auto" w:fill="F2F2F2"/>
          </w:tcPr>
          <w:p w14:paraId="45042508" w14:textId="77777777" w:rsidR="00350E5F" w:rsidRDefault="00000000">
            <w:r>
              <w:rPr>
                <w:b/>
              </w:rPr>
              <w:t>什么时候展示</w:t>
            </w:r>
          </w:p>
        </w:tc>
      </w:tr>
      <w:tr w:rsidR="00350E5F" w14:paraId="0F682E5B" w14:textId="77777777">
        <w:trPr>
          <w:jc w:val="center"/>
        </w:trPr>
        <w:tc>
          <w:tcPr>
            <w:tcW w:w="2771" w:type="dxa"/>
          </w:tcPr>
          <w:p w14:paraId="605E7164" w14:textId="77777777" w:rsidR="00350E5F" w:rsidRDefault="00000000">
            <w:r>
              <w:rPr>
                <w:b/>
              </w:rPr>
              <w:t>第一层：首页</w:t>
            </w:r>
          </w:p>
        </w:tc>
        <w:tc>
          <w:tcPr>
            <w:tcW w:w="2771" w:type="dxa"/>
          </w:tcPr>
          <w:p w14:paraId="22310184" w14:textId="77777777" w:rsidR="00350E5F" w:rsidRDefault="00000000">
            <w:r>
              <w:t>整体健康度结论 + 六层链条状态（红/黄/绿）+ 最大问题 + 最大亮点</w:t>
            </w:r>
          </w:p>
        </w:tc>
        <w:tc>
          <w:tcPr>
            <w:tcW w:w="2771" w:type="dxa"/>
          </w:tcPr>
          <w:p w14:paraId="4D13E5EA" w14:textId="77777777" w:rsidR="00350E5F" w:rsidRDefault="00000000">
            <w:r>
              <w:t>始终展示</w:t>
            </w:r>
          </w:p>
        </w:tc>
      </w:tr>
      <w:tr w:rsidR="00350E5F" w14:paraId="3C572600" w14:textId="77777777">
        <w:trPr>
          <w:jc w:val="center"/>
        </w:trPr>
        <w:tc>
          <w:tcPr>
            <w:tcW w:w="2771" w:type="dxa"/>
          </w:tcPr>
          <w:p w14:paraId="2AC72590" w14:textId="77777777" w:rsidR="00350E5F" w:rsidRDefault="00000000">
            <w:r>
              <w:rPr>
                <w:b/>
              </w:rPr>
              <w:t>第二层：链条页</w:t>
            </w:r>
          </w:p>
        </w:tc>
        <w:tc>
          <w:tcPr>
            <w:tcW w:w="2771" w:type="dxa"/>
          </w:tcPr>
          <w:p w14:paraId="34F8CA3F" w14:textId="77777777" w:rsidR="00350E5F" w:rsidRDefault="00000000">
            <w:r>
              <w:t>该环节下各指标的达标状态 + 趋势箭头</w:t>
            </w:r>
          </w:p>
        </w:tc>
        <w:tc>
          <w:tcPr>
            <w:tcW w:w="2771" w:type="dxa"/>
          </w:tcPr>
          <w:p w14:paraId="4773B0EC" w14:textId="77777777" w:rsidR="00350E5F" w:rsidRDefault="00000000">
            <w:r>
              <w:t>点击某层链条展开</w:t>
            </w:r>
          </w:p>
        </w:tc>
      </w:tr>
      <w:tr w:rsidR="00350E5F" w14:paraId="6D1617F5" w14:textId="77777777">
        <w:trPr>
          <w:jc w:val="center"/>
        </w:trPr>
        <w:tc>
          <w:tcPr>
            <w:tcW w:w="2771" w:type="dxa"/>
          </w:tcPr>
          <w:p w14:paraId="7659A6C9" w14:textId="77777777" w:rsidR="00350E5F" w:rsidRDefault="00000000">
            <w:r>
              <w:rPr>
                <w:b/>
              </w:rPr>
              <w:t>第三层：发现页</w:t>
            </w:r>
          </w:p>
        </w:tc>
        <w:tc>
          <w:tcPr>
            <w:tcW w:w="2771" w:type="dxa"/>
          </w:tcPr>
          <w:p w14:paraId="68607696" w14:textId="77777777" w:rsidR="00350E5F" w:rsidRDefault="00000000">
            <w:r>
              <w:t>具体问题的描述 + 证据链（引用原始数据）+ 根因标注</w:t>
            </w:r>
          </w:p>
        </w:tc>
        <w:tc>
          <w:tcPr>
            <w:tcW w:w="2771" w:type="dxa"/>
          </w:tcPr>
          <w:p w14:paraId="57B24536" w14:textId="77777777" w:rsidR="00350E5F" w:rsidRDefault="00000000">
            <w:r>
              <w:t>点击某指标展开</w:t>
            </w:r>
          </w:p>
        </w:tc>
      </w:tr>
      <w:tr w:rsidR="00350E5F" w14:paraId="68014002" w14:textId="77777777">
        <w:trPr>
          <w:jc w:val="center"/>
        </w:trPr>
        <w:tc>
          <w:tcPr>
            <w:tcW w:w="2771" w:type="dxa"/>
          </w:tcPr>
          <w:p w14:paraId="03A20F10" w14:textId="77777777" w:rsidR="00350E5F" w:rsidRDefault="00000000">
            <w:r>
              <w:rPr>
                <w:b/>
              </w:rPr>
              <w:t>第四层：详情页</w:t>
            </w:r>
          </w:p>
        </w:tc>
        <w:tc>
          <w:tcPr>
            <w:tcW w:w="2771" w:type="dxa"/>
          </w:tcPr>
          <w:p w14:paraId="7B28926E" w14:textId="77777777" w:rsidR="00350E5F" w:rsidRDefault="00000000">
            <w:r>
              <w:t>原始模板数据 + AI分析过程</w:t>
            </w:r>
          </w:p>
        </w:tc>
        <w:tc>
          <w:tcPr>
            <w:tcW w:w="2771" w:type="dxa"/>
          </w:tcPr>
          <w:p w14:paraId="5E8679F3" w14:textId="77777777" w:rsidR="00350E5F" w:rsidRDefault="00000000">
            <w:r>
              <w:t>点击证据展开，可追溯</w:t>
            </w:r>
          </w:p>
        </w:tc>
      </w:tr>
    </w:tbl>
    <w:p w14:paraId="130179AD" w14:textId="77777777" w:rsidR="00350E5F" w:rsidRDefault="00350E5F"/>
    <w:p w14:paraId="3AA5995F" w14:textId="77777777" w:rsidR="00350E5F" w:rsidRDefault="00000000">
      <w:r>
        <w:rPr>
          <w:b/>
        </w:rPr>
        <w:t>游戏设计思路：</w:t>
      </w:r>
      <w:r>
        <w:t xml:space="preserve"> 首页只给结论，想看细节就点进去，不看不干扰。管理者5分钟看完首页就知道整体状态。</w:t>
      </w:r>
    </w:p>
    <w:p w14:paraId="7DF99BD6" w14:textId="77777777" w:rsidR="00350E5F" w:rsidRDefault="00350E5F"/>
    <w:p w14:paraId="6BDC6823" w14:textId="77777777" w:rsidR="00350E5F" w:rsidRDefault="00000000">
      <w:pPr>
        <w:pStyle w:val="31"/>
      </w:pPr>
      <w:r>
        <w:t xml:space="preserve">4.2 </w:t>
      </w:r>
      <w:r>
        <w:t>逐层展开机制</w:t>
      </w:r>
    </w:p>
    <w:p w14:paraId="0193E940" w14:textId="77777777" w:rsidR="00350E5F" w:rsidRDefault="00350E5F"/>
    <w:p w14:paraId="2267EA55" w14:textId="77777777" w:rsidR="00350E5F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用户进入系统 → 首页：整体健康度 + 一句话结论</w:t>
      </w:r>
      <w:r>
        <w:rPr>
          <w:rStyle w:val="CodeChar"/>
        </w:rPr>
        <w:br/>
        <w:t xml:space="preserve">  ↓ 点击某层链条</w:t>
      </w:r>
      <w:r>
        <w:rPr>
          <w:rStyle w:val="CodeChar"/>
        </w:rPr>
        <w:br/>
        <w:t>链条页：该环节各指标红/黄/绿状态</w:t>
      </w:r>
      <w:r>
        <w:rPr>
          <w:rStyle w:val="CodeChar"/>
        </w:rPr>
        <w:br/>
        <w:t xml:space="preserve">  ↓ 点击某指标</w:t>
      </w:r>
      <w:r>
        <w:rPr>
          <w:rStyle w:val="CodeChar"/>
        </w:rPr>
        <w:br/>
      </w:r>
      <w:r>
        <w:rPr>
          <w:rStyle w:val="CodeChar"/>
        </w:rPr>
        <w:lastRenderedPageBreak/>
        <w:t>发现页：具体问题 + 证据链 + 根因标注</w:t>
      </w:r>
      <w:r>
        <w:rPr>
          <w:rStyle w:val="CodeChar"/>
        </w:rPr>
        <w:br/>
        <w:t xml:space="preserve">  ↓ 点击证据</w:t>
      </w:r>
      <w:r>
        <w:rPr>
          <w:rStyle w:val="CodeChar"/>
        </w:rPr>
        <w:br/>
        <w:t>详情页：原始模板数据 + AI分析过程</w:t>
      </w:r>
      <w:r>
        <w:rPr>
          <w:rStyle w:val="CodeChar"/>
        </w:rPr>
        <w:br/>
        <w:t xml:space="preserve">  ↓ 需要改进时</w:t>
      </w:r>
      <w:r>
        <w:rPr>
          <w:rStyle w:val="CodeChar"/>
        </w:rPr>
        <w:br/>
        <w:t>系统推送：改进工单 + 对应模板 + AI初稿 + 范本参考</w:t>
      </w:r>
      <w:r>
        <w:rPr>
          <w:rStyle w:val="CodeChar"/>
        </w:rPr>
        <w:br/>
        <w:t xml:space="preserve">  ↓ 改进完成后</w:t>
      </w:r>
      <w:r>
        <w:rPr>
          <w:rStyle w:val="CodeChar"/>
        </w:rPr>
        <w:br/>
        <w:t>自动重评 → 追踪验证 → 偏离预警</w:t>
      </w:r>
      <w:r>
        <w:rPr>
          <w:rStyle w:val="CodeChar"/>
        </w:rPr>
        <w:br/>
      </w:r>
    </w:p>
    <w:p w14:paraId="07958D8F" w14:textId="77777777" w:rsidR="00350E5F" w:rsidRDefault="00350E5F"/>
    <w:p w14:paraId="0F645B4A" w14:textId="77777777" w:rsidR="00350E5F" w:rsidRDefault="00000000">
      <w:pPr>
        <w:pStyle w:val="31"/>
      </w:pPr>
      <w:r>
        <w:t xml:space="preserve">4.3 </w:t>
      </w:r>
      <w:r>
        <w:t>黑箱逻辑</w:t>
      </w:r>
    </w:p>
    <w:p w14:paraId="180EE7C9" w14:textId="77777777" w:rsidR="00350E5F" w:rsidRDefault="00350E5F"/>
    <w:p w14:paraId="0EDEC734" w14:textId="77777777" w:rsidR="00350E5F" w:rsidRDefault="00000000">
      <w:r>
        <w:t>AI处理层的复杂度不暴露给用户，但</w:t>
      </w:r>
      <w:r>
        <w:rPr>
          <w:b/>
        </w:rPr>
        <w:t>原理和逻辑链条要让用户理解</w:t>
      </w:r>
      <w:r>
        <w:t>——像智能手机一样，操作极简，但背后的道理说得通。</w:t>
      </w:r>
    </w:p>
    <w:p w14:paraId="138CC210" w14:textId="77777777" w:rsidR="00350E5F" w:rsidRDefault="00350E5F"/>
    <w:p w14:paraId="19FDA96F" w14:textId="77777777" w:rsidR="00350E5F" w:rsidRDefault="00000000">
      <w:pPr>
        <w:ind w:hanging="142"/>
      </w:pPr>
      <w:r>
        <w:t>• 教师不需要知道AI怎么算的，但需要知道"为什么判定我的课程覆盖率不足"</w:t>
      </w:r>
    </w:p>
    <w:p w14:paraId="3359B957" w14:textId="77777777" w:rsidR="00350E5F" w:rsidRDefault="00000000">
      <w:pPr>
        <w:ind w:hanging="142"/>
      </w:pPr>
      <w:r>
        <w:t>• 管理者不需要知道算法细节，但需要知道"这个诊断结论的逻辑链条是什么"</w:t>
      </w:r>
    </w:p>
    <w:p w14:paraId="14280EAB" w14:textId="77777777" w:rsidR="00350E5F" w:rsidRDefault="00000000">
      <w:pPr>
        <w:ind w:hanging="142"/>
      </w:pPr>
      <w:r>
        <w:t>• 每一层用户只看到属于自己的逻辑链条，不多不少</w:t>
      </w:r>
    </w:p>
    <w:p w14:paraId="5FC77FF6" w14:textId="77777777" w:rsidR="00350E5F" w:rsidRDefault="00350E5F"/>
    <w:p w14:paraId="0384EDA7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1D9DE368" w14:textId="77777777" w:rsidR="00350E5F" w:rsidRDefault="00350E5F"/>
    <w:p w14:paraId="4D29C80D" w14:textId="77777777" w:rsidR="00350E5F" w:rsidRDefault="00000000">
      <w:pPr>
        <w:pStyle w:val="21"/>
      </w:pPr>
      <w:r>
        <w:t>五、当前进度</w:t>
      </w:r>
    </w:p>
    <w:p w14:paraId="56EC6833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0E5F" w14:paraId="1BD47EE8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6663F53" w14:textId="77777777" w:rsidR="00350E5F" w:rsidRDefault="00000000">
            <w:r>
              <w:rPr>
                <w:b/>
              </w:rPr>
              <w:t>步骤</w:t>
            </w:r>
          </w:p>
        </w:tc>
        <w:tc>
          <w:tcPr>
            <w:tcW w:w="2078" w:type="dxa"/>
            <w:shd w:val="clear" w:color="auto" w:fill="F2F2F2"/>
          </w:tcPr>
          <w:p w14:paraId="5B9821FA" w14:textId="77777777" w:rsidR="00350E5F" w:rsidRDefault="00000000">
            <w:r>
              <w:rPr>
                <w:b/>
              </w:rPr>
              <w:t>状态</w:t>
            </w:r>
          </w:p>
        </w:tc>
        <w:tc>
          <w:tcPr>
            <w:tcW w:w="2078" w:type="dxa"/>
            <w:shd w:val="clear" w:color="auto" w:fill="F2F2F2"/>
          </w:tcPr>
          <w:p w14:paraId="765C50F4" w14:textId="77777777" w:rsidR="00350E5F" w:rsidRDefault="00000000">
            <w:r>
              <w:rPr>
                <w:b/>
              </w:rPr>
              <w:t>用户端文件</w:t>
            </w:r>
          </w:p>
        </w:tc>
        <w:tc>
          <w:tcPr>
            <w:tcW w:w="2078" w:type="dxa"/>
            <w:shd w:val="clear" w:color="auto" w:fill="F2F2F2"/>
          </w:tcPr>
          <w:p w14:paraId="4E9A9860" w14:textId="77777777" w:rsidR="00350E5F" w:rsidRDefault="00000000">
            <w:r>
              <w:rPr>
                <w:b/>
              </w:rPr>
              <w:t>开发端文件</w:t>
            </w:r>
          </w:p>
        </w:tc>
      </w:tr>
      <w:tr w:rsidR="00350E5F" w14:paraId="6877F1B2" w14:textId="77777777">
        <w:trPr>
          <w:jc w:val="center"/>
        </w:trPr>
        <w:tc>
          <w:tcPr>
            <w:tcW w:w="2078" w:type="dxa"/>
          </w:tcPr>
          <w:p w14:paraId="42155090" w14:textId="77777777" w:rsidR="00350E5F" w:rsidRDefault="00000000">
            <w:r>
              <w:t>全局</w:t>
            </w:r>
          </w:p>
        </w:tc>
        <w:tc>
          <w:tcPr>
            <w:tcW w:w="2078" w:type="dxa"/>
          </w:tcPr>
          <w:p w14:paraId="46C08CB0" w14:textId="77777777" w:rsidR="00350E5F" w:rsidRDefault="00000000">
            <w:r>
              <w:t>✅ 已完成</w:t>
            </w:r>
          </w:p>
        </w:tc>
        <w:tc>
          <w:tcPr>
            <w:tcW w:w="2078" w:type="dxa"/>
          </w:tcPr>
          <w:p w14:paraId="63E216C0" w14:textId="77777777" w:rsidR="00350E5F" w:rsidRDefault="00000000">
            <w:r>
              <w:rPr>
                <w:rStyle w:val="CodeChar"/>
              </w:rPr>
              <w:t>专业建设评价体系_宪法.md</w:t>
            </w:r>
          </w:p>
        </w:tc>
        <w:tc>
          <w:tcPr>
            <w:tcW w:w="2078" w:type="dxa"/>
          </w:tcPr>
          <w:p w14:paraId="738FA348" w14:textId="77777777" w:rsidR="00350E5F" w:rsidRDefault="00000000">
            <w:r>
              <w:rPr>
                <w:rStyle w:val="CodeChar"/>
              </w:rPr>
              <w:t>专业建设评价体系_设计决策备忘录.md</w:t>
            </w:r>
            <w:r>
              <w:t xml:space="preserve"> + </w:t>
            </w:r>
            <w:r>
              <w:rPr>
                <w:rStyle w:val="CodeChar"/>
              </w:rPr>
              <w:t>专业建设评价体系_开发端总纲.md</w:t>
            </w:r>
          </w:p>
        </w:tc>
      </w:tr>
      <w:tr w:rsidR="00350E5F" w14:paraId="6FC1D677" w14:textId="77777777">
        <w:trPr>
          <w:jc w:val="center"/>
        </w:trPr>
        <w:tc>
          <w:tcPr>
            <w:tcW w:w="2078" w:type="dxa"/>
          </w:tcPr>
          <w:p w14:paraId="5C803345" w14:textId="77777777" w:rsidR="00350E5F" w:rsidRDefault="00000000">
            <w:r>
              <w:t>第一步：指标依赖关系图与三级达标标准</w:t>
            </w:r>
          </w:p>
        </w:tc>
        <w:tc>
          <w:tcPr>
            <w:tcW w:w="2078" w:type="dxa"/>
          </w:tcPr>
          <w:p w14:paraId="3D3BD6B4" w14:textId="77777777" w:rsidR="00350E5F" w:rsidRDefault="00000000">
            <w:r>
              <w:t>✅ 已完成</w:t>
            </w:r>
          </w:p>
        </w:tc>
        <w:tc>
          <w:tcPr>
            <w:tcW w:w="2078" w:type="dxa"/>
          </w:tcPr>
          <w:p w14:paraId="3BA87BCD" w14:textId="77777777" w:rsidR="00350E5F" w:rsidRDefault="00000000">
            <w:r>
              <w:rPr>
                <w:rStyle w:val="CodeChar"/>
              </w:rPr>
              <w:t>第一步_指标依赖关系图与三级达标标准.md</w:t>
            </w:r>
          </w:p>
        </w:tc>
        <w:tc>
          <w:tcPr>
            <w:tcW w:w="2078" w:type="dxa"/>
          </w:tcPr>
          <w:p w14:paraId="49A23B18" w14:textId="77777777" w:rsidR="00350E5F" w:rsidRDefault="00000000">
            <w:r>
              <w:rPr>
                <w:rStyle w:val="CodeChar"/>
              </w:rPr>
              <w:t>第一步_内部研讨文件_AI能力矩阵.md</w:t>
            </w:r>
          </w:p>
        </w:tc>
      </w:tr>
      <w:tr w:rsidR="00350E5F" w14:paraId="6D712688" w14:textId="77777777">
        <w:trPr>
          <w:jc w:val="center"/>
        </w:trPr>
        <w:tc>
          <w:tcPr>
            <w:tcW w:w="2078" w:type="dxa"/>
          </w:tcPr>
          <w:p w14:paraId="7A4D8FC2" w14:textId="77777777" w:rsidR="00350E5F" w:rsidRDefault="00000000">
            <w:r>
              <w:t>第二步：样板诊断报告</w:t>
            </w:r>
          </w:p>
        </w:tc>
        <w:tc>
          <w:tcPr>
            <w:tcW w:w="2078" w:type="dxa"/>
          </w:tcPr>
          <w:p w14:paraId="0C91017D" w14:textId="77777777" w:rsidR="00350E5F" w:rsidRDefault="00000000">
            <w:r>
              <w:t>✅ 已完成</w:t>
            </w:r>
          </w:p>
        </w:tc>
        <w:tc>
          <w:tcPr>
            <w:tcW w:w="2078" w:type="dxa"/>
          </w:tcPr>
          <w:p w14:paraId="31F2BD33" w14:textId="77777777" w:rsidR="00350E5F" w:rsidRDefault="00000000">
            <w:r>
              <w:rPr>
                <w:rStyle w:val="CodeChar"/>
              </w:rPr>
              <w:t>第二步_样板诊断报告.md</w:t>
            </w:r>
          </w:p>
        </w:tc>
        <w:tc>
          <w:tcPr>
            <w:tcW w:w="2078" w:type="dxa"/>
          </w:tcPr>
          <w:p w14:paraId="48512E7C" w14:textId="77777777" w:rsidR="00350E5F" w:rsidRDefault="00000000">
            <w:r>
              <w:rPr>
                <w:rStyle w:val="CodeChar"/>
              </w:rPr>
              <w:t>第二步_内部研讨文件_样板报告设计.md</w:t>
            </w:r>
          </w:p>
        </w:tc>
      </w:tr>
      <w:tr w:rsidR="00350E5F" w14:paraId="34458F1A" w14:textId="77777777">
        <w:trPr>
          <w:jc w:val="center"/>
        </w:trPr>
        <w:tc>
          <w:tcPr>
            <w:tcW w:w="2078" w:type="dxa"/>
          </w:tcPr>
          <w:p w14:paraId="28E0274B" w14:textId="77777777" w:rsidR="00350E5F" w:rsidRDefault="00000000">
            <w:r>
              <w:t>第三步：模板使用指南与技术规格</w:t>
            </w:r>
          </w:p>
        </w:tc>
        <w:tc>
          <w:tcPr>
            <w:tcW w:w="2078" w:type="dxa"/>
          </w:tcPr>
          <w:p w14:paraId="3A5033B3" w14:textId="77777777" w:rsidR="00350E5F" w:rsidRDefault="00000000">
            <w:r>
              <w:t>✅ 已完成</w:t>
            </w:r>
          </w:p>
        </w:tc>
        <w:tc>
          <w:tcPr>
            <w:tcW w:w="2078" w:type="dxa"/>
          </w:tcPr>
          <w:p w14:paraId="31DC307F" w14:textId="77777777" w:rsidR="00350E5F" w:rsidRDefault="00000000">
            <w:r>
              <w:rPr>
                <w:rStyle w:val="CodeChar"/>
              </w:rPr>
              <w:t>第三步_模板使用指南.md</w:t>
            </w:r>
          </w:p>
        </w:tc>
        <w:tc>
          <w:tcPr>
            <w:tcW w:w="2078" w:type="dxa"/>
          </w:tcPr>
          <w:p w14:paraId="673D4323" w14:textId="77777777" w:rsidR="00350E5F" w:rsidRDefault="00000000">
            <w:r>
              <w:rPr>
                <w:rStyle w:val="CodeChar"/>
              </w:rPr>
              <w:t>第三步_内部研讨文件_模板技术规</w:t>
            </w:r>
            <w:r>
              <w:rPr>
                <w:rStyle w:val="CodeChar"/>
              </w:rPr>
              <w:lastRenderedPageBreak/>
              <w:t>格.md</w:t>
            </w:r>
          </w:p>
        </w:tc>
      </w:tr>
      <w:tr w:rsidR="00350E5F" w14:paraId="0CD03EBC" w14:textId="77777777">
        <w:trPr>
          <w:jc w:val="center"/>
        </w:trPr>
        <w:tc>
          <w:tcPr>
            <w:tcW w:w="2078" w:type="dxa"/>
          </w:tcPr>
          <w:p w14:paraId="6B8F95CF" w14:textId="77777777" w:rsidR="00350E5F" w:rsidRDefault="00000000">
            <w:r>
              <w:lastRenderedPageBreak/>
              <w:t>第四步：数据就绪度自评工具</w:t>
            </w:r>
          </w:p>
        </w:tc>
        <w:tc>
          <w:tcPr>
            <w:tcW w:w="2078" w:type="dxa"/>
          </w:tcPr>
          <w:p w14:paraId="7E731D55" w14:textId="77777777" w:rsidR="00350E5F" w:rsidRDefault="00000000">
            <w:r>
              <w:t>✅ 已完成</w:t>
            </w:r>
          </w:p>
        </w:tc>
        <w:tc>
          <w:tcPr>
            <w:tcW w:w="2078" w:type="dxa"/>
          </w:tcPr>
          <w:p w14:paraId="21393EE4" w14:textId="77777777" w:rsidR="00350E5F" w:rsidRDefault="00000000">
            <w:r>
              <w:rPr>
                <w:rStyle w:val="CodeChar"/>
              </w:rPr>
              <w:t>第四步_数据就绪度自评工具.md</w:t>
            </w:r>
          </w:p>
        </w:tc>
        <w:tc>
          <w:tcPr>
            <w:tcW w:w="2078" w:type="dxa"/>
          </w:tcPr>
          <w:p w14:paraId="2C2E71CB" w14:textId="77777777" w:rsidR="00350E5F" w:rsidRDefault="00000000">
            <w:r>
              <w:rPr>
                <w:rStyle w:val="CodeChar"/>
              </w:rPr>
              <w:t>第四步_内部研讨文件_自评工具设计.md</w:t>
            </w:r>
          </w:p>
        </w:tc>
      </w:tr>
      <w:tr w:rsidR="00350E5F" w14:paraId="7CF74FA9" w14:textId="77777777">
        <w:trPr>
          <w:jc w:val="center"/>
        </w:trPr>
        <w:tc>
          <w:tcPr>
            <w:tcW w:w="2078" w:type="dxa"/>
          </w:tcPr>
          <w:p w14:paraId="2C035870" w14:textId="77777777" w:rsidR="00350E5F" w:rsidRDefault="00000000">
            <w:r>
              <w:t>第五步：实施路线图</w:t>
            </w:r>
          </w:p>
        </w:tc>
        <w:tc>
          <w:tcPr>
            <w:tcW w:w="2078" w:type="dxa"/>
          </w:tcPr>
          <w:p w14:paraId="176485A0" w14:textId="77777777" w:rsidR="00350E5F" w:rsidRDefault="00000000">
            <w:r>
              <w:t>✅ 已完成</w:t>
            </w:r>
          </w:p>
        </w:tc>
        <w:tc>
          <w:tcPr>
            <w:tcW w:w="2078" w:type="dxa"/>
          </w:tcPr>
          <w:p w14:paraId="066702CD" w14:textId="77777777" w:rsidR="00350E5F" w:rsidRDefault="00000000">
            <w:r>
              <w:rPr>
                <w:rStyle w:val="CodeChar"/>
              </w:rPr>
              <w:t>第五步_实施路线图.md</w:t>
            </w:r>
          </w:p>
        </w:tc>
        <w:tc>
          <w:tcPr>
            <w:tcW w:w="2078" w:type="dxa"/>
          </w:tcPr>
          <w:p w14:paraId="38E32460" w14:textId="77777777" w:rsidR="00350E5F" w:rsidRDefault="00000000">
            <w:r>
              <w:rPr>
                <w:rStyle w:val="CodeChar"/>
              </w:rPr>
              <w:t>第五步_内部研讨文件_路线图设计.md</w:t>
            </w:r>
          </w:p>
        </w:tc>
      </w:tr>
    </w:tbl>
    <w:p w14:paraId="36B80FF7" w14:textId="77777777" w:rsidR="00350E5F" w:rsidRDefault="00350E5F"/>
    <w:p w14:paraId="4E493D16" w14:textId="77777777" w:rsidR="00350E5F" w:rsidRDefault="00000000">
      <w:r>
        <w:rPr>
          <w:b/>
        </w:rPr>
        <w:t>用户端与开发端的对应关系：</w:t>
      </w:r>
      <w:r>
        <w:t xml:space="preserve"> 每一步用户端文件明确"做什么、为什么、给用户什么"，对应的开发端文件明确"怎么实现、遵循什么原则、怎么验证"。两端互为镜像。详见《设计决策备忘录》中的用户端-开发端对照表。</w:t>
      </w:r>
    </w:p>
    <w:p w14:paraId="6AB96455" w14:textId="77777777" w:rsidR="00350E5F" w:rsidRDefault="00350E5F"/>
    <w:p w14:paraId="654B0DEF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0B6269BC" w14:textId="77777777" w:rsidR="00350E5F" w:rsidRDefault="00350E5F"/>
    <w:p w14:paraId="597F17F4" w14:textId="77777777" w:rsidR="00350E5F" w:rsidRDefault="00000000">
      <w:pPr>
        <w:pStyle w:val="21"/>
      </w:pPr>
      <w:r>
        <w:t>六、认知分层与诊断模型（开发端）</w:t>
      </w:r>
    </w:p>
    <w:p w14:paraId="7BC6D07E" w14:textId="77777777" w:rsidR="00350E5F" w:rsidRDefault="00350E5F"/>
    <w:p w14:paraId="15395E59" w14:textId="77777777" w:rsidR="00350E5F" w:rsidRDefault="00000000">
      <w:r>
        <w:t>本系统有一套五层认知分层模型（设计层→原理层→逻辑层→指标层→执行层），用于开发团队定位问题出在哪一层。这属于产品内部的分析框架，使用者无需了解。</w:t>
      </w:r>
    </w:p>
    <w:p w14:paraId="54E53773" w14:textId="77777777" w:rsidR="00350E5F" w:rsidRDefault="00350E5F"/>
    <w:p w14:paraId="788D1CAD" w14:textId="77777777" w:rsidR="00350E5F" w:rsidRDefault="00000000">
      <w:r>
        <w:t>详见开发端文件：《设计决策备忘录》§六。</w:t>
      </w:r>
    </w:p>
    <w:p w14:paraId="58921A3F" w14:textId="77777777" w:rsidR="00350E5F" w:rsidRDefault="00350E5F"/>
    <w:p w14:paraId="7805D766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13254F35" w14:textId="77777777" w:rsidR="00350E5F" w:rsidRDefault="00350E5F"/>
    <w:p w14:paraId="195C4E24" w14:textId="77777777" w:rsidR="00350E5F" w:rsidRDefault="00000000">
      <w:pPr>
        <w:pStyle w:val="21"/>
      </w:pPr>
      <w:r>
        <w:t>附件清单</w:t>
      </w:r>
    </w:p>
    <w:p w14:paraId="052E832A" w14:textId="77777777" w:rsidR="00350E5F" w:rsidRDefault="00350E5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6"/>
        <w:gridCol w:w="2075"/>
      </w:tblGrid>
      <w:tr w:rsidR="00350E5F" w14:paraId="3AE675BD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46A8BB1" w14:textId="77777777" w:rsidR="00350E5F" w:rsidRDefault="00000000">
            <w:r>
              <w:rPr>
                <w:b/>
              </w:rPr>
              <w:t>附件</w:t>
            </w:r>
          </w:p>
        </w:tc>
        <w:tc>
          <w:tcPr>
            <w:tcW w:w="2078" w:type="dxa"/>
            <w:shd w:val="clear" w:color="auto" w:fill="F2F2F2"/>
          </w:tcPr>
          <w:p w14:paraId="667DF04C" w14:textId="77777777" w:rsidR="00350E5F" w:rsidRDefault="00000000">
            <w:r>
              <w:rPr>
                <w:b/>
              </w:rPr>
              <w:t>内容</w:t>
            </w:r>
          </w:p>
        </w:tc>
        <w:tc>
          <w:tcPr>
            <w:tcW w:w="2078" w:type="dxa"/>
            <w:shd w:val="clear" w:color="auto" w:fill="F2F2F2"/>
          </w:tcPr>
          <w:p w14:paraId="08787C23" w14:textId="77777777" w:rsidR="00350E5F" w:rsidRDefault="00000000">
            <w:r>
              <w:rPr>
                <w:b/>
              </w:rPr>
              <w:t>对应步骤</w:t>
            </w:r>
          </w:p>
        </w:tc>
        <w:tc>
          <w:tcPr>
            <w:tcW w:w="2078" w:type="dxa"/>
            <w:shd w:val="clear" w:color="auto" w:fill="F2F2F2"/>
          </w:tcPr>
          <w:p w14:paraId="113F0D1B" w14:textId="77777777" w:rsidR="00350E5F" w:rsidRDefault="00000000">
            <w:r>
              <w:rPr>
                <w:b/>
              </w:rPr>
              <w:t>面向</w:t>
            </w:r>
          </w:p>
        </w:tc>
      </w:tr>
      <w:tr w:rsidR="00350E5F" w14:paraId="521809C4" w14:textId="77777777">
        <w:trPr>
          <w:jc w:val="center"/>
        </w:trPr>
        <w:tc>
          <w:tcPr>
            <w:tcW w:w="2078" w:type="dxa"/>
          </w:tcPr>
          <w:p w14:paraId="363F9E97" w14:textId="77777777" w:rsidR="00350E5F" w:rsidRDefault="00000000">
            <w:r>
              <w:t>附件A：路径选择备忘录</w:t>
            </w:r>
          </w:p>
        </w:tc>
        <w:tc>
          <w:tcPr>
            <w:tcW w:w="2078" w:type="dxa"/>
          </w:tcPr>
          <w:p w14:paraId="41B3D2E8" w14:textId="77777777" w:rsidR="00350E5F" w:rsidRDefault="00000000">
            <w:r>
              <w:t>三条路径的详细推导过程</w:t>
            </w:r>
          </w:p>
        </w:tc>
        <w:tc>
          <w:tcPr>
            <w:tcW w:w="2078" w:type="dxa"/>
          </w:tcPr>
          <w:p w14:paraId="2AAEF622" w14:textId="77777777" w:rsidR="00350E5F" w:rsidRDefault="00000000">
            <w:r>
              <w:t>宪法§一</w:t>
            </w:r>
          </w:p>
        </w:tc>
        <w:tc>
          <w:tcPr>
            <w:tcW w:w="2078" w:type="dxa"/>
          </w:tcPr>
          <w:p w14:paraId="152546C1" w14:textId="77777777" w:rsidR="00350E5F" w:rsidRDefault="00000000">
            <w:r>
              <w:t>项目组内部</w:t>
            </w:r>
          </w:p>
        </w:tc>
      </w:tr>
      <w:tr w:rsidR="00350E5F" w14:paraId="0B6AED5B" w14:textId="77777777">
        <w:trPr>
          <w:jc w:val="center"/>
        </w:trPr>
        <w:tc>
          <w:tcPr>
            <w:tcW w:w="2078" w:type="dxa"/>
          </w:tcPr>
          <w:p w14:paraId="7F3B921F" w14:textId="77777777" w:rsidR="00350E5F" w:rsidRDefault="00000000">
            <w:r>
              <w:t>附件B：新旧模板编号对照表</w:t>
            </w:r>
          </w:p>
        </w:tc>
        <w:tc>
          <w:tcPr>
            <w:tcW w:w="2078" w:type="dxa"/>
          </w:tcPr>
          <w:p w14:paraId="2B619B03" w14:textId="77777777" w:rsidR="00350E5F" w:rsidRDefault="00000000">
            <w:r>
              <w:t>22→19个模板的合并/移除记录</w:t>
            </w:r>
          </w:p>
        </w:tc>
        <w:tc>
          <w:tcPr>
            <w:tcW w:w="2078" w:type="dxa"/>
          </w:tcPr>
          <w:p w14:paraId="5A847D5B" w14:textId="77777777" w:rsidR="00350E5F" w:rsidRDefault="00000000">
            <w:r>
              <w:t>宪法§2.5</w:t>
            </w:r>
          </w:p>
        </w:tc>
        <w:tc>
          <w:tcPr>
            <w:tcW w:w="2078" w:type="dxa"/>
          </w:tcPr>
          <w:p w14:paraId="27C9FFE6" w14:textId="77777777" w:rsidR="00350E5F" w:rsidRDefault="00000000">
            <w:r>
              <w:t>项目组内部</w:t>
            </w:r>
          </w:p>
        </w:tc>
      </w:tr>
      <w:tr w:rsidR="00350E5F" w14:paraId="26F3D14E" w14:textId="77777777">
        <w:trPr>
          <w:jc w:val="center"/>
        </w:trPr>
        <w:tc>
          <w:tcPr>
            <w:tcW w:w="2078" w:type="dxa"/>
          </w:tcPr>
          <w:p w14:paraId="20206486" w14:textId="77777777" w:rsidR="00350E5F" w:rsidRDefault="00000000">
            <w:r>
              <w:t>附件C：设计决策备忘录</w:t>
            </w:r>
          </w:p>
        </w:tc>
        <w:tc>
          <w:tcPr>
            <w:tcW w:w="2078" w:type="dxa"/>
          </w:tcPr>
          <w:p w14:paraId="15BD1F75" w14:textId="77777777" w:rsidR="00350E5F" w:rsidRDefault="00000000">
            <w:r>
              <w:t>设计原则演进、审视报告摘要、关键决策记录、五层认知架构、系统自身</w:t>
            </w:r>
            <w:r>
              <w:lastRenderedPageBreak/>
              <w:t>设计约束（可测量性/可操作性/分层适配/动态适应性/闭环驱动）</w:t>
            </w:r>
          </w:p>
        </w:tc>
        <w:tc>
          <w:tcPr>
            <w:tcW w:w="2078" w:type="dxa"/>
          </w:tcPr>
          <w:p w14:paraId="136C7684" w14:textId="77777777" w:rsidR="00350E5F" w:rsidRDefault="00000000">
            <w:r>
              <w:lastRenderedPageBreak/>
              <w:t>宪法全文</w:t>
            </w:r>
          </w:p>
        </w:tc>
        <w:tc>
          <w:tcPr>
            <w:tcW w:w="2078" w:type="dxa"/>
          </w:tcPr>
          <w:p w14:paraId="430B6378" w14:textId="77777777" w:rsidR="00350E5F" w:rsidRDefault="00000000">
            <w:r>
              <w:t>项目组内部</w:t>
            </w:r>
          </w:p>
        </w:tc>
      </w:tr>
      <w:tr w:rsidR="00350E5F" w14:paraId="58278C77" w14:textId="77777777">
        <w:trPr>
          <w:jc w:val="center"/>
        </w:trPr>
        <w:tc>
          <w:tcPr>
            <w:tcW w:w="2078" w:type="dxa"/>
          </w:tcPr>
          <w:p w14:paraId="72B16796" w14:textId="77777777" w:rsidR="00350E5F" w:rsidRDefault="00000000">
            <w:r>
              <w:t>附件C2：开发端总纲</w:t>
            </w:r>
          </w:p>
        </w:tc>
        <w:tc>
          <w:tcPr>
            <w:tcW w:w="2078" w:type="dxa"/>
          </w:tcPr>
          <w:p w14:paraId="1ADFE5EC" w14:textId="77777777" w:rsidR="00350E5F" w:rsidRDefault="00000000">
            <w:r>
              <w:t>全局技术视角：指标解析路径、数据管道、模板处理流程、诊断引擎逻辑、质量校验框架、开发分工</w:t>
            </w:r>
          </w:p>
        </w:tc>
        <w:tc>
          <w:tcPr>
            <w:tcW w:w="2078" w:type="dxa"/>
          </w:tcPr>
          <w:p w14:paraId="1A844F1A" w14:textId="77777777" w:rsidR="00350E5F" w:rsidRDefault="00000000">
            <w:r>
              <w:t>全局</w:t>
            </w:r>
          </w:p>
        </w:tc>
        <w:tc>
          <w:tcPr>
            <w:tcW w:w="2078" w:type="dxa"/>
          </w:tcPr>
          <w:p w14:paraId="60DB4D0B" w14:textId="77777777" w:rsidR="00350E5F" w:rsidRDefault="00000000">
            <w:r>
              <w:t>项目组内部</w:t>
            </w:r>
          </w:p>
        </w:tc>
      </w:tr>
      <w:tr w:rsidR="00350E5F" w14:paraId="08E85BC8" w14:textId="77777777">
        <w:trPr>
          <w:jc w:val="center"/>
        </w:trPr>
        <w:tc>
          <w:tcPr>
            <w:tcW w:w="2078" w:type="dxa"/>
          </w:tcPr>
          <w:p w14:paraId="00449989" w14:textId="77777777" w:rsidR="00350E5F" w:rsidRDefault="00000000">
            <w:r>
              <w:t>附件D：审视报告</w:t>
            </w:r>
          </w:p>
        </w:tc>
        <w:tc>
          <w:tcPr>
            <w:tcW w:w="2078" w:type="dxa"/>
          </w:tcPr>
          <w:p w14:paraId="62C2CA40" w14:textId="77777777" w:rsidR="00350E5F" w:rsidRDefault="00000000">
            <w:r>
              <w:t>宪法文件与第一步文档的全面反思</w:t>
            </w:r>
          </w:p>
        </w:tc>
        <w:tc>
          <w:tcPr>
            <w:tcW w:w="2078" w:type="dxa"/>
          </w:tcPr>
          <w:p w14:paraId="65D5DCE7" w14:textId="77777777" w:rsidR="00350E5F" w:rsidRDefault="00000000">
            <w:r>
              <w:t>宪法+第一步</w:t>
            </w:r>
          </w:p>
        </w:tc>
        <w:tc>
          <w:tcPr>
            <w:tcW w:w="2078" w:type="dxa"/>
          </w:tcPr>
          <w:p w14:paraId="58888878" w14:textId="77777777" w:rsidR="00350E5F" w:rsidRDefault="00000000">
            <w:r>
              <w:t>项目组内部</w:t>
            </w:r>
          </w:p>
        </w:tc>
      </w:tr>
      <w:tr w:rsidR="00350E5F" w14:paraId="23B431E1" w14:textId="77777777">
        <w:trPr>
          <w:jc w:val="center"/>
        </w:trPr>
        <w:tc>
          <w:tcPr>
            <w:tcW w:w="2078" w:type="dxa"/>
          </w:tcPr>
          <w:p w14:paraId="5515C89E" w14:textId="77777777" w:rsidR="00350E5F" w:rsidRDefault="00000000">
            <w:r>
              <w:t>附件E：AI能力矩阵与核心引擎</w:t>
            </w:r>
          </w:p>
        </w:tc>
        <w:tc>
          <w:tcPr>
            <w:tcW w:w="2078" w:type="dxa"/>
          </w:tcPr>
          <w:p w14:paraId="3FBE41BF" w14:textId="77777777" w:rsidR="00350E5F" w:rsidRDefault="00000000">
            <w:r>
              <w:t>L1-L4能力等级定义、17项指标AI能力矩阵、三个核心引擎</w:t>
            </w:r>
          </w:p>
        </w:tc>
        <w:tc>
          <w:tcPr>
            <w:tcW w:w="2078" w:type="dxa"/>
          </w:tcPr>
          <w:p w14:paraId="00ED08E5" w14:textId="77777777" w:rsidR="00350E5F" w:rsidRDefault="00000000">
            <w:r>
              <w:t>第一步</w:t>
            </w:r>
          </w:p>
        </w:tc>
        <w:tc>
          <w:tcPr>
            <w:tcW w:w="2078" w:type="dxa"/>
          </w:tcPr>
          <w:p w14:paraId="207AD7C4" w14:textId="77777777" w:rsidR="00350E5F" w:rsidRDefault="00000000">
            <w:r>
              <w:t>项目组内部</w:t>
            </w:r>
          </w:p>
        </w:tc>
      </w:tr>
      <w:tr w:rsidR="00350E5F" w14:paraId="7DF2C1C0" w14:textId="77777777">
        <w:trPr>
          <w:jc w:val="center"/>
        </w:trPr>
        <w:tc>
          <w:tcPr>
            <w:tcW w:w="2078" w:type="dxa"/>
          </w:tcPr>
          <w:p w14:paraId="52EA4224" w14:textId="77777777" w:rsidR="00350E5F" w:rsidRDefault="00000000">
            <w:r>
              <w:t>附件F：模板技术规格</w:t>
            </w:r>
          </w:p>
        </w:tc>
        <w:tc>
          <w:tcPr>
            <w:tcW w:w="2078" w:type="dxa"/>
          </w:tcPr>
          <w:p w14:paraId="7FF84683" w14:textId="77777777" w:rsidR="00350E5F" w:rsidRDefault="00000000">
            <w:r>
              <w:t>19个模板完整字段规格+校验规则+数据源对接方案</w:t>
            </w:r>
          </w:p>
        </w:tc>
        <w:tc>
          <w:tcPr>
            <w:tcW w:w="2078" w:type="dxa"/>
          </w:tcPr>
          <w:p w14:paraId="72B6199B" w14:textId="77777777" w:rsidR="00350E5F" w:rsidRDefault="00000000">
            <w:r>
              <w:t>第三步</w:t>
            </w:r>
          </w:p>
        </w:tc>
        <w:tc>
          <w:tcPr>
            <w:tcW w:w="2078" w:type="dxa"/>
          </w:tcPr>
          <w:p w14:paraId="4F013FA0" w14:textId="77777777" w:rsidR="00350E5F" w:rsidRDefault="00000000">
            <w:r>
              <w:t>项目组内部</w:t>
            </w:r>
          </w:p>
        </w:tc>
      </w:tr>
    </w:tbl>
    <w:p w14:paraId="64FFE0C7" w14:textId="77777777" w:rsidR="00350E5F" w:rsidRDefault="00350E5F"/>
    <w:p w14:paraId="475F2036" w14:textId="77777777" w:rsidR="00350E5F" w:rsidRDefault="00350E5F">
      <w:pPr>
        <w:pStyle w:val="HorizontalRule"/>
        <w:pBdr>
          <w:top w:val="single" w:sz="8" w:space="0" w:color="CCCCCC"/>
        </w:pBdr>
      </w:pPr>
    </w:p>
    <w:p w14:paraId="2763A35E" w14:textId="77777777" w:rsidR="00350E5F" w:rsidRDefault="00350E5F"/>
    <w:p w14:paraId="347F0845" w14:textId="77777777" w:rsidR="00350E5F" w:rsidRDefault="00000000">
      <w:r>
        <w:rPr>
          <w:i/>
        </w:rPr>
        <w:t>最后更新：2026-08-22</w:t>
      </w:r>
    </w:p>
    <w:p w14:paraId="086CFE9C" w14:textId="77777777" w:rsidR="00350E5F" w:rsidRDefault="00350E5F"/>
    <w:p w14:paraId="58705B58" w14:textId="77777777" w:rsidR="00350E5F" w:rsidRDefault="00350E5F">
      <w:pPr>
        <w:pStyle w:val="HorizontalRule"/>
        <w:pBdr>
          <w:top w:val="single" w:sz="8" w:space="0" w:color="CCCCCC"/>
        </w:pBdr>
      </w:pPr>
    </w:p>
    <w:sectPr w:rsidR="00350E5F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C6D4D4" w14:textId="77777777" w:rsidR="00C91379" w:rsidRDefault="00C91379">
      <w:pPr>
        <w:spacing w:line="240" w:lineRule="auto"/>
      </w:pPr>
      <w:r>
        <w:separator/>
      </w:r>
    </w:p>
  </w:endnote>
  <w:endnote w:type="continuationSeparator" w:id="0">
    <w:p w14:paraId="13612C4F" w14:textId="77777777" w:rsidR="00C91379" w:rsidRDefault="00C91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E4746F" w14:textId="77777777" w:rsidR="00C91379" w:rsidRDefault="00C91379">
      <w:pPr>
        <w:spacing w:after="0"/>
      </w:pPr>
      <w:r>
        <w:separator/>
      </w:r>
    </w:p>
  </w:footnote>
  <w:footnote w:type="continuationSeparator" w:id="0">
    <w:p w14:paraId="335A74CD" w14:textId="77777777" w:rsidR="00C91379" w:rsidRDefault="00C913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45334258">
    <w:abstractNumId w:val="1"/>
  </w:num>
  <w:num w:numId="2" w16cid:durableId="1756168509">
    <w:abstractNumId w:val="4"/>
  </w:num>
  <w:num w:numId="3" w16cid:durableId="470252537">
    <w:abstractNumId w:val="5"/>
  </w:num>
  <w:num w:numId="4" w16cid:durableId="1440879154">
    <w:abstractNumId w:val="2"/>
  </w:num>
  <w:num w:numId="5" w16cid:durableId="893274373">
    <w:abstractNumId w:val="0"/>
  </w:num>
  <w:num w:numId="6" w16cid:durableId="20448598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E5F"/>
    <w:rsid w:val="004B4537"/>
    <w:rsid w:val="00AA1D8D"/>
    <w:rsid w:val="00B47730"/>
    <w:rsid w:val="00C91379"/>
    <w:rsid w:val="00CB0664"/>
    <w:rsid w:val="00F31E32"/>
    <w:rsid w:val="00FC693F"/>
    <w:rsid w:val="7FFD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4B859E7"/>
  <w14:defaultImageDpi w14:val="300"/>
  <w15:docId w15:val="{0E2D3E21-C770-114C-82BF-CB940E1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ListNumber">
    <w:name w:val="ListNumber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1395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MarkdownToDocx Converter</dc:creator>
  <dc:description>Converted from Markdown to DOCX</dc:description>
  <cp:lastModifiedBy>HA6593</cp:lastModifiedBy>
  <cp:revision>2</cp:revision>
  <dcterms:created xsi:type="dcterms:W3CDTF">2026-08-25T01:49:00Z</dcterms:created>
  <dcterms:modified xsi:type="dcterms:W3CDTF">2026-08-25T01:49:00Z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AAA013FBEFF118A65716896AD7EBBAB4_42</vt:lpwstr>
  </property>
</Properties>
</file>