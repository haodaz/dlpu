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C2FEF">
      <w:pPr>
        <w:pStyle w:val="3"/>
      </w:pPr>
      <w:r>
        <w:t>第三步：模板数据管道规格书</w:t>
      </w:r>
    </w:p>
    <w:p w14:paraId="2A95127B"/>
    <w:p w14:paraId="1808B60D">
      <w:pPr>
        <w:pStyle w:val="169"/>
        <w:pBdr>
          <w:top w:val="single" w:color="CCCCCC" w:sz="8" w:space="0"/>
        </w:pBdr>
        <w:spacing w:after="240"/>
      </w:pPr>
    </w:p>
    <w:p w14:paraId="1467B4B3"/>
    <w:p w14:paraId="0C261927">
      <w:pPr>
        <w:pStyle w:val="4"/>
      </w:pPr>
      <w:r>
        <w:t>一、文档说明</w:t>
      </w:r>
    </w:p>
    <w:p w14:paraId="71BDC400"/>
    <w:p w14:paraId="657C8155">
      <w:pPr>
        <w:pStyle w:val="5"/>
      </w:pPr>
      <w:r>
        <w:t>1.1 目的</w:t>
      </w:r>
    </w:p>
    <w:p w14:paraId="09A91E7E"/>
    <w:p w14:paraId="44374342">
      <w:r>
        <w:t>本文档为专业建设质量诊断系统的</w:t>
      </w:r>
      <w:r>
        <w:rPr>
          <w:b/>
        </w:rPr>
        <w:t>全部19个评价模板</w:t>
      </w:r>
      <w:r>
        <w:t>定义数据接入规格，是开发团队进行数据库设计、接口开发、校验引擎实现的直接依据。</w:t>
      </w:r>
    </w:p>
    <w:p w14:paraId="0A1C50EB"/>
    <w:p w14:paraId="765C2BE7">
      <w:r>
        <w:t>本文档解决四个核心问题：</w:t>
      </w:r>
    </w:p>
    <w:p w14:paraId="55D1B1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每个模板需要什么数据</w:t>
      </w:r>
      <w:r>
        <w:t>——字段清单、数据类型、格式约束</w:t>
      </w:r>
    </w:p>
    <w:p w14:paraId="4B5C5C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数据从哪来</w:t>
      </w:r>
      <w:r>
        <w:t>——教师手填 / 系统自动采集 / 外部数据源对接</w:t>
      </w:r>
    </w:p>
    <w:p w14:paraId="0C658E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怎么校验</w:t>
      </w:r>
      <w:r>
        <w:t>——格式校验 + 内容合理性校验 + 跨模板交叉验证</w:t>
      </w:r>
    </w:p>
    <w:p w14:paraId="39F888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缺了会怎样</w:t>
      </w:r>
      <w:r>
        <w:t>——缺失影响链，与三条依赖链对齐</w:t>
      </w:r>
    </w:p>
    <w:p w14:paraId="578934FB"/>
    <w:p w14:paraId="3D305855">
      <w:pPr>
        <w:pStyle w:val="5"/>
      </w:pPr>
      <w:r>
        <w:t>1.1.1 全景导引：19个模板在六段评价链中的分布</w:t>
      </w:r>
    </w:p>
    <w:p w14:paraId="65185E47"/>
    <w:p w14:paraId="32FEE949"/>
    <w:p w14:paraId="6B20C81C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阅读指引：</w:t>
      </w:r>
      <w:r>
        <w:t xml:space="preserve"> 下表展示了全部19个模板在六段评价链上的分布位置、模板类型和优先级。读者可据此快速定位自己关心的模板章节。</w:t>
      </w:r>
    </w:p>
    <w:p w14:paraId="6F361948">
      <w:pPr>
        <w:pStyle w:val="164"/>
        <w:pBdr>
          <w:left w:val="single" w:color="CCCCCC" w:sz="24" w:space="0"/>
        </w:pBdr>
        <w:shd w:val="clear" w:fill="F8F8F8"/>
      </w:pPr>
      <w:r>
        <w:t xml:space="preserve">- </w:t>
      </w:r>
      <w:r>
        <w:rPr>
          <w:b/>
        </w:rPr>
        <w:t>分析撰写型</w:t>
      </w:r>
      <w:r>
        <w:t>（第三章）：教师提供原始事实，AI生成分析内容 → 跳转到 §三</w:t>
      </w:r>
    </w:p>
    <w:p w14:paraId="03F4589D">
      <w:pPr>
        <w:pStyle w:val="164"/>
        <w:pBdr>
          <w:left w:val="single" w:color="CCCCCC" w:sz="24" w:space="0"/>
        </w:pBdr>
        <w:shd w:val="clear" w:fill="F8F8F8"/>
      </w:pPr>
      <w:r>
        <w:t xml:space="preserve">- </w:t>
      </w:r>
      <w:r>
        <w:rPr>
          <w:b/>
        </w:rPr>
        <w:t>结构填写型</w:t>
      </w:r>
      <w:r>
        <w:t>（第四章）：教师按骨架填写结构化字段 → 跳转到 §四</w:t>
      </w:r>
    </w:p>
    <w:p w14:paraId="09D1267D">
      <w:pPr>
        <w:pStyle w:val="164"/>
        <w:pBdr>
          <w:left w:val="single" w:color="CCCCCC" w:sz="24" w:space="0"/>
        </w:pBdr>
        <w:shd w:val="clear" w:fill="F8F8F8"/>
      </w:pPr>
      <w:r>
        <w:t xml:space="preserve">- </w:t>
      </w:r>
      <w:r>
        <w:rPr>
          <w:b/>
        </w:rPr>
        <w:t>数据采集型</w:t>
      </w:r>
      <w:r>
        <w:t>（第五章）：以数值型字段为主，追求采集准确性 → 跳转到 §五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448616C5">
        <w:trPr>
          <w:jc w:val="center"/>
        </w:trPr>
        <w:tc>
          <w:tcPr>
            <w:tcW w:w="1385" w:type="dxa"/>
            <w:shd w:val="clear" w:color="auto" w:fill="F2F2F2"/>
          </w:tcPr>
          <w:p w14:paraId="0463DD51">
            <w:pPr>
              <w:jc w:val="left"/>
            </w:pPr>
            <w:r>
              <w:rPr>
                <w:b/>
              </w:rPr>
              <w:t>链段</w:t>
            </w:r>
          </w:p>
        </w:tc>
        <w:tc>
          <w:tcPr>
            <w:tcW w:w="1385" w:type="dxa"/>
            <w:shd w:val="clear" w:color="auto" w:fill="F2F2F2"/>
          </w:tcPr>
          <w:p w14:paraId="7C1BA662">
            <w:pPr>
              <w:jc w:val="left"/>
            </w:pPr>
            <w:r>
              <w:rPr>
                <w:b/>
              </w:rPr>
              <w:t>模板编号</w:t>
            </w:r>
          </w:p>
        </w:tc>
        <w:tc>
          <w:tcPr>
            <w:tcW w:w="1385" w:type="dxa"/>
            <w:shd w:val="clear" w:color="auto" w:fill="F2F2F2"/>
          </w:tcPr>
          <w:p w14:paraId="3ECBC40C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1385" w:type="dxa"/>
            <w:shd w:val="clear" w:color="auto" w:fill="F2F2F2"/>
          </w:tcPr>
          <w:p w14:paraId="6400DB26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1385" w:type="dxa"/>
            <w:shd w:val="clear" w:color="auto" w:fill="F2F2F2"/>
          </w:tcPr>
          <w:p w14:paraId="386DACAF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1CEE88B0">
            <w:pPr>
              <w:jc w:val="left"/>
            </w:pPr>
            <w:r>
              <w:rPr>
                <w:b/>
              </w:rPr>
              <w:t>章节定位</w:t>
            </w:r>
          </w:p>
        </w:tc>
      </w:tr>
      <w:tr w14:paraId="7A3C6149">
        <w:trPr>
          <w:jc w:val="center"/>
        </w:trPr>
        <w:tc>
          <w:tcPr>
            <w:tcW w:w="1385" w:type="dxa"/>
          </w:tcPr>
          <w:p w14:paraId="34D24E26">
            <w:pPr>
              <w:jc w:val="left"/>
            </w:pPr>
            <w:r>
              <w:rPr>
                <w:b/>
              </w:rPr>
              <w:t>第一段·定位层</w:t>
            </w:r>
          </w:p>
        </w:tc>
        <w:tc>
          <w:tcPr>
            <w:tcW w:w="1385" w:type="dxa"/>
          </w:tcPr>
          <w:p w14:paraId="48E7B205">
            <w:pPr>
              <w:jc w:val="left"/>
            </w:pPr>
            <w:r>
              <w:t>T01</w:t>
            </w:r>
          </w:p>
        </w:tc>
        <w:tc>
          <w:tcPr>
            <w:tcW w:w="1385" w:type="dxa"/>
          </w:tcPr>
          <w:p w14:paraId="33F6A5E5">
            <w:pPr>
              <w:jc w:val="left"/>
            </w:pPr>
            <w:r>
              <w:t>培养目标文本</w:t>
            </w:r>
          </w:p>
        </w:tc>
        <w:tc>
          <w:tcPr>
            <w:tcW w:w="1385" w:type="dxa"/>
          </w:tcPr>
          <w:p w14:paraId="4E66439F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50A8A38B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56C95C74">
            <w:pPr>
              <w:jc w:val="left"/>
            </w:pPr>
            <w:r>
              <w:t>§3.1</w:t>
            </w:r>
          </w:p>
        </w:tc>
      </w:tr>
      <w:tr w14:paraId="70E3F937">
        <w:trPr>
          <w:jc w:val="center"/>
        </w:trPr>
        <w:tc>
          <w:tcPr>
            <w:tcW w:w="1385" w:type="dxa"/>
          </w:tcPr>
          <w:p w14:paraId="0DA3A953">
            <w:pPr>
              <w:jc w:val="left"/>
            </w:pPr>
            <w:r>
              <w:rPr>
                <w:b/>
              </w:rPr>
              <w:t>第二段·结构层</w:t>
            </w:r>
          </w:p>
        </w:tc>
        <w:tc>
          <w:tcPr>
            <w:tcW w:w="1385" w:type="dxa"/>
          </w:tcPr>
          <w:p w14:paraId="59DA3162">
            <w:pPr>
              <w:jc w:val="left"/>
            </w:pPr>
            <w:r>
              <w:t>T02</w:t>
            </w:r>
          </w:p>
        </w:tc>
        <w:tc>
          <w:tcPr>
            <w:tcW w:w="1385" w:type="dxa"/>
          </w:tcPr>
          <w:p w14:paraId="43D5C992">
            <w:pPr>
              <w:jc w:val="left"/>
            </w:pPr>
            <w:r>
              <w:t>毕业要求与课程体系分析</w:t>
            </w:r>
          </w:p>
        </w:tc>
        <w:tc>
          <w:tcPr>
            <w:tcW w:w="1385" w:type="dxa"/>
          </w:tcPr>
          <w:p w14:paraId="71F98D64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4A3DB17D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686562C5">
            <w:pPr>
              <w:jc w:val="left"/>
            </w:pPr>
            <w:r>
              <w:t>§3.2</w:t>
            </w:r>
          </w:p>
        </w:tc>
      </w:tr>
      <w:tr w14:paraId="01941C78">
        <w:trPr>
          <w:jc w:val="center"/>
        </w:trPr>
        <w:tc>
          <w:tcPr>
            <w:tcW w:w="1385" w:type="dxa"/>
          </w:tcPr>
          <w:p w14:paraId="6AA401FA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385" w:type="dxa"/>
          </w:tcPr>
          <w:p w14:paraId="65F40865">
            <w:pPr>
              <w:jc w:val="left"/>
            </w:pPr>
            <w:r>
              <w:t>T03</w:t>
            </w:r>
          </w:p>
        </w:tc>
        <w:tc>
          <w:tcPr>
            <w:tcW w:w="1385" w:type="dxa"/>
          </w:tcPr>
          <w:p w14:paraId="0F4DF5CD">
            <w:pPr>
              <w:jc w:val="left"/>
            </w:pPr>
            <w:r>
              <w:t>产业白皮书</w:t>
            </w:r>
          </w:p>
        </w:tc>
        <w:tc>
          <w:tcPr>
            <w:tcW w:w="1385" w:type="dxa"/>
          </w:tcPr>
          <w:p w14:paraId="42D7F8F4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77CEA4E9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25DCA264">
            <w:pPr>
              <w:jc w:val="left"/>
            </w:pPr>
            <w:r>
              <w:t>§3.3</w:t>
            </w:r>
          </w:p>
        </w:tc>
      </w:tr>
      <w:tr w14:paraId="6BD5EA80">
        <w:trPr>
          <w:jc w:val="center"/>
        </w:trPr>
        <w:tc>
          <w:tcPr>
            <w:tcW w:w="1385" w:type="dxa"/>
          </w:tcPr>
          <w:p w14:paraId="37192615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385" w:type="dxa"/>
          </w:tcPr>
          <w:p w14:paraId="42D05774">
            <w:pPr>
              <w:jc w:val="left"/>
            </w:pPr>
            <w:r>
              <w:t>T04</w:t>
            </w:r>
          </w:p>
        </w:tc>
        <w:tc>
          <w:tcPr>
            <w:tcW w:w="1385" w:type="dxa"/>
          </w:tcPr>
          <w:p w14:paraId="7EF458AC">
            <w:pPr>
              <w:jc w:val="left"/>
            </w:pPr>
            <w:r>
              <w:t>课程-产业链映射矩阵</w:t>
            </w:r>
          </w:p>
        </w:tc>
        <w:tc>
          <w:tcPr>
            <w:tcW w:w="1385" w:type="dxa"/>
          </w:tcPr>
          <w:p w14:paraId="417B3B61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80B5067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37F2C919">
            <w:pPr>
              <w:jc w:val="left"/>
            </w:pPr>
            <w:r>
              <w:t>§3.4</w:t>
            </w:r>
          </w:p>
        </w:tc>
      </w:tr>
      <w:tr w14:paraId="05A2A949">
        <w:trPr>
          <w:jc w:val="center"/>
        </w:trPr>
        <w:tc>
          <w:tcPr>
            <w:tcW w:w="1385" w:type="dxa"/>
          </w:tcPr>
          <w:p w14:paraId="01160E48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385" w:type="dxa"/>
          </w:tcPr>
          <w:p w14:paraId="6B8FEDA0">
            <w:pPr>
              <w:jc w:val="left"/>
            </w:pPr>
            <w:r>
              <w:t>T11</w:t>
            </w:r>
          </w:p>
        </w:tc>
        <w:tc>
          <w:tcPr>
            <w:tcW w:w="1385" w:type="dxa"/>
          </w:tcPr>
          <w:p w14:paraId="58DCACD5">
            <w:pPr>
              <w:jc w:val="left"/>
            </w:pPr>
            <w:r>
              <w:t>课程大纲（增强版）</w:t>
            </w:r>
          </w:p>
        </w:tc>
        <w:tc>
          <w:tcPr>
            <w:tcW w:w="1385" w:type="dxa"/>
          </w:tcPr>
          <w:p w14:paraId="638A40EF">
            <w:pPr>
              <w:jc w:val="left"/>
            </w:pPr>
            <w:r>
              <w:t>结构填写型</w:t>
            </w:r>
          </w:p>
        </w:tc>
        <w:tc>
          <w:tcPr>
            <w:tcW w:w="1385" w:type="dxa"/>
          </w:tcPr>
          <w:p w14:paraId="79571CE4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3E447EC9">
            <w:pPr>
              <w:jc w:val="left"/>
            </w:pPr>
            <w:r>
              <w:t>§4.1</w:t>
            </w:r>
          </w:p>
        </w:tc>
      </w:tr>
      <w:tr w14:paraId="1632DE8C">
        <w:trPr>
          <w:jc w:val="center"/>
        </w:trPr>
        <w:tc>
          <w:tcPr>
            <w:tcW w:w="1385" w:type="dxa"/>
          </w:tcPr>
          <w:p w14:paraId="633B0002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284A9AC5">
            <w:pPr>
              <w:jc w:val="left"/>
            </w:pPr>
            <w:r>
              <w:t>T05</w:t>
            </w:r>
          </w:p>
        </w:tc>
        <w:tc>
          <w:tcPr>
            <w:tcW w:w="1385" w:type="dxa"/>
          </w:tcPr>
          <w:p w14:paraId="2FD8CA2C">
            <w:pPr>
              <w:jc w:val="left"/>
            </w:pPr>
            <w:r>
              <w:t>教案</w:t>
            </w:r>
          </w:p>
        </w:tc>
        <w:tc>
          <w:tcPr>
            <w:tcW w:w="1385" w:type="dxa"/>
          </w:tcPr>
          <w:p w14:paraId="7E721989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76919025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075B5005">
            <w:pPr>
              <w:jc w:val="left"/>
            </w:pPr>
            <w:r>
              <w:t>§3.5</w:t>
            </w:r>
          </w:p>
        </w:tc>
      </w:tr>
      <w:tr w14:paraId="688B7588">
        <w:trPr>
          <w:jc w:val="center"/>
        </w:trPr>
        <w:tc>
          <w:tcPr>
            <w:tcW w:w="1385" w:type="dxa"/>
          </w:tcPr>
          <w:p w14:paraId="1623FCF1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287F3755">
            <w:pPr>
              <w:jc w:val="left"/>
            </w:pPr>
            <w:r>
              <w:t>T06</w:t>
            </w:r>
          </w:p>
        </w:tc>
        <w:tc>
          <w:tcPr>
            <w:tcW w:w="1385" w:type="dxa"/>
          </w:tcPr>
          <w:p w14:paraId="78B9C25D">
            <w:pPr>
              <w:jc w:val="left"/>
            </w:pPr>
            <w:r>
              <w:t>教学转化案例卡</w:t>
            </w:r>
          </w:p>
        </w:tc>
        <w:tc>
          <w:tcPr>
            <w:tcW w:w="1385" w:type="dxa"/>
          </w:tcPr>
          <w:p w14:paraId="7E0BEEEB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90BDB88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A5B7CB6">
            <w:pPr>
              <w:jc w:val="left"/>
            </w:pPr>
            <w:r>
              <w:t>§3.6</w:t>
            </w:r>
          </w:p>
        </w:tc>
      </w:tr>
      <w:tr w14:paraId="33B47E41">
        <w:trPr>
          <w:jc w:val="center"/>
        </w:trPr>
        <w:tc>
          <w:tcPr>
            <w:tcW w:w="1385" w:type="dxa"/>
          </w:tcPr>
          <w:p w14:paraId="6430CB3B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5759E668">
            <w:pPr>
              <w:jc w:val="left"/>
            </w:pPr>
            <w:r>
              <w:t>T07</w:t>
            </w:r>
          </w:p>
        </w:tc>
        <w:tc>
          <w:tcPr>
            <w:tcW w:w="1385" w:type="dxa"/>
          </w:tcPr>
          <w:p w14:paraId="6A9F8275">
            <w:pPr>
              <w:jc w:val="left"/>
            </w:pPr>
            <w:r>
              <w:t>综合验证课程设计说明</w:t>
            </w:r>
          </w:p>
        </w:tc>
        <w:tc>
          <w:tcPr>
            <w:tcW w:w="1385" w:type="dxa"/>
          </w:tcPr>
          <w:p w14:paraId="64ACED3B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011D302B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41879F0">
            <w:pPr>
              <w:jc w:val="left"/>
            </w:pPr>
            <w:r>
              <w:t>§3.7</w:t>
            </w:r>
          </w:p>
        </w:tc>
      </w:tr>
      <w:tr w14:paraId="42E55C6E">
        <w:trPr>
          <w:jc w:val="center"/>
        </w:trPr>
        <w:tc>
          <w:tcPr>
            <w:tcW w:w="1385" w:type="dxa"/>
          </w:tcPr>
          <w:p w14:paraId="412915FE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144FD681">
            <w:pPr>
              <w:jc w:val="left"/>
            </w:pPr>
            <w:r>
              <w:t>T08</w:t>
            </w:r>
          </w:p>
        </w:tc>
        <w:tc>
          <w:tcPr>
            <w:tcW w:w="1385" w:type="dxa"/>
          </w:tcPr>
          <w:p w14:paraId="6F827697">
            <w:pPr>
              <w:jc w:val="left"/>
            </w:pPr>
            <w:r>
              <w:t>考核与达成度分析</w:t>
            </w:r>
          </w:p>
        </w:tc>
        <w:tc>
          <w:tcPr>
            <w:tcW w:w="1385" w:type="dxa"/>
          </w:tcPr>
          <w:p w14:paraId="32CDC343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4733B780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19C82FFA">
            <w:pPr>
              <w:jc w:val="left"/>
            </w:pPr>
            <w:r>
              <w:t>§3.8</w:t>
            </w:r>
          </w:p>
        </w:tc>
      </w:tr>
      <w:tr w14:paraId="0C5EC569">
        <w:trPr>
          <w:jc w:val="center"/>
        </w:trPr>
        <w:tc>
          <w:tcPr>
            <w:tcW w:w="1385" w:type="dxa"/>
          </w:tcPr>
          <w:p w14:paraId="2B2FCB88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637E7375">
            <w:pPr>
              <w:jc w:val="left"/>
            </w:pPr>
            <w:r>
              <w:t>T09</w:t>
            </w:r>
          </w:p>
        </w:tc>
        <w:tc>
          <w:tcPr>
            <w:tcW w:w="1385" w:type="dxa"/>
          </w:tcPr>
          <w:p w14:paraId="4C6E0B64">
            <w:pPr>
              <w:jc w:val="left"/>
            </w:pPr>
            <w:r>
              <w:t>过程性评价记录</w:t>
            </w:r>
          </w:p>
        </w:tc>
        <w:tc>
          <w:tcPr>
            <w:tcW w:w="1385" w:type="dxa"/>
          </w:tcPr>
          <w:p w14:paraId="61DF4937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19F586BA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C85A4F7">
            <w:pPr>
              <w:jc w:val="left"/>
            </w:pPr>
            <w:r>
              <w:t>§3.9</w:t>
            </w:r>
          </w:p>
        </w:tc>
      </w:tr>
      <w:tr w14:paraId="63A1A6C3">
        <w:trPr>
          <w:jc w:val="center"/>
        </w:trPr>
        <w:tc>
          <w:tcPr>
            <w:tcW w:w="1385" w:type="dxa"/>
          </w:tcPr>
          <w:p w14:paraId="0CAF2513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5B29E2BF">
            <w:pPr>
              <w:jc w:val="left"/>
            </w:pPr>
            <w:r>
              <w:t>T10</w:t>
            </w:r>
          </w:p>
        </w:tc>
        <w:tc>
          <w:tcPr>
            <w:tcW w:w="1385" w:type="dxa"/>
          </w:tcPr>
          <w:p w14:paraId="2BA0349A">
            <w:pPr>
              <w:jc w:val="left"/>
            </w:pPr>
            <w:r>
              <w:t>学情分析报告</w:t>
            </w:r>
          </w:p>
        </w:tc>
        <w:tc>
          <w:tcPr>
            <w:tcW w:w="1385" w:type="dxa"/>
          </w:tcPr>
          <w:p w14:paraId="6DBA45CC">
            <w:pPr>
              <w:jc w:val="left"/>
            </w:pPr>
            <w:r>
              <w:t>分析撰写型</w:t>
            </w:r>
          </w:p>
        </w:tc>
        <w:tc>
          <w:tcPr>
            <w:tcW w:w="1385" w:type="dxa"/>
          </w:tcPr>
          <w:p w14:paraId="7D556080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5CC9470B">
            <w:pPr>
              <w:jc w:val="left"/>
            </w:pPr>
            <w:r>
              <w:t>§3.10</w:t>
            </w:r>
          </w:p>
        </w:tc>
      </w:tr>
      <w:tr w14:paraId="0C0D8C6C">
        <w:trPr>
          <w:jc w:val="center"/>
        </w:trPr>
        <w:tc>
          <w:tcPr>
            <w:tcW w:w="1385" w:type="dxa"/>
          </w:tcPr>
          <w:p w14:paraId="4E44D3ED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599C92DD">
            <w:pPr>
              <w:jc w:val="left"/>
            </w:pPr>
            <w:r>
              <w:t>T13</w:t>
            </w:r>
          </w:p>
        </w:tc>
        <w:tc>
          <w:tcPr>
            <w:tcW w:w="1385" w:type="dxa"/>
          </w:tcPr>
          <w:p w14:paraId="5ED40AF0">
            <w:pPr>
              <w:jc w:val="left"/>
            </w:pPr>
            <w:r>
              <w:t>企业项目驱动清单</w:t>
            </w:r>
          </w:p>
        </w:tc>
        <w:tc>
          <w:tcPr>
            <w:tcW w:w="1385" w:type="dxa"/>
          </w:tcPr>
          <w:p w14:paraId="0B1598FA">
            <w:pPr>
              <w:jc w:val="left"/>
            </w:pPr>
            <w:r>
              <w:t>结构填写型</w:t>
            </w:r>
          </w:p>
        </w:tc>
        <w:tc>
          <w:tcPr>
            <w:tcW w:w="1385" w:type="dxa"/>
          </w:tcPr>
          <w:p w14:paraId="44251FDF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27353D1A">
            <w:pPr>
              <w:jc w:val="left"/>
            </w:pPr>
            <w:r>
              <w:t>§4.3</w:t>
            </w:r>
          </w:p>
        </w:tc>
      </w:tr>
      <w:tr w14:paraId="259C4641">
        <w:trPr>
          <w:jc w:val="center"/>
        </w:trPr>
        <w:tc>
          <w:tcPr>
            <w:tcW w:w="1385" w:type="dxa"/>
          </w:tcPr>
          <w:p w14:paraId="515E41C0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27DE02F9">
            <w:pPr>
              <w:jc w:val="left"/>
            </w:pPr>
            <w:r>
              <w:t>T15</w:t>
            </w:r>
          </w:p>
        </w:tc>
        <w:tc>
          <w:tcPr>
            <w:tcW w:w="1385" w:type="dxa"/>
          </w:tcPr>
          <w:p w14:paraId="5387A15A">
            <w:pPr>
              <w:jc w:val="left"/>
            </w:pPr>
            <w:r>
              <w:t>教学投入记录</w:t>
            </w:r>
          </w:p>
        </w:tc>
        <w:tc>
          <w:tcPr>
            <w:tcW w:w="1385" w:type="dxa"/>
          </w:tcPr>
          <w:p w14:paraId="5DAAEE55">
            <w:pPr>
              <w:jc w:val="left"/>
            </w:pPr>
            <w:r>
              <w:t>数据采集型</w:t>
            </w:r>
          </w:p>
        </w:tc>
        <w:tc>
          <w:tcPr>
            <w:tcW w:w="1385" w:type="dxa"/>
          </w:tcPr>
          <w:p w14:paraId="0813E582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E0AE4B9">
            <w:pPr>
              <w:jc w:val="left"/>
            </w:pPr>
            <w:r>
              <w:t>§5.1</w:t>
            </w:r>
          </w:p>
        </w:tc>
      </w:tr>
      <w:tr w14:paraId="6FBDB8A0">
        <w:trPr>
          <w:jc w:val="center"/>
        </w:trPr>
        <w:tc>
          <w:tcPr>
            <w:tcW w:w="1385" w:type="dxa"/>
          </w:tcPr>
          <w:p w14:paraId="3BFCE082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0B32BD95">
            <w:pPr>
              <w:jc w:val="left"/>
            </w:pPr>
            <w:r>
              <w:t>T16</w:t>
            </w:r>
          </w:p>
        </w:tc>
        <w:tc>
          <w:tcPr>
            <w:tcW w:w="1385" w:type="dxa"/>
          </w:tcPr>
          <w:p w14:paraId="2422E7C0">
            <w:pPr>
              <w:jc w:val="left"/>
            </w:pPr>
            <w:r>
              <w:t>学习行为数据</w:t>
            </w:r>
          </w:p>
        </w:tc>
        <w:tc>
          <w:tcPr>
            <w:tcW w:w="1385" w:type="dxa"/>
          </w:tcPr>
          <w:p w14:paraId="389FAB7D">
            <w:pPr>
              <w:jc w:val="left"/>
            </w:pPr>
            <w:r>
              <w:t>数据采集型</w:t>
            </w:r>
          </w:p>
        </w:tc>
        <w:tc>
          <w:tcPr>
            <w:tcW w:w="1385" w:type="dxa"/>
          </w:tcPr>
          <w:p w14:paraId="7A5A3410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4617BF81">
            <w:pPr>
              <w:jc w:val="left"/>
            </w:pPr>
            <w:r>
              <w:t>§5.2</w:t>
            </w:r>
          </w:p>
        </w:tc>
      </w:tr>
      <w:tr w14:paraId="2FE4DB95">
        <w:trPr>
          <w:jc w:val="center"/>
        </w:trPr>
        <w:tc>
          <w:tcPr>
            <w:tcW w:w="1385" w:type="dxa"/>
          </w:tcPr>
          <w:p w14:paraId="1C8EB263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385" w:type="dxa"/>
          </w:tcPr>
          <w:p w14:paraId="31E3E799">
            <w:pPr>
              <w:jc w:val="left"/>
            </w:pPr>
            <w:r>
              <w:t>T17</w:t>
            </w:r>
          </w:p>
        </w:tc>
        <w:tc>
          <w:tcPr>
            <w:tcW w:w="1385" w:type="dxa"/>
          </w:tcPr>
          <w:p w14:paraId="4888B0FA">
            <w:pPr>
              <w:jc w:val="left"/>
            </w:pPr>
            <w:r>
              <w:t>教学资源清单与使用台账</w:t>
            </w:r>
          </w:p>
        </w:tc>
        <w:tc>
          <w:tcPr>
            <w:tcW w:w="1385" w:type="dxa"/>
          </w:tcPr>
          <w:p w14:paraId="22BEDEBB">
            <w:pPr>
              <w:jc w:val="left"/>
            </w:pPr>
            <w:r>
              <w:t>数据采集型</w:t>
            </w:r>
          </w:p>
        </w:tc>
        <w:tc>
          <w:tcPr>
            <w:tcW w:w="1385" w:type="dxa"/>
          </w:tcPr>
          <w:p w14:paraId="78DD3731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46F3D404">
            <w:pPr>
              <w:jc w:val="left"/>
            </w:pPr>
            <w:r>
              <w:t>§5.3</w:t>
            </w:r>
          </w:p>
        </w:tc>
      </w:tr>
      <w:tr w14:paraId="02082E21">
        <w:trPr>
          <w:jc w:val="center"/>
        </w:trPr>
        <w:tc>
          <w:tcPr>
            <w:tcW w:w="1385" w:type="dxa"/>
          </w:tcPr>
          <w:p w14:paraId="0837DA67">
            <w:pPr>
              <w:jc w:val="left"/>
            </w:pPr>
            <w:r>
              <w:rPr>
                <w:b/>
              </w:rPr>
              <w:t>第五段·达成层</w:t>
            </w:r>
          </w:p>
        </w:tc>
        <w:tc>
          <w:tcPr>
            <w:tcW w:w="1385" w:type="dxa"/>
          </w:tcPr>
          <w:p w14:paraId="360AA47C">
            <w:pPr>
              <w:jc w:val="left"/>
            </w:pPr>
            <w:r>
              <w:t>T12</w:t>
            </w:r>
          </w:p>
        </w:tc>
        <w:tc>
          <w:tcPr>
            <w:tcW w:w="1385" w:type="dxa"/>
          </w:tcPr>
          <w:p w14:paraId="69B04057">
            <w:pPr>
              <w:jc w:val="left"/>
            </w:pPr>
            <w:r>
              <w:t>毕业设计选题与成果记录</w:t>
            </w:r>
          </w:p>
        </w:tc>
        <w:tc>
          <w:tcPr>
            <w:tcW w:w="1385" w:type="dxa"/>
          </w:tcPr>
          <w:p w14:paraId="242DC3CA">
            <w:pPr>
              <w:jc w:val="left"/>
            </w:pPr>
            <w:r>
              <w:t>结构填写型</w:t>
            </w:r>
          </w:p>
        </w:tc>
        <w:tc>
          <w:tcPr>
            <w:tcW w:w="1385" w:type="dxa"/>
          </w:tcPr>
          <w:p w14:paraId="02626955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9375FF6">
            <w:pPr>
              <w:jc w:val="left"/>
            </w:pPr>
            <w:r>
              <w:t>§4.2</w:t>
            </w:r>
          </w:p>
        </w:tc>
      </w:tr>
      <w:tr w14:paraId="31D2DADC">
        <w:trPr>
          <w:jc w:val="center"/>
        </w:trPr>
        <w:tc>
          <w:tcPr>
            <w:tcW w:w="1385" w:type="dxa"/>
          </w:tcPr>
          <w:p w14:paraId="1439EE59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385" w:type="dxa"/>
          </w:tcPr>
          <w:p w14:paraId="64E6E69A">
            <w:pPr>
              <w:jc w:val="left"/>
            </w:pPr>
            <w:r>
              <w:t>T14</w:t>
            </w:r>
          </w:p>
        </w:tc>
        <w:tc>
          <w:tcPr>
            <w:tcW w:w="1385" w:type="dxa"/>
          </w:tcPr>
          <w:p w14:paraId="18468E13">
            <w:pPr>
              <w:jc w:val="left"/>
            </w:pPr>
            <w:r>
              <w:t>用人单位满意度调查与分析报告</w:t>
            </w:r>
          </w:p>
        </w:tc>
        <w:tc>
          <w:tcPr>
            <w:tcW w:w="1385" w:type="dxa"/>
          </w:tcPr>
          <w:p w14:paraId="58823B5A">
            <w:pPr>
              <w:jc w:val="left"/>
            </w:pPr>
            <w:r>
              <w:t>结构填写型</w:t>
            </w:r>
          </w:p>
        </w:tc>
        <w:tc>
          <w:tcPr>
            <w:tcW w:w="1385" w:type="dxa"/>
          </w:tcPr>
          <w:p w14:paraId="3F484639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71D58E48">
            <w:pPr>
              <w:jc w:val="left"/>
            </w:pPr>
            <w:r>
              <w:t>§4.4</w:t>
            </w:r>
          </w:p>
        </w:tc>
      </w:tr>
      <w:tr w14:paraId="705AAC1B">
        <w:trPr>
          <w:jc w:val="center"/>
        </w:trPr>
        <w:tc>
          <w:tcPr>
            <w:tcW w:w="1385" w:type="dxa"/>
          </w:tcPr>
          <w:p w14:paraId="476B7CD0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385" w:type="dxa"/>
          </w:tcPr>
          <w:p w14:paraId="480E0BB5">
            <w:pPr>
              <w:jc w:val="left"/>
            </w:pPr>
            <w:r>
              <w:t>T18</w:t>
            </w:r>
          </w:p>
        </w:tc>
        <w:tc>
          <w:tcPr>
            <w:tcW w:w="1385" w:type="dxa"/>
          </w:tcPr>
          <w:p w14:paraId="26456F5D">
            <w:pPr>
              <w:jc w:val="left"/>
            </w:pPr>
            <w:r>
              <w:t>毕业生就业去向数据</w:t>
            </w:r>
          </w:p>
        </w:tc>
        <w:tc>
          <w:tcPr>
            <w:tcW w:w="1385" w:type="dxa"/>
          </w:tcPr>
          <w:p w14:paraId="3D36E8D5">
            <w:pPr>
              <w:jc w:val="left"/>
            </w:pPr>
            <w:r>
              <w:t>数据采集型</w:t>
            </w:r>
          </w:p>
        </w:tc>
        <w:tc>
          <w:tcPr>
            <w:tcW w:w="1385" w:type="dxa"/>
          </w:tcPr>
          <w:p w14:paraId="0C19532F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5FE1B059">
            <w:pPr>
              <w:jc w:val="left"/>
            </w:pPr>
            <w:r>
              <w:t>§5.4</w:t>
            </w:r>
          </w:p>
        </w:tc>
      </w:tr>
      <w:tr w14:paraId="414D3DDB">
        <w:trPr>
          <w:jc w:val="center"/>
        </w:trPr>
        <w:tc>
          <w:tcPr>
            <w:tcW w:w="1385" w:type="dxa"/>
          </w:tcPr>
          <w:p w14:paraId="550DE2AC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385" w:type="dxa"/>
          </w:tcPr>
          <w:p w14:paraId="7C3921A9">
            <w:pPr>
              <w:jc w:val="left"/>
            </w:pPr>
            <w:r>
              <w:t>T19</w:t>
            </w:r>
          </w:p>
        </w:tc>
        <w:tc>
          <w:tcPr>
            <w:tcW w:w="1385" w:type="dxa"/>
          </w:tcPr>
          <w:p w14:paraId="12604F04">
            <w:pPr>
              <w:jc w:val="left"/>
            </w:pPr>
            <w:r>
              <w:t>校友职业发展数据</w:t>
            </w:r>
          </w:p>
        </w:tc>
        <w:tc>
          <w:tcPr>
            <w:tcW w:w="1385" w:type="dxa"/>
          </w:tcPr>
          <w:p w14:paraId="5BB05972">
            <w:pPr>
              <w:jc w:val="left"/>
            </w:pPr>
            <w:r>
              <w:t>数据采集型</w:t>
            </w:r>
          </w:p>
        </w:tc>
        <w:tc>
          <w:tcPr>
            <w:tcW w:w="1385" w:type="dxa"/>
          </w:tcPr>
          <w:p w14:paraId="5F1B1B91">
            <w:pPr>
              <w:jc w:val="left"/>
            </w:pPr>
            <w:r>
              <w:t>P2</w:t>
            </w:r>
          </w:p>
        </w:tc>
        <w:tc>
          <w:tcPr>
            <w:tcW w:w="1385" w:type="dxa"/>
          </w:tcPr>
          <w:p w14:paraId="0D2E92F3">
            <w:pPr>
              <w:jc w:val="left"/>
            </w:pPr>
            <w:r>
              <w:t>§5.5</w:t>
            </w:r>
          </w:p>
        </w:tc>
      </w:tr>
    </w:tbl>
    <w:p w14:paraId="10D7BD13"/>
    <w:p w14:paraId="42834351">
      <w:r>
        <w:rPr>
          <w:b/>
        </w:rPr>
        <w:t>文档整体逻辑：</w:t>
      </w:r>
      <w:r>
        <w:t xml:space="preserve"> 六段评价链从"定位→结构→一致性→执行→达成→验证"形成完整闭环。数据沿链条流动——上游模板的输出是下游模板的输入参照。MVP最小可运行集为6个P0模板（T01/T02/T03/T04/T08/T11），可覆盖定位层到达成层的核心评价流程。</w:t>
      </w:r>
    </w:p>
    <w:p w14:paraId="0A170A8C">
      <w:pPr>
        <w:pStyle w:val="5"/>
      </w:pPr>
      <w:r>
        <w:t>1.2 使用方法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F90A97E">
        <w:trPr>
          <w:jc w:val="center"/>
        </w:trPr>
        <w:tc>
          <w:tcPr>
            <w:tcW w:w="4156" w:type="dxa"/>
            <w:shd w:val="clear" w:color="auto" w:fill="F2F2F2"/>
          </w:tcPr>
          <w:p w14:paraId="7E569C5D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4156" w:type="dxa"/>
            <w:shd w:val="clear" w:color="auto" w:fill="F2F2F2"/>
          </w:tcPr>
          <w:p w14:paraId="4D3163AB">
            <w:pPr>
              <w:jc w:val="left"/>
            </w:pPr>
            <w:r>
              <w:rPr>
                <w:b/>
              </w:rPr>
              <w:t>如何使用本文档</w:t>
            </w:r>
          </w:p>
        </w:tc>
      </w:tr>
      <w:tr w14:paraId="5E484AF2">
        <w:trPr>
          <w:jc w:val="center"/>
        </w:trPr>
        <w:tc>
          <w:tcPr>
            <w:tcW w:w="4156" w:type="dxa"/>
          </w:tcPr>
          <w:p w14:paraId="52535A15">
            <w:pPr>
              <w:jc w:val="left"/>
            </w:pPr>
            <w:r>
              <w:rPr>
                <w:b/>
              </w:rPr>
              <w:t>后端开发</w:t>
            </w:r>
          </w:p>
        </w:tc>
        <w:tc>
          <w:tcPr>
            <w:tcW w:w="4156" w:type="dxa"/>
          </w:tcPr>
          <w:p w14:paraId="6E40E9DA">
            <w:pPr>
              <w:jc w:val="left"/>
            </w:pPr>
            <w:r>
              <w:t>按字段清单建数据表，按格式约束写校验逻辑，按数据来源设计采集接口</w:t>
            </w:r>
          </w:p>
        </w:tc>
      </w:tr>
      <w:tr w14:paraId="42653A70">
        <w:trPr>
          <w:jc w:val="center"/>
        </w:trPr>
        <w:tc>
          <w:tcPr>
            <w:tcW w:w="4156" w:type="dxa"/>
          </w:tcPr>
          <w:p w14:paraId="7D81A2C4">
            <w:pPr>
              <w:jc w:val="left"/>
            </w:pPr>
            <w:r>
              <w:rPr>
                <w:b/>
              </w:rPr>
              <w:t>前端开发</w:t>
            </w:r>
          </w:p>
        </w:tc>
        <w:tc>
          <w:tcPr>
            <w:tcW w:w="4156" w:type="dxa"/>
          </w:tcPr>
          <w:p w14:paraId="055E6A79">
            <w:pPr>
              <w:jc w:val="left"/>
            </w:pPr>
            <w:r>
              <w:t>按字段类型设计表单控件（文本域/下拉/数值/日期/矩阵表格等），按教师输入字段/ AI产出字段区分可编辑性</w:t>
            </w:r>
          </w:p>
        </w:tc>
      </w:tr>
      <w:tr w14:paraId="33C4AEB9">
        <w:trPr>
          <w:jc w:val="center"/>
        </w:trPr>
        <w:tc>
          <w:tcPr>
            <w:tcW w:w="4156" w:type="dxa"/>
          </w:tcPr>
          <w:p w14:paraId="71F3752D">
            <w:pPr>
              <w:jc w:val="left"/>
            </w:pPr>
            <w:r>
              <w:rPr>
                <w:b/>
              </w:rPr>
              <w:t>AI引擎开发</w:t>
            </w:r>
          </w:p>
        </w:tc>
        <w:tc>
          <w:tcPr>
            <w:tcW w:w="4156" w:type="dxa"/>
          </w:tcPr>
          <w:p w14:paraId="6EC6B129">
            <w:pPr>
              <w:jc w:val="left"/>
            </w:pPr>
            <w:r>
              <w:t>按AI产出字段定义实现自动生成逻辑，按交叉校验规则实现跨模板验证逻辑</w:t>
            </w:r>
          </w:p>
        </w:tc>
      </w:tr>
      <w:tr w14:paraId="2F98FB56">
        <w:trPr>
          <w:jc w:val="center"/>
        </w:trPr>
        <w:tc>
          <w:tcPr>
            <w:tcW w:w="4156" w:type="dxa"/>
          </w:tcPr>
          <w:p w14:paraId="37C61A9E">
            <w:pPr>
              <w:jc w:val="left"/>
            </w:pPr>
            <w:r>
              <w:rPr>
                <w:b/>
              </w:rPr>
              <w:t>产品经理</w:t>
            </w:r>
          </w:p>
        </w:tc>
        <w:tc>
          <w:tcPr>
            <w:tcW w:w="4156" w:type="dxa"/>
          </w:tcPr>
          <w:p w14:paraId="116D97E2">
            <w:pPr>
              <w:jc w:val="left"/>
            </w:pPr>
            <w:r>
              <w:t>按优先级矩阵规划上线节奏，按缺失影响链设计用户引导策略</w:t>
            </w:r>
          </w:p>
        </w:tc>
      </w:tr>
      <w:tr w14:paraId="400D333F">
        <w:trPr>
          <w:jc w:val="center"/>
        </w:trPr>
        <w:tc>
          <w:tcPr>
            <w:tcW w:w="4156" w:type="dxa"/>
          </w:tcPr>
          <w:p w14:paraId="2E7ACB8E">
            <w:pPr>
              <w:jc w:val="left"/>
            </w:pPr>
            <w:r>
              <w:rPr>
                <w:b/>
              </w:rPr>
              <w:t>实施顾问</w:t>
            </w:r>
          </w:p>
        </w:tc>
        <w:tc>
          <w:tcPr>
            <w:tcW w:w="4156" w:type="dxa"/>
          </w:tcPr>
          <w:p w14:paraId="49BD5CCA">
            <w:pPr>
              <w:jc w:val="left"/>
            </w:pPr>
            <w:r>
              <w:t>按数据源对接规格指导院校准备数据，按缺失影响链判断最低可运行集</w:t>
            </w:r>
          </w:p>
        </w:tc>
      </w:tr>
    </w:tbl>
    <w:p w14:paraId="22B20837"/>
    <w:p w14:paraId="217CB624">
      <w:pPr>
        <w:pStyle w:val="5"/>
      </w:pPr>
      <w:r>
        <w:t>1.3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236363A">
        <w:trPr>
          <w:jc w:val="center"/>
        </w:trPr>
        <w:tc>
          <w:tcPr>
            <w:tcW w:w="4156" w:type="dxa"/>
            <w:shd w:val="clear" w:color="auto" w:fill="F2F2F2"/>
          </w:tcPr>
          <w:p w14:paraId="3EA00BF0">
            <w:pPr>
              <w:jc w:val="left"/>
            </w:pPr>
            <w:r>
              <w:rPr>
                <w:b/>
              </w:rPr>
              <w:t>术语</w:t>
            </w:r>
          </w:p>
        </w:tc>
        <w:tc>
          <w:tcPr>
            <w:tcW w:w="4156" w:type="dxa"/>
            <w:shd w:val="clear" w:color="auto" w:fill="F2F2F2"/>
          </w:tcPr>
          <w:p w14:paraId="6D615DB9">
            <w:pPr>
              <w:jc w:val="left"/>
            </w:pPr>
            <w:r>
              <w:rPr>
                <w:b/>
              </w:rPr>
              <w:t>定义</w:t>
            </w:r>
          </w:p>
        </w:tc>
      </w:tr>
      <w:tr w14:paraId="3F2BCB89">
        <w:trPr>
          <w:jc w:val="center"/>
        </w:trPr>
        <w:tc>
          <w:tcPr>
            <w:tcW w:w="4156" w:type="dxa"/>
          </w:tcPr>
          <w:p w14:paraId="601BA822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4156" w:type="dxa"/>
          </w:tcPr>
          <w:p w14:paraId="644512EE">
            <w:pPr>
              <w:jc w:val="left"/>
            </w:pPr>
            <w:r>
              <w:t>评价体系中一个标准化的数据采集单元，对应六段评价链上的一个或多个节点</w:t>
            </w:r>
          </w:p>
        </w:tc>
      </w:tr>
      <w:tr w14:paraId="79A5423B">
        <w:trPr>
          <w:jc w:val="center"/>
        </w:trPr>
        <w:tc>
          <w:tcPr>
            <w:tcW w:w="4156" w:type="dxa"/>
          </w:tcPr>
          <w:p w14:paraId="74E5202B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4156" w:type="dxa"/>
          </w:tcPr>
          <w:p w14:paraId="51B29C43">
            <w:pPr>
              <w:jc w:val="left"/>
            </w:pPr>
            <w:r>
              <w:t>模板内的一个数据项，有明确的数据类型、格式约束和必填/选填属性</w:t>
            </w:r>
          </w:p>
        </w:tc>
      </w:tr>
      <w:tr w14:paraId="3EF2CAA4">
        <w:trPr>
          <w:jc w:val="center"/>
        </w:trPr>
        <w:tc>
          <w:tcPr>
            <w:tcW w:w="4156" w:type="dxa"/>
          </w:tcPr>
          <w:p w14:paraId="1E10FCEC">
            <w:pPr>
              <w:jc w:val="left"/>
            </w:pPr>
            <w:r>
              <w:rPr>
                <w:b/>
              </w:rPr>
              <w:t>三层分离架构</w:t>
            </w:r>
          </w:p>
        </w:tc>
        <w:tc>
          <w:tcPr>
            <w:tcW w:w="4156" w:type="dxa"/>
          </w:tcPr>
          <w:p w14:paraId="54515F31">
            <w:pPr>
              <w:jc w:val="left"/>
            </w:pPr>
            <w:r>
              <w:t>教师操作层（极简填写）→ AI处理层（黑箱分析）→ 前台呈现层（四层界面），三层职责严格分离</w:t>
            </w:r>
          </w:p>
        </w:tc>
      </w:tr>
      <w:tr w14:paraId="089FD45F">
        <w:trPr>
          <w:jc w:val="center"/>
        </w:trPr>
        <w:tc>
          <w:tcPr>
            <w:tcW w:w="4156" w:type="dxa"/>
          </w:tcPr>
          <w:p w14:paraId="15EEDD07">
            <w:pPr>
              <w:jc w:val="left"/>
            </w:pPr>
            <w:r>
              <w:rPr>
                <w:b/>
              </w:rPr>
              <w:t>四阶段架构</w:t>
            </w:r>
          </w:p>
        </w:tc>
        <w:tc>
          <w:tcPr>
            <w:tcW w:w="4156" w:type="dxa"/>
          </w:tcPr>
          <w:p w14:paraId="7459B097">
            <w:pPr>
              <w:jc w:val="left"/>
            </w:pPr>
            <w:r>
              <w:t>事实采集 → AI诊断 → 报告呈现 → 改进闭环，系统全部功能按此四阶段流程组织</w:t>
            </w:r>
          </w:p>
        </w:tc>
      </w:tr>
      <w:tr w14:paraId="690B3D65">
        <w:trPr>
          <w:jc w:val="center"/>
        </w:trPr>
        <w:tc>
          <w:tcPr>
            <w:tcW w:w="4156" w:type="dxa"/>
          </w:tcPr>
          <w:p w14:paraId="65ADA9EE">
            <w:pPr>
              <w:jc w:val="left"/>
            </w:pPr>
            <w:r>
              <w:rPr>
                <w:b/>
              </w:rPr>
              <w:t>教师输入字段</w:t>
            </w:r>
          </w:p>
        </w:tc>
        <w:tc>
          <w:tcPr>
            <w:tcW w:w="4156" w:type="dxa"/>
          </w:tcPr>
          <w:p w14:paraId="2C42A335">
            <w:pPr>
              <w:jc w:val="left"/>
            </w:pPr>
            <w:r>
              <w:t>教师必须填写的原始事实字段，只回答"是什么"，不涉及分析判断</w:t>
            </w:r>
          </w:p>
        </w:tc>
      </w:tr>
      <w:tr w14:paraId="381A50F9">
        <w:trPr>
          <w:jc w:val="center"/>
        </w:trPr>
        <w:tc>
          <w:tcPr>
            <w:tcW w:w="4156" w:type="dxa"/>
          </w:tcPr>
          <w:p w14:paraId="412B3B4E">
            <w:pPr>
              <w:jc w:val="left"/>
            </w:pPr>
            <w:r>
              <w:rPr>
                <w:b/>
              </w:rPr>
              <w:t>AI产出字段</w:t>
            </w:r>
          </w:p>
        </w:tc>
        <w:tc>
          <w:tcPr>
            <w:tcW w:w="4156" w:type="dxa"/>
          </w:tcPr>
          <w:p w14:paraId="4A1279D7">
            <w:pPr>
              <w:jc w:val="left"/>
            </w:pPr>
            <w:r>
              <w:t>系统基于教师输入自动生成的字段，教师可查看但不可编辑，如需修正须修改输入字段后重新生成</w:t>
            </w:r>
          </w:p>
        </w:tc>
      </w:tr>
      <w:tr w14:paraId="3711163B">
        <w:trPr>
          <w:jc w:val="center"/>
        </w:trPr>
        <w:tc>
          <w:tcPr>
            <w:tcW w:w="4156" w:type="dxa"/>
          </w:tcPr>
          <w:p w14:paraId="64D42CBA">
            <w:pPr>
              <w:jc w:val="left"/>
            </w:pPr>
            <w:r>
              <w:rPr>
                <w:b/>
              </w:rPr>
              <w:t>AI预填</w:t>
            </w:r>
          </w:p>
        </w:tc>
        <w:tc>
          <w:tcPr>
            <w:tcW w:w="4156" w:type="dxa"/>
          </w:tcPr>
          <w:p w14:paraId="4A558003">
            <w:pPr>
              <w:jc w:val="left"/>
            </w:pPr>
            <w:r>
              <w:t>系统根据已有数据或外部数据源，自动填充字段值，教师确认或修改</w:t>
            </w:r>
          </w:p>
        </w:tc>
      </w:tr>
      <w:tr w14:paraId="26F11B87">
        <w:trPr>
          <w:jc w:val="center"/>
        </w:trPr>
        <w:tc>
          <w:tcPr>
            <w:tcW w:w="4156" w:type="dxa"/>
          </w:tcPr>
          <w:p w14:paraId="69935DDF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4156" w:type="dxa"/>
          </w:tcPr>
          <w:p w14:paraId="7FD479EB">
            <w:pPr>
              <w:jc w:val="left"/>
            </w:pPr>
            <w:r>
              <w:t>MVP必须上线的模板/字段，缺失则核心评价流程无法运行</w:t>
            </w:r>
          </w:p>
        </w:tc>
      </w:tr>
      <w:tr w14:paraId="3E273915">
        <w:trPr>
          <w:jc w:val="center"/>
        </w:trPr>
        <w:tc>
          <w:tcPr>
            <w:tcW w:w="4156" w:type="dxa"/>
          </w:tcPr>
          <w:p w14:paraId="321AF5AD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4156" w:type="dxa"/>
          </w:tcPr>
          <w:p w14:paraId="62DDEFAC">
            <w:pPr>
              <w:jc w:val="left"/>
            </w:pPr>
            <w:r>
              <w:t>第二期上线的模板/字段，缺失不影响核心流程但降低诊断精度</w:t>
            </w:r>
          </w:p>
        </w:tc>
      </w:tr>
      <w:tr w14:paraId="7519DF7A">
        <w:trPr>
          <w:jc w:val="center"/>
        </w:trPr>
        <w:tc>
          <w:tcPr>
            <w:tcW w:w="4156" w:type="dxa"/>
          </w:tcPr>
          <w:p w14:paraId="0BCA63D0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4156" w:type="dxa"/>
          </w:tcPr>
          <w:p w14:paraId="79120C7D">
            <w:pPr>
              <w:jc w:val="left"/>
            </w:pPr>
            <w:r>
              <w:t>锦上添花的模板/字段，提升评价精细度但非必须</w:t>
            </w:r>
          </w:p>
        </w:tc>
      </w:tr>
      <w:tr w14:paraId="42668CFC">
        <w:trPr>
          <w:jc w:val="center"/>
        </w:trPr>
        <w:tc>
          <w:tcPr>
            <w:tcW w:w="4156" w:type="dxa"/>
          </w:tcPr>
          <w:p w14:paraId="2674AEE3">
            <w:pPr>
              <w:jc w:val="left"/>
            </w:pPr>
            <w:r>
              <w:rPr>
                <w:b/>
              </w:rPr>
              <w:t>依赖链①</w:t>
            </w:r>
          </w:p>
        </w:tc>
        <w:tc>
          <w:tcPr>
            <w:tcW w:w="4156" w:type="dxa"/>
          </w:tcPr>
          <w:p w14:paraId="0D1459A5">
            <w:pPr>
              <w:jc w:val="left"/>
            </w:pPr>
            <w:r>
              <w:t>产业需求传导链：产业白皮书→1.1.1→1.1.2→1.1.3→3.1.2/4.1.1</w:t>
            </w:r>
          </w:p>
        </w:tc>
      </w:tr>
      <w:tr w14:paraId="16E9AD08">
        <w:trPr>
          <w:jc w:val="center"/>
        </w:trPr>
        <w:tc>
          <w:tcPr>
            <w:tcW w:w="4156" w:type="dxa"/>
          </w:tcPr>
          <w:p w14:paraId="0E52F90F">
            <w:pPr>
              <w:jc w:val="left"/>
            </w:pPr>
            <w:r>
              <w:rPr>
                <w:b/>
              </w:rPr>
              <w:t>依赖链②</w:t>
            </w:r>
          </w:p>
        </w:tc>
        <w:tc>
          <w:tcPr>
            <w:tcW w:w="4156" w:type="dxa"/>
          </w:tcPr>
          <w:p w14:paraId="5C53CC13">
            <w:pPr>
              <w:jc w:val="left"/>
            </w:pPr>
            <w:r>
              <w:t>课程大纲传导链：课程大纲→1.1.3/1.2.1/1.3.1/2.1.2/2.3.2</w:t>
            </w:r>
          </w:p>
        </w:tc>
      </w:tr>
      <w:tr w14:paraId="15332BA9">
        <w:trPr>
          <w:jc w:val="center"/>
        </w:trPr>
        <w:tc>
          <w:tcPr>
            <w:tcW w:w="4156" w:type="dxa"/>
          </w:tcPr>
          <w:p w14:paraId="0639333C">
            <w:pPr>
              <w:jc w:val="left"/>
            </w:pPr>
            <w:r>
              <w:rPr>
                <w:b/>
              </w:rPr>
              <w:t>依赖链③</w:t>
            </w:r>
          </w:p>
        </w:tc>
        <w:tc>
          <w:tcPr>
            <w:tcW w:w="4156" w:type="dxa"/>
          </w:tcPr>
          <w:p w14:paraId="65016B2A">
            <w:pPr>
              <w:jc w:val="left"/>
            </w:pPr>
            <w:r>
              <w:t>教学行为传导链：课程平台→2.2.1/2.3.1/2.3.2</w:t>
            </w:r>
          </w:p>
        </w:tc>
      </w:tr>
      <w:tr w14:paraId="12438A0C">
        <w:trPr>
          <w:jc w:val="center"/>
        </w:trPr>
        <w:tc>
          <w:tcPr>
            <w:tcW w:w="4156" w:type="dxa"/>
          </w:tcPr>
          <w:p w14:paraId="026048CC">
            <w:pPr>
              <w:jc w:val="left"/>
            </w:pPr>
            <w:r>
              <w:rPr>
                <w:b/>
              </w:rPr>
              <w:t>六段评价链</w:t>
            </w:r>
          </w:p>
        </w:tc>
        <w:tc>
          <w:tcPr>
            <w:tcW w:w="4156" w:type="dxa"/>
          </w:tcPr>
          <w:p w14:paraId="6D0423DA">
            <w:pPr>
              <w:jc w:val="left"/>
            </w:pPr>
            <w:r>
              <w:t>定位层→结构层→一致性层→执行层→达成层→验证层</w:t>
            </w:r>
          </w:p>
        </w:tc>
      </w:tr>
      <w:tr w14:paraId="44924020">
        <w:trPr>
          <w:jc w:val="center"/>
        </w:trPr>
        <w:tc>
          <w:tcPr>
            <w:tcW w:w="4156" w:type="dxa"/>
          </w:tcPr>
          <w:p w14:paraId="01D8C50C">
            <w:pPr>
              <w:jc w:val="left"/>
            </w:pPr>
            <w:r>
              <w:rPr>
                <w:b/>
              </w:rPr>
              <w:t>分析撰写型</w:t>
            </w:r>
          </w:p>
        </w:tc>
        <w:tc>
          <w:tcPr>
            <w:tcW w:w="4156" w:type="dxa"/>
          </w:tcPr>
          <w:p w14:paraId="1A73B943">
            <w:pPr>
              <w:jc w:val="left"/>
            </w:pPr>
            <w:r>
              <w:t>以长文本段落为主的模板，教师提供原始事实，AI生成分析内容（"提供事实，AI做分析"）</w:t>
            </w:r>
          </w:p>
        </w:tc>
      </w:tr>
      <w:tr w14:paraId="5611EB19">
        <w:trPr>
          <w:jc w:val="center"/>
        </w:trPr>
        <w:tc>
          <w:tcPr>
            <w:tcW w:w="4156" w:type="dxa"/>
          </w:tcPr>
          <w:p w14:paraId="2F007FEA">
            <w:pPr>
              <w:jc w:val="left"/>
            </w:pPr>
            <w:r>
              <w:rPr>
                <w:b/>
              </w:rPr>
              <w:t>结构填写型</w:t>
            </w:r>
          </w:p>
        </w:tc>
        <w:tc>
          <w:tcPr>
            <w:tcW w:w="4156" w:type="dxa"/>
          </w:tcPr>
          <w:p w14:paraId="0BC9462B">
            <w:pPr>
              <w:jc w:val="left"/>
            </w:pPr>
            <w:r>
              <w:t>以结构化字段为主的模板，教师按骨架填写（"填清楚"）</w:t>
            </w:r>
          </w:p>
        </w:tc>
      </w:tr>
      <w:tr w14:paraId="6E0A06AF">
        <w:trPr>
          <w:jc w:val="center"/>
        </w:trPr>
        <w:tc>
          <w:tcPr>
            <w:tcW w:w="4156" w:type="dxa"/>
          </w:tcPr>
          <w:p w14:paraId="5191ED56">
            <w:pPr>
              <w:jc w:val="left"/>
            </w:pPr>
            <w:r>
              <w:rPr>
                <w:b/>
              </w:rPr>
              <w:t>数据采集型</w:t>
            </w:r>
          </w:p>
        </w:tc>
        <w:tc>
          <w:tcPr>
            <w:tcW w:w="4156" w:type="dxa"/>
          </w:tcPr>
          <w:p w14:paraId="7CE9B5A6">
            <w:pPr>
              <w:jc w:val="left"/>
            </w:pPr>
            <w:r>
              <w:t>以数值型/日期型字段为主的模板，追求采集准确性（"采准确"）</w:t>
            </w:r>
          </w:p>
        </w:tc>
      </w:tr>
    </w:tbl>
    <w:p w14:paraId="753148BD"/>
    <w:p w14:paraId="544E7D87">
      <w:pPr>
        <w:pStyle w:val="5"/>
      </w:pPr>
      <w:r>
        <w:t>1.4 设计原则：教师只填事实，AI做分析</w:t>
      </w:r>
    </w:p>
    <w:p w14:paraId="5E55D63D">
      <w:r>
        <w:t>本系统采用</w:t>
      </w:r>
      <w:r>
        <w:rPr>
          <w:b/>
        </w:rPr>
        <w:t>三层分离架构</w:t>
      </w:r>
      <w:r>
        <w:t>，核心设计原则是：</w:t>
      </w:r>
    </w:p>
    <w:p w14:paraId="31A6D9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教师操作层（极简）</w:t>
      </w:r>
      <w:r>
        <w:t>：教师只回答"是什么"——填表格、传文档、确认AI预填内容。不回答"为什么"——不写分析、不做判断、不做推导。原则：能用AI预填的不用教师填，能用选择题的不用填空题。</w:t>
      </w:r>
    </w:p>
    <w:p w14:paraId="7B6FD3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AI处理层（黑箱）</w:t>
      </w:r>
      <w:r>
        <w:t>：支撑矩阵推导、覆盖率分析、一致性校验、根因追溯、诊断评分、改进建议生成、交叉验证、时效性检查——所有分析逻辑都在这里完成，教师看不到也不需要看到。</w:t>
      </w:r>
    </w:p>
    <w:p w14:paraId="5B3548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前台呈现层（四层界面）</w:t>
      </w:r>
      <w:r>
        <w:t>：首页看整体健康度 → 维度页看指标状态 → 发现页看问题证据链 → 详情页看原始数据。首页只给结论，想看细节就点进去，不看不干扰。</w:t>
      </w:r>
    </w:p>
    <w:p w14:paraId="5F881E65">
      <w:r>
        <w:rPr>
          <w:b/>
        </w:rPr>
        <w:t>字段分离原则：</w:t>
      </w:r>
      <w:r>
        <w:t xml:space="preserve"> 每个分析撰写型模板的字段明确分为两类：</w:t>
      </w:r>
    </w:p>
    <w:p w14:paraId="6FF2EE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教师输入字段</w:t>
      </w:r>
      <w:r>
        <w:t>：教师必须填写的原始事实（如培养目标文本、毕业要求清单、课程总表、考核方式、成绩数据）</w:t>
      </w:r>
    </w:p>
    <w:p w14:paraId="7050EB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AI产出字段</w:t>
      </w:r>
      <w:r>
        <w:t>：系统基于教师输入自动生成（如支撑矩阵、覆盖率、一致性分析）——教师提交后可查看但不可编辑，如需修正须修改输入字段后重新生成</w:t>
      </w:r>
    </w:p>
    <w:p w14:paraId="488E3421">
      <w:pPr>
        <w:pStyle w:val="5"/>
      </w:pPr>
      <w:r>
        <w:t>1.5 字段编号规则</w:t>
      </w:r>
    </w:p>
    <w:p w14:paraId="4D88FA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模板编号：T01-T19</w:t>
      </w:r>
    </w:p>
    <w:p w14:paraId="453955A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字段编号：模板编号 + 三位序号，如 T01-F01、T02-F01</w:t>
      </w:r>
    </w:p>
    <w:p w14:paraId="196209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元数据字段统一使用 F0x 段，核心内容字段使用 F1x-F9x 段</w:t>
      </w:r>
    </w:p>
    <w:p w14:paraId="1F3412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教师输入字段以 </w:t>
      </w:r>
      <w:r>
        <w:rPr>
          <w:rStyle w:val="165"/>
        </w:rPr>
        <w:t>I-</w:t>
      </w:r>
      <w:r>
        <w:t xml:space="preserve"> 前缀标注，AI产出字段以 </w:t>
      </w:r>
      <w:r>
        <w:rPr>
          <w:rStyle w:val="165"/>
        </w:rPr>
        <w:t>A-</w:t>
      </w:r>
      <w:r>
        <w:t xml:space="preserve"> 前缀标注</w:t>
      </w:r>
    </w:p>
    <w:p w14:paraId="2D5577F3">
      <w:pPr>
        <w:pStyle w:val="169"/>
        <w:pBdr>
          <w:top w:val="single" w:color="CCCCCC" w:sz="8" w:space="0"/>
        </w:pBdr>
        <w:spacing w:after="240"/>
      </w:pPr>
    </w:p>
    <w:p w14:paraId="28458FD5">
      <w:pPr>
        <w:pStyle w:val="4"/>
      </w:pPr>
      <w:r>
        <w:t>二、全局数据接入优先级矩阵</w:t>
      </w:r>
    </w:p>
    <w:p w14:paraId="39500D89">
      <w:pPr>
        <w:pStyle w:val="5"/>
      </w:pPr>
      <w:r>
        <w:t>2.1 优先级判定标准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21C203B">
        <w:trPr>
          <w:jc w:val="center"/>
        </w:trPr>
        <w:tc>
          <w:tcPr>
            <w:tcW w:w="2771" w:type="dxa"/>
            <w:shd w:val="clear" w:color="auto" w:fill="F2F2F2"/>
          </w:tcPr>
          <w:p w14:paraId="7DC4A31E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771" w:type="dxa"/>
            <w:shd w:val="clear" w:color="auto" w:fill="F2F2F2"/>
          </w:tcPr>
          <w:p w14:paraId="2743CE4E">
            <w:pPr>
              <w:jc w:val="left"/>
            </w:pPr>
            <w:r>
              <w:rPr>
                <w:b/>
              </w:rPr>
              <w:t>判定标准</w:t>
            </w:r>
          </w:p>
        </w:tc>
        <w:tc>
          <w:tcPr>
            <w:tcW w:w="2771" w:type="dxa"/>
            <w:shd w:val="clear" w:color="auto" w:fill="F2F2F2"/>
          </w:tcPr>
          <w:p w14:paraId="7DB1134D">
            <w:pPr>
              <w:jc w:val="left"/>
            </w:pPr>
            <w:r>
              <w:rPr>
                <w:b/>
              </w:rPr>
              <w:t>上线阶段</w:t>
            </w:r>
          </w:p>
        </w:tc>
      </w:tr>
      <w:tr w14:paraId="5FFBC936">
        <w:trPr>
          <w:jc w:val="center"/>
        </w:trPr>
        <w:tc>
          <w:tcPr>
            <w:tcW w:w="2771" w:type="dxa"/>
          </w:tcPr>
          <w:p w14:paraId="4E765791">
            <w:pPr>
              <w:jc w:val="left"/>
            </w:pPr>
            <w:r>
              <w:rPr>
                <w:b/>
              </w:rPr>
              <w:t>P0（MVP必须）</w:t>
            </w:r>
          </w:p>
        </w:tc>
        <w:tc>
          <w:tcPr>
            <w:tcW w:w="2771" w:type="dxa"/>
          </w:tcPr>
          <w:p w14:paraId="0FB18020">
            <w:pPr>
              <w:jc w:val="left"/>
            </w:pPr>
            <w:r>
              <w:t>位于依赖链上游，缺失则下游多项指标无法评估；或支撑核心诊断闭环的最小模板集</w:t>
            </w:r>
          </w:p>
        </w:tc>
        <w:tc>
          <w:tcPr>
            <w:tcW w:w="2771" w:type="dxa"/>
          </w:tcPr>
          <w:p w14:paraId="6672E403">
            <w:pPr>
              <w:jc w:val="left"/>
            </w:pPr>
            <w:r>
              <w:t>第一阶段（0-6个月）</w:t>
            </w:r>
          </w:p>
        </w:tc>
      </w:tr>
      <w:tr w14:paraId="46B5FEAE">
        <w:trPr>
          <w:jc w:val="center"/>
        </w:trPr>
        <w:tc>
          <w:tcPr>
            <w:tcW w:w="2771" w:type="dxa"/>
          </w:tcPr>
          <w:p w14:paraId="7A2D3835">
            <w:pPr>
              <w:jc w:val="left"/>
            </w:pPr>
            <w:r>
              <w:rPr>
                <w:b/>
              </w:rPr>
              <w:t>P1（第二期）</w:t>
            </w:r>
          </w:p>
        </w:tc>
        <w:tc>
          <w:tcPr>
            <w:tcW w:w="2771" w:type="dxa"/>
          </w:tcPr>
          <w:p w14:paraId="5E4D1A35">
            <w:pPr>
              <w:jc w:val="left"/>
            </w:pPr>
            <w:r>
              <w:t>位于依赖链中游，缺失会降低诊断精度但不阻断核心流程；或需要外部系统对接的模板</w:t>
            </w:r>
          </w:p>
        </w:tc>
        <w:tc>
          <w:tcPr>
            <w:tcW w:w="2771" w:type="dxa"/>
          </w:tcPr>
          <w:p w14:paraId="7FF1E50B">
            <w:pPr>
              <w:jc w:val="left"/>
            </w:pPr>
            <w:r>
              <w:t>第二阶段（6-12个月）</w:t>
            </w:r>
          </w:p>
        </w:tc>
      </w:tr>
      <w:tr w14:paraId="5CD23224">
        <w:trPr>
          <w:jc w:val="center"/>
        </w:trPr>
        <w:tc>
          <w:tcPr>
            <w:tcW w:w="2771" w:type="dxa"/>
          </w:tcPr>
          <w:p w14:paraId="5BE496F8">
            <w:pPr>
              <w:jc w:val="left"/>
            </w:pPr>
            <w:r>
              <w:rPr>
                <w:b/>
              </w:rPr>
              <w:t>P2（第三期）</w:t>
            </w:r>
          </w:p>
        </w:tc>
        <w:tc>
          <w:tcPr>
            <w:tcW w:w="2771" w:type="dxa"/>
          </w:tcPr>
          <w:p w14:paraId="4D46E854">
            <w:pPr>
              <w:jc w:val="left"/>
            </w:pPr>
            <w:r>
              <w:t>位于依赖链末端，属于锦上添花的精细化数据；或需要复杂外部数据源的模板</w:t>
            </w:r>
          </w:p>
        </w:tc>
        <w:tc>
          <w:tcPr>
            <w:tcW w:w="2771" w:type="dxa"/>
          </w:tcPr>
          <w:p w14:paraId="723A1470">
            <w:pPr>
              <w:jc w:val="left"/>
            </w:pPr>
            <w:r>
              <w:t>第三阶段（12-24个月）</w:t>
            </w:r>
          </w:p>
        </w:tc>
      </w:tr>
    </w:tbl>
    <w:p w14:paraId="209FBD14"/>
    <w:p w14:paraId="6C016C40">
      <w:pPr>
        <w:pStyle w:val="5"/>
      </w:pPr>
      <w:r>
        <w:t>2.2 按六段链顺序的优先级标注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53"/>
        <w:gridCol w:w="1471"/>
        <w:gridCol w:w="1432"/>
        <w:gridCol w:w="2660"/>
      </w:tblGrid>
      <w:tr w14:paraId="73E7A123">
        <w:trPr>
          <w:jc w:val="center"/>
        </w:trPr>
        <w:tc>
          <w:tcPr>
            <w:tcW w:w="1662" w:type="dxa"/>
            <w:shd w:val="clear" w:color="auto" w:fill="F2F2F2"/>
          </w:tcPr>
          <w:p w14:paraId="4F5AA641">
            <w:pPr>
              <w:jc w:val="left"/>
            </w:pPr>
            <w:r>
              <w:rPr>
                <w:b/>
              </w:rPr>
              <w:t>链段</w:t>
            </w:r>
          </w:p>
        </w:tc>
        <w:tc>
          <w:tcPr>
            <w:tcW w:w="1662" w:type="dxa"/>
            <w:shd w:val="clear" w:color="auto" w:fill="F2F2F2"/>
          </w:tcPr>
          <w:p w14:paraId="04522618">
            <w:pPr>
              <w:jc w:val="left"/>
            </w:pPr>
            <w:r>
              <w:rPr>
                <w:b/>
              </w:rPr>
              <w:t>模板编号</w:t>
            </w:r>
          </w:p>
        </w:tc>
        <w:tc>
          <w:tcPr>
            <w:tcW w:w="1662" w:type="dxa"/>
            <w:shd w:val="clear" w:color="auto" w:fill="F2F2F2"/>
          </w:tcPr>
          <w:p w14:paraId="44C10B95">
            <w:pPr>
              <w:jc w:val="left"/>
            </w:pPr>
            <w:r>
              <w:rPr>
                <w:b/>
              </w:rPr>
              <w:t>模板名称</w:t>
            </w:r>
          </w:p>
        </w:tc>
        <w:tc>
          <w:tcPr>
            <w:tcW w:w="1662" w:type="dxa"/>
            <w:shd w:val="clear" w:color="auto" w:fill="F2F2F2"/>
          </w:tcPr>
          <w:p w14:paraId="3234461A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662" w:type="dxa"/>
            <w:shd w:val="clear" w:color="auto" w:fill="F2F2F2"/>
          </w:tcPr>
          <w:p w14:paraId="6DD0AEBA">
            <w:pPr>
              <w:jc w:val="left"/>
            </w:pPr>
            <w:r>
              <w:rPr>
                <w:b/>
              </w:rPr>
              <w:t>优先级理由</w:t>
            </w:r>
          </w:p>
        </w:tc>
      </w:tr>
      <w:tr w14:paraId="0D610818">
        <w:trPr>
          <w:jc w:val="center"/>
        </w:trPr>
        <w:tc>
          <w:tcPr>
            <w:tcW w:w="1662" w:type="dxa"/>
          </w:tcPr>
          <w:p w14:paraId="7F8A589E">
            <w:pPr>
              <w:jc w:val="left"/>
            </w:pPr>
            <w:r>
              <w:rPr>
                <w:b/>
              </w:rPr>
              <w:t>第一段·定位层</w:t>
            </w:r>
          </w:p>
        </w:tc>
        <w:tc>
          <w:tcPr>
            <w:tcW w:w="1662" w:type="dxa"/>
          </w:tcPr>
          <w:p w14:paraId="31AAF23E">
            <w:pPr>
              <w:jc w:val="left"/>
            </w:pPr>
            <w:r>
              <w:t>T01</w:t>
            </w:r>
          </w:p>
        </w:tc>
        <w:tc>
          <w:tcPr>
            <w:tcW w:w="1662" w:type="dxa"/>
          </w:tcPr>
          <w:p w14:paraId="7C0E25F0">
            <w:pPr>
              <w:jc w:val="left"/>
            </w:pPr>
            <w:r>
              <w:t>培养目标文本</w:t>
            </w:r>
          </w:p>
        </w:tc>
        <w:tc>
          <w:tcPr>
            <w:tcW w:w="1662" w:type="dxa"/>
          </w:tcPr>
          <w:p w14:paraId="2D0856D6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2C3EBD3E">
            <w:pPr>
              <w:jc w:val="left"/>
            </w:pPr>
            <w:r>
              <w:t>定位层是六段链起点，缺了培养目标则下游全部失去参照</w:t>
            </w:r>
          </w:p>
        </w:tc>
      </w:tr>
      <w:tr w14:paraId="53DE8C6D">
        <w:trPr>
          <w:jc w:val="center"/>
        </w:trPr>
        <w:tc>
          <w:tcPr>
            <w:tcW w:w="1662" w:type="dxa"/>
          </w:tcPr>
          <w:p w14:paraId="0D901C56">
            <w:pPr>
              <w:jc w:val="left"/>
            </w:pPr>
            <w:r>
              <w:rPr>
                <w:b/>
              </w:rPr>
              <w:t>第二段·结构层</w:t>
            </w:r>
          </w:p>
        </w:tc>
        <w:tc>
          <w:tcPr>
            <w:tcW w:w="1662" w:type="dxa"/>
          </w:tcPr>
          <w:p w14:paraId="1CABC778">
            <w:pPr>
              <w:jc w:val="left"/>
            </w:pPr>
            <w:r>
              <w:t>T02</w:t>
            </w:r>
          </w:p>
        </w:tc>
        <w:tc>
          <w:tcPr>
            <w:tcW w:w="1662" w:type="dxa"/>
          </w:tcPr>
          <w:p w14:paraId="00AA2417">
            <w:pPr>
              <w:jc w:val="left"/>
            </w:pPr>
            <w:r>
              <w:t>毕业要求与课程体系分析</w:t>
            </w:r>
          </w:p>
        </w:tc>
        <w:tc>
          <w:tcPr>
            <w:tcW w:w="1662" w:type="dxa"/>
          </w:tcPr>
          <w:p w14:paraId="0654CD3B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2271AB4F">
            <w:pPr>
              <w:jc w:val="left"/>
            </w:pPr>
            <w:r>
              <w:rPr>
                <w:b/>
              </w:rPr>
              <w:t>合并原毕业要求解构+课程体系安排</w:t>
            </w:r>
            <w:r>
              <w:t>，连接培养目标与课程体系的枢纽，同时是课程层评价的总表，缺失则结构层和课程层评价均无法展开</w:t>
            </w:r>
          </w:p>
        </w:tc>
      </w:tr>
      <w:tr w14:paraId="5A5F5104">
        <w:trPr>
          <w:jc w:val="center"/>
        </w:trPr>
        <w:tc>
          <w:tcPr>
            <w:tcW w:w="1662" w:type="dxa"/>
          </w:tcPr>
          <w:p w14:paraId="23F3F4AA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662" w:type="dxa"/>
          </w:tcPr>
          <w:p w14:paraId="2E8A95B5">
            <w:pPr>
              <w:jc w:val="left"/>
            </w:pPr>
            <w:r>
              <w:t>T03</w:t>
            </w:r>
          </w:p>
        </w:tc>
        <w:tc>
          <w:tcPr>
            <w:tcW w:w="1662" w:type="dxa"/>
          </w:tcPr>
          <w:p w14:paraId="02E12902">
            <w:pPr>
              <w:jc w:val="left"/>
            </w:pPr>
            <w:r>
              <w:t>产业白皮书</w:t>
            </w:r>
          </w:p>
        </w:tc>
        <w:tc>
          <w:tcPr>
            <w:tcW w:w="1662" w:type="dxa"/>
          </w:tcPr>
          <w:p w14:paraId="40763897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17B1ECA8">
            <w:pPr>
              <w:jc w:val="left"/>
            </w:pPr>
            <w:r>
              <w:rPr>
                <w:b/>
              </w:rPr>
              <w:t>依赖链①源头</w:t>
            </w:r>
            <w:r>
              <w:t>，缺失则1.1.2/1.1.3/3.1.2/4.1.1全部失效。改为AI初稿+教师修订模式</w:t>
            </w:r>
          </w:p>
        </w:tc>
      </w:tr>
      <w:tr w14:paraId="0AC0DEDF">
        <w:trPr>
          <w:jc w:val="center"/>
        </w:trPr>
        <w:tc>
          <w:tcPr>
            <w:tcW w:w="1662" w:type="dxa"/>
          </w:tcPr>
          <w:p w14:paraId="701AEA7C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662" w:type="dxa"/>
          </w:tcPr>
          <w:p w14:paraId="1B3C329E">
            <w:pPr>
              <w:jc w:val="left"/>
            </w:pPr>
            <w:r>
              <w:t>T04</w:t>
            </w:r>
          </w:p>
        </w:tc>
        <w:tc>
          <w:tcPr>
            <w:tcW w:w="1662" w:type="dxa"/>
          </w:tcPr>
          <w:p w14:paraId="228F4797">
            <w:pPr>
              <w:jc w:val="left"/>
            </w:pPr>
            <w:r>
              <w:t>课程-产业链映射矩阵</w:t>
            </w:r>
          </w:p>
        </w:tc>
        <w:tc>
          <w:tcPr>
            <w:tcW w:w="1662" w:type="dxa"/>
          </w:tcPr>
          <w:p w14:paraId="0AD3E771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16C20BE3">
            <w:pPr>
              <w:jc w:val="left"/>
            </w:pPr>
            <w:r>
              <w:t>依赖链①中段，产业白皮书与课程大纲的交叉验证载体</w:t>
            </w:r>
          </w:p>
        </w:tc>
      </w:tr>
      <w:tr w14:paraId="46103F77">
        <w:trPr>
          <w:jc w:val="center"/>
        </w:trPr>
        <w:tc>
          <w:tcPr>
            <w:tcW w:w="1662" w:type="dxa"/>
          </w:tcPr>
          <w:p w14:paraId="0D9C01B5">
            <w:pPr>
              <w:jc w:val="left"/>
            </w:pPr>
            <w:r>
              <w:rPr>
                <w:b/>
              </w:rPr>
              <w:t>第三段·一致性层</w:t>
            </w:r>
          </w:p>
        </w:tc>
        <w:tc>
          <w:tcPr>
            <w:tcW w:w="1662" w:type="dxa"/>
          </w:tcPr>
          <w:p w14:paraId="2629C47F">
            <w:pPr>
              <w:jc w:val="left"/>
            </w:pPr>
            <w:r>
              <w:t>T11</w:t>
            </w:r>
          </w:p>
        </w:tc>
        <w:tc>
          <w:tcPr>
            <w:tcW w:w="1662" w:type="dxa"/>
          </w:tcPr>
          <w:p w14:paraId="4AD73315">
            <w:pPr>
              <w:jc w:val="left"/>
            </w:pPr>
            <w:r>
              <w:t>课程大纲（增强版）</w:t>
            </w:r>
          </w:p>
        </w:tc>
        <w:tc>
          <w:tcPr>
            <w:tcW w:w="1662" w:type="dxa"/>
          </w:tcPr>
          <w:p w14:paraId="3EA5EFC4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0D90AF77">
            <w:pPr>
              <w:jc w:val="left"/>
            </w:pPr>
            <w:r>
              <w:rPr>
                <w:b/>
              </w:rPr>
              <w:t>依赖链②源头</w:t>
            </w:r>
            <w:r>
              <w:t>，缺失则1.1.3/1.2.1/1.3.1/2.1.2/2.3.2全部失效</w:t>
            </w:r>
          </w:p>
        </w:tc>
      </w:tr>
      <w:tr w14:paraId="0F8AE3BA">
        <w:trPr>
          <w:jc w:val="center"/>
        </w:trPr>
        <w:tc>
          <w:tcPr>
            <w:tcW w:w="1662" w:type="dxa"/>
          </w:tcPr>
          <w:p w14:paraId="2E75AC2B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0A81EC9F">
            <w:pPr>
              <w:jc w:val="left"/>
            </w:pPr>
            <w:r>
              <w:t>T05</w:t>
            </w:r>
          </w:p>
        </w:tc>
        <w:tc>
          <w:tcPr>
            <w:tcW w:w="1662" w:type="dxa"/>
          </w:tcPr>
          <w:p w14:paraId="52AB89E1">
            <w:pPr>
              <w:jc w:val="left"/>
            </w:pPr>
            <w:r>
              <w:t>教案</w:t>
            </w:r>
          </w:p>
        </w:tc>
        <w:tc>
          <w:tcPr>
            <w:tcW w:w="1662" w:type="dxa"/>
          </w:tcPr>
          <w:p w14:paraId="53BC43E4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08E19B40">
            <w:pPr>
              <w:jc w:val="left"/>
            </w:pPr>
            <w:r>
              <w:t>教学质量的核心证据，但不影响其他指标的计算</w:t>
            </w:r>
          </w:p>
        </w:tc>
      </w:tr>
      <w:tr w14:paraId="7B57E823">
        <w:trPr>
          <w:jc w:val="center"/>
        </w:trPr>
        <w:tc>
          <w:tcPr>
            <w:tcW w:w="1662" w:type="dxa"/>
          </w:tcPr>
          <w:p w14:paraId="7F451FE5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63F64589">
            <w:pPr>
              <w:jc w:val="left"/>
            </w:pPr>
            <w:r>
              <w:t>T06</w:t>
            </w:r>
          </w:p>
        </w:tc>
        <w:tc>
          <w:tcPr>
            <w:tcW w:w="1662" w:type="dxa"/>
          </w:tcPr>
          <w:p w14:paraId="5D7D27F4">
            <w:pPr>
              <w:jc w:val="left"/>
            </w:pPr>
            <w:r>
              <w:t>教学转化案例卡</w:t>
            </w:r>
          </w:p>
        </w:tc>
        <w:tc>
          <w:tcPr>
            <w:tcW w:w="1662" w:type="dxa"/>
          </w:tcPr>
          <w:p w14:paraId="50753D92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45E3CCF8">
            <w:pPr>
              <w:jc w:val="left"/>
            </w:pPr>
            <w:r>
              <w:t>2.1.1横向科研转化的直接证据</w:t>
            </w:r>
          </w:p>
        </w:tc>
      </w:tr>
      <w:tr w14:paraId="676E9669">
        <w:trPr>
          <w:jc w:val="center"/>
        </w:trPr>
        <w:tc>
          <w:tcPr>
            <w:tcW w:w="1662" w:type="dxa"/>
          </w:tcPr>
          <w:p w14:paraId="770836F5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7638554C">
            <w:pPr>
              <w:jc w:val="left"/>
            </w:pPr>
            <w:r>
              <w:t>T07</w:t>
            </w:r>
          </w:p>
        </w:tc>
        <w:tc>
          <w:tcPr>
            <w:tcW w:w="1662" w:type="dxa"/>
          </w:tcPr>
          <w:p w14:paraId="4AA74B98">
            <w:pPr>
              <w:jc w:val="left"/>
            </w:pPr>
            <w:r>
              <w:t>综合验证课程设计说明</w:t>
            </w:r>
          </w:p>
        </w:tc>
        <w:tc>
          <w:tcPr>
            <w:tcW w:w="1662" w:type="dxa"/>
          </w:tcPr>
          <w:p w14:paraId="3F210F41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793FF1E2">
            <w:pPr>
              <w:jc w:val="left"/>
            </w:pPr>
            <w:r>
              <w:t>1.2.2的证据，可从T02课程体系部分推导</w:t>
            </w:r>
          </w:p>
        </w:tc>
      </w:tr>
      <w:tr w14:paraId="79764804">
        <w:trPr>
          <w:jc w:val="center"/>
        </w:trPr>
        <w:tc>
          <w:tcPr>
            <w:tcW w:w="1662" w:type="dxa"/>
          </w:tcPr>
          <w:p w14:paraId="2901630B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2F3E9C13">
            <w:pPr>
              <w:jc w:val="left"/>
            </w:pPr>
            <w:r>
              <w:t>T08</w:t>
            </w:r>
          </w:p>
        </w:tc>
        <w:tc>
          <w:tcPr>
            <w:tcW w:w="1662" w:type="dxa"/>
          </w:tcPr>
          <w:p w14:paraId="61975D12">
            <w:pPr>
              <w:jc w:val="left"/>
            </w:pPr>
            <w:r>
              <w:t>考核与达成度分析</w:t>
            </w:r>
          </w:p>
        </w:tc>
        <w:tc>
          <w:tcPr>
            <w:tcW w:w="1662" w:type="dxa"/>
          </w:tcPr>
          <w:p w14:paraId="5A6F2A93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1662" w:type="dxa"/>
          </w:tcPr>
          <w:p w14:paraId="6568E629">
            <w:pPr>
              <w:jc w:val="left"/>
            </w:pPr>
            <w:r>
              <w:rPr>
                <w:b/>
              </w:rPr>
              <w:t>合并原考试考核分析+达成度分析</w:t>
            </w:r>
            <w:r>
              <w:t>，2.3.2闭环的核心证据，同时覆盖考核一致性和达成度两个维度</w:t>
            </w:r>
          </w:p>
        </w:tc>
      </w:tr>
      <w:tr w14:paraId="3BEE0FDE">
        <w:trPr>
          <w:jc w:val="center"/>
        </w:trPr>
        <w:tc>
          <w:tcPr>
            <w:tcW w:w="1662" w:type="dxa"/>
          </w:tcPr>
          <w:p w14:paraId="50F56214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21762277">
            <w:pPr>
              <w:jc w:val="left"/>
            </w:pPr>
            <w:r>
              <w:t>T09</w:t>
            </w:r>
          </w:p>
        </w:tc>
        <w:tc>
          <w:tcPr>
            <w:tcW w:w="1662" w:type="dxa"/>
          </w:tcPr>
          <w:p w14:paraId="5E0D8E47">
            <w:pPr>
              <w:jc w:val="left"/>
            </w:pPr>
            <w:r>
              <w:t>过程性评价记录</w:t>
            </w:r>
          </w:p>
        </w:tc>
        <w:tc>
          <w:tcPr>
            <w:tcW w:w="1662" w:type="dxa"/>
          </w:tcPr>
          <w:p w14:paraId="73A302D3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3E9F9AAE">
            <w:pPr>
              <w:jc w:val="left"/>
            </w:pPr>
            <w:r>
              <w:t>2.3.2的过程维度证据</w:t>
            </w:r>
          </w:p>
        </w:tc>
      </w:tr>
      <w:tr w14:paraId="698D187D">
        <w:trPr>
          <w:jc w:val="center"/>
        </w:trPr>
        <w:tc>
          <w:tcPr>
            <w:tcW w:w="1662" w:type="dxa"/>
          </w:tcPr>
          <w:p w14:paraId="0854B154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47E53641">
            <w:pPr>
              <w:jc w:val="left"/>
            </w:pPr>
            <w:r>
              <w:t>T10</w:t>
            </w:r>
          </w:p>
        </w:tc>
        <w:tc>
          <w:tcPr>
            <w:tcW w:w="1662" w:type="dxa"/>
          </w:tcPr>
          <w:p w14:paraId="5D7E2A5D">
            <w:pPr>
              <w:jc w:val="left"/>
            </w:pPr>
            <w:r>
              <w:t>学情分析报告</w:t>
            </w:r>
          </w:p>
        </w:tc>
        <w:tc>
          <w:tcPr>
            <w:tcW w:w="1662" w:type="dxa"/>
          </w:tcPr>
          <w:p w14:paraId="66E33A2B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22BC20B9">
            <w:pPr>
              <w:jc w:val="left"/>
            </w:pPr>
            <w:r>
              <w:t>2.2.1/2.3.2的辅助证据</w:t>
            </w:r>
          </w:p>
        </w:tc>
      </w:tr>
      <w:tr w14:paraId="420CDC33">
        <w:trPr>
          <w:jc w:val="center"/>
        </w:trPr>
        <w:tc>
          <w:tcPr>
            <w:tcW w:w="1662" w:type="dxa"/>
          </w:tcPr>
          <w:p w14:paraId="70CA369C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140A4E9A">
            <w:pPr>
              <w:jc w:val="left"/>
            </w:pPr>
            <w:r>
              <w:t>T13</w:t>
            </w:r>
          </w:p>
        </w:tc>
        <w:tc>
          <w:tcPr>
            <w:tcW w:w="1662" w:type="dxa"/>
          </w:tcPr>
          <w:p w14:paraId="01647ED8">
            <w:pPr>
              <w:jc w:val="left"/>
            </w:pPr>
            <w:r>
              <w:t>企业项目驱动清单</w:t>
            </w:r>
          </w:p>
        </w:tc>
        <w:tc>
          <w:tcPr>
            <w:tcW w:w="1662" w:type="dxa"/>
          </w:tcPr>
          <w:p w14:paraId="6250BA7F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6AEFCFB2">
            <w:pPr>
              <w:jc w:val="left"/>
            </w:pPr>
            <w:r>
              <w:t>3.1.2的直接证据</w:t>
            </w:r>
          </w:p>
        </w:tc>
      </w:tr>
      <w:tr w14:paraId="6F9938EA">
        <w:trPr>
          <w:jc w:val="center"/>
        </w:trPr>
        <w:tc>
          <w:tcPr>
            <w:tcW w:w="1662" w:type="dxa"/>
          </w:tcPr>
          <w:p w14:paraId="4C73834B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574D0266">
            <w:pPr>
              <w:jc w:val="left"/>
            </w:pPr>
            <w:r>
              <w:t>T15</w:t>
            </w:r>
          </w:p>
        </w:tc>
        <w:tc>
          <w:tcPr>
            <w:tcW w:w="1662" w:type="dxa"/>
          </w:tcPr>
          <w:p w14:paraId="30F8ED3D">
            <w:pPr>
              <w:jc w:val="left"/>
            </w:pPr>
            <w:r>
              <w:t>教学投入记录</w:t>
            </w:r>
          </w:p>
        </w:tc>
        <w:tc>
          <w:tcPr>
            <w:tcW w:w="1662" w:type="dxa"/>
          </w:tcPr>
          <w:p w14:paraId="6E762D47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18C70AAC">
            <w:pPr>
              <w:jc w:val="left"/>
            </w:pPr>
            <w:r>
              <w:t>依赖链③的关键数据，2.2.1的核心证据</w:t>
            </w:r>
          </w:p>
        </w:tc>
      </w:tr>
      <w:tr w14:paraId="06B97B8E">
        <w:trPr>
          <w:jc w:val="center"/>
        </w:trPr>
        <w:tc>
          <w:tcPr>
            <w:tcW w:w="1662" w:type="dxa"/>
          </w:tcPr>
          <w:p w14:paraId="57C13502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79640861">
            <w:pPr>
              <w:jc w:val="left"/>
            </w:pPr>
            <w:r>
              <w:t>T16</w:t>
            </w:r>
          </w:p>
        </w:tc>
        <w:tc>
          <w:tcPr>
            <w:tcW w:w="1662" w:type="dxa"/>
          </w:tcPr>
          <w:p w14:paraId="10266BAA">
            <w:pPr>
              <w:jc w:val="left"/>
            </w:pPr>
            <w:r>
              <w:t>学习行为数据</w:t>
            </w:r>
          </w:p>
        </w:tc>
        <w:tc>
          <w:tcPr>
            <w:tcW w:w="1662" w:type="dxa"/>
          </w:tcPr>
          <w:p w14:paraId="65093068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4D550B8C">
            <w:pPr>
              <w:jc w:val="left"/>
            </w:pPr>
            <w:r>
              <w:t>依赖链③的关键数据，2.3.1的核心证据</w:t>
            </w:r>
          </w:p>
        </w:tc>
      </w:tr>
      <w:tr w14:paraId="0EA68D5D">
        <w:trPr>
          <w:jc w:val="center"/>
        </w:trPr>
        <w:tc>
          <w:tcPr>
            <w:tcW w:w="1662" w:type="dxa"/>
          </w:tcPr>
          <w:p w14:paraId="240E4F12">
            <w:pPr>
              <w:jc w:val="left"/>
            </w:pPr>
            <w:r>
              <w:rPr>
                <w:b/>
              </w:rPr>
              <w:t>第四段·执行层</w:t>
            </w:r>
          </w:p>
        </w:tc>
        <w:tc>
          <w:tcPr>
            <w:tcW w:w="1662" w:type="dxa"/>
          </w:tcPr>
          <w:p w14:paraId="2C3125C3">
            <w:pPr>
              <w:jc w:val="left"/>
            </w:pPr>
            <w:r>
              <w:t>T17</w:t>
            </w:r>
          </w:p>
        </w:tc>
        <w:tc>
          <w:tcPr>
            <w:tcW w:w="1662" w:type="dxa"/>
          </w:tcPr>
          <w:p w14:paraId="5CE9E0DB">
            <w:pPr>
              <w:jc w:val="left"/>
            </w:pPr>
            <w:r>
              <w:t>教学资源清单与使用台账</w:t>
            </w:r>
          </w:p>
        </w:tc>
        <w:tc>
          <w:tcPr>
            <w:tcW w:w="1662" w:type="dxa"/>
          </w:tcPr>
          <w:p w14:paraId="1B8C949A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33F47885">
            <w:pPr>
              <w:jc w:val="left"/>
            </w:pPr>
            <w:r>
              <w:t>3.1.1的核心证据，需资产系统对接</w:t>
            </w:r>
          </w:p>
        </w:tc>
      </w:tr>
      <w:tr w14:paraId="093CB5CA">
        <w:trPr>
          <w:jc w:val="center"/>
        </w:trPr>
        <w:tc>
          <w:tcPr>
            <w:tcW w:w="1662" w:type="dxa"/>
          </w:tcPr>
          <w:p w14:paraId="061430FB">
            <w:pPr>
              <w:jc w:val="left"/>
            </w:pPr>
            <w:r>
              <w:rPr>
                <w:b/>
              </w:rPr>
              <w:t>第五段·达成层</w:t>
            </w:r>
          </w:p>
        </w:tc>
        <w:tc>
          <w:tcPr>
            <w:tcW w:w="1662" w:type="dxa"/>
          </w:tcPr>
          <w:p w14:paraId="7A16A9C3">
            <w:pPr>
              <w:jc w:val="left"/>
            </w:pPr>
            <w:r>
              <w:t>T12</w:t>
            </w:r>
          </w:p>
        </w:tc>
        <w:tc>
          <w:tcPr>
            <w:tcW w:w="1662" w:type="dxa"/>
          </w:tcPr>
          <w:p w14:paraId="0B538E59">
            <w:pPr>
              <w:jc w:val="left"/>
            </w:pPr>
            <w:r>
              <w:t>毕业设计选题与成果记录</w:t>
            </w:r>
          </w:p>
        </w:tc>
        <w:tc>
          <w:tcPr>
            <w:tcW w:w="1662" w:type="dxa"/>
          </w:tcPr>
          <w:p w14:paraId="3FF0397D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32173C77">
            <w:pPr>
              <w:jc w:val="left"/>
            </w:pPr>
            <w:r>
              <w:t>1.2.3的证据</w:t>
            </w:r>
          </w:p>
        </w:tc>
      </w:tr>
      <w:tr w14:paraId="3B012561">
        <w:trPr>
          <w:jc w:val="center"/>
        </w:trPr>
        <w:tc>
          <w:tcPr>
            <w:tcW w:w="1662" w:type="dxa"/>
          </w:tcPr>
          <w:p w14:paraId="599C7080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662" w:type="dxa"/>
          </w:tcPr>
          <w:p w14:paraId="1D6C9A16">
            <w:pPr>
              <w:jc w:val="left"/>
            </w:pPr>
            <w:r>
              <w:t>T14</w:t>
            </w:r>
          </w:p>
        </w:tc>
        <w:tc>
          <w:tcPr>
            <w:tcW w:w="1662" w:type="dxa"/>
          </w:tcPr>
          <w:p w14:paraId="22813CF7">
            <w:pPr>
              <w:jc w:val="left"/>
            </w:pPr>
            <w:r>
              <w:t>用人单位满意度调查与分析报告</w:t>
            </w:r>
          </w:p>
        </w:tc>
        <w:tc>
          <w:tcPr>
            <w:tcW w:w="1662" w:type="dxa"/>
          </w:tcPr>
          <w:p w14:paraId="3618F50A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7EE4C38C">
            <w:pPr>
              <w:jc w:val="left"/>
            </w:pPr>
            <w:r>
              <w:t>4.1.3的证据，需问卷系统</w:t>
            </w:r>
          </w:p>
        </w:tc>
      </w:tr>
      <w:tr w14:paraId="32F72E14">
        <w:trPr>
          <w:jc w:val="center"/>
        </w:trPr>
        <w:tc>
          <w:tcPr>
            <w:tcW w:w="1662" w:type="dxa"/>
          </w:tcPr>
          <w:p w14:paraId="3D57F938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662" w:type="dxa"/>
          </w:tcPr>
          <w:p w14:paraId="413523CB">
            <w:pPr>
              <w:jc w:val="left"/>
            </w:pPr>
            <w:r>
              <w:t>T18</w:t>
            </w:r>
          </w:p>
        </w:tc>
        <w:tc>
          <w:tcPr>
            <w:tcW w:w="1662" w:type="dxa"/>
          </w:tcPr>
          <w:p w14:paraId="21537E10">
            <w:pPr>
              <w:jc w:val="left"/>
            </w:pPr>
            <w:r>
              <w:t>毕业生就业去向数据</w:t>
            </w:r>
          </w:p>
        </w:tc>
        <w:tc>
          <w:tcPr>
            <w:tcW w:w="1662" w:type="dxa"/>
          </w:tcPr>
          <w:p w14:paraId="227AFBFD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662" w:type="dxa"/>
          </w:tcPr>
          <w:p w14:paraId="1FD2BC2D">
            <w:pPr>
              <w:jc w:val="left"/>
            </w:pPr>
            <w:r>
              <w:t>依赖链①末端，4.1.1的核心证据</w:t>
            </w:r>
          </w:p>
        </w:tc>
      </w:tr>
      <w:tr w14:paraId="6AEA86B9">
        <w:trPr>
          <w:jc w:val="center"/>
        </w:trPr>
        <w:tc>
          <w:tcPr>
            <w:tcW w:w="1662" w:type="dxa"/>
          </w:tcPr>
          <w:p w14:paraId="2BF86F65">
            <w:pPr>
              <w:jc w:val="left"/>
            </w:pPr>
            <w:r>
              <w:rPr>
                <w:b/>
              </w:rPr>
              <w:t>第六段·验证层</w:t>
            </w:r>
          </w:p>
        </w:tc>
        <w:tc>
          <w:tcPr>
            <w:tcW w:w="1662" w:type="dxa"/>
          </w:tcPr>
          <w:p w14:paraId="2428940D">
            <w:pPr>
              <w:jc w:val="left"/>
            </w:pPr>
            <w:r>
              <w:t>T19</w:t>
            </w:r>
          </w:p>
        </w:tc>
        <w:tc>
          <w:tcPr>
            <w:tcW w:w="1662" w:type="dxa"/>
          </w:tcPr>
          <w:p w14:paraId="3F64D20F">
            <w:pPr>
              <w:jc w:val="left"/>
            </w:pPr>
            <w:r>
              <w:t>校友职业发展数据</w:t>
            </w:r>
          </w:p>
        </w:tc>
        <w:tc>
          <w:tcPr>
            <w:tcW w:w="1662" w:type="dxa"/>
          </w:tcPr>
          <w:p w14:paraId="6E8B14A5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1662" w:type="dxa"/>
          </w:tcPr>
          <w:p w14:paraId="09B663EC">
            <w:pPr>
              <w:jc w:val="left"/>
            </w:pPr>
            <w:r>
              <w:t>4.1.2的证据，校友系统对接难度大，周期长</w:t>
            </w:r>
          </w:p>
        </w:tc>
      </w:tr>
    </w:tbl>
    <w:p w14:paraId="47E6C892"/>
    <w:p w14:paraId="5D7B6008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说明：</w:t>
      </w:r>
      <w:r>
        <w:t xml:space="preserve"> 原T16（课程AI适配变更记录）已移除，AI从T11（课程大纲）版本diff自动检测AI相关调整，无需教师单独填写。</w:t>
      </w:r>
    </w:p>
    <w:p w14:paraId="0FAA246D">
      <w:pPr>
        <w:pStyle w:val="5"/>
      </w:pPr>
      <w:r>
        <w:t>2.3 MVP最小可运行模板集</w:t>
      </w:r>
    </w:p>
    <w:p w14:paraId="2B9F7B76">
      <w:r>
        <w:rPr>
          <w:b/>
        </w:rPr>
        <w:t>P0共6个模板，构成MVP最小可运行集：</w:t>
      </w:r>
    </w:p>
    <w:p w14:paraId="3A36441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T01 培养目标文本 ───────────────→ 定位层评价基础</w:t>
      </w:r>
      <w:r>
        <w:rPr>
          <w:rStyle w:val="165"/>
        </w:rPr>
        <w:br w:type="textWrapping"/>
      </w:r>
      <w:r>
        <w:rPr>
          <w:rStyle w:val="165"/>
        </w:rPr>
        <w:t>T02 毕业要求与课程体系分析 ──────→ 结构层+课程层评价基础（合并版）</w:t>
      </w:r>
      <w:r>
        <w:rPr>
          <w:rStyle w:val="165"/>
        </w:rPr>
        <w:br w:type="textWrapping"/>
      </w:r>
      <w:r>
        <w:rPr>
          <w:rStyle w:val="165"/>
        </w:rPr>
        <w:t>T03 产业白皮书 ──────────────────→ 依赖链①源头，A维度需求侧数据基础（AI初稿+教师修订）</w:t>
      </w:r>
      <w:r>
        <w:rPr>
          <w:rStyle w:val="165"/>
        </w:rPr>
        <w:br w:type="textWrapping"/>
      </w:r>
      <w:r>
        <w:rPr>
          <w:rStyle w:val="165"/>
        </w:rPr>
        <w:t>T04 课程-产业链映射矩阵 ─────────→ 依赖链①中段，交叉验证载体</w:t>
      </w:r>
      <w:r>
        <w:rPr>
          <w:rStyle w:val="165"/>
        </w:rPr>
        <w:br w:type="textWrapping"/>
      </w:r>
      <w:r>
        <w:rPr>
          <w:rStyle w:val="165"/>
        </w:rPr>
        <w:t>T11 课程大纲（增强版）────────────→ 依赖链②源头，A/B维度供给侧数据基础</w:t>
      </w:r>
      <w:r>
        <w:rPr>
          <w:rStyle w:val="165"/>
        </w:rPr>
        <w:br w:type="textWrapping"/>
      </w:r>
      <w:r>
        <w:rPr>
          <w:rStyle w:val="165"/>
        </w:rPr>
        <w:t>T08 考核与达成度分析 ────────────→ 2.3.2闭环核心证据（合并版）</w:t>
      </w:r>
      <w:r>
        <w:rPr>
          <w:rStyle w:val="165"/>
        </w:rPr>
        <w:br w:type="textWrapping"/>
      </w:r>
    </w:p>
    <w:p w14:paraId="77BBA24D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MVP运行能力：</w:t>
      </w:r>
      <w:r>
        <w:t xml:space="preserve"> 6个P0模板上线后，系统可完成定位层→结构层→一致性层→达成层核心的完整评价。17项指标中，1.1.1/1.1.2/1.1.3/1.2.1/1.2.2/1.3.1 可直接计算，2.3.2可部分计算（考核一致性+达成度），其余指标标记为"待数据补充"。</w:t>
      </w:r>
    </w:p>
    <w:p w14:paraId="607C9E8D">
      <w:pPr>
        <w:pStyle w:val="5"/>
      </w:pPr>
      <w:r>
        <w:t>2.4 优先级分布统计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4C44F89">
        <w:trPr>
          <w:jc w:val="center"/>
        </w:trPr>
        <w:tc>
          <w:tcPr>
            <w:tcW w:w="2078" w:type="dxa"/>
            <w:shd w:val="clear" w:color="auto" w:fill="F2F2F2"/>
          </w:tcPr>
          <w:p w14:paraId="0CACD50F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0D3EDB99">
            <w:pPr>
              <w:jc w:val="left"/>
            </w:pPr>
            <w:r>
              <w:rPr>
                <w:b/>
              </w:rPr>
              <w:t>模板数</w:t>
            </w:r>
          </w:p>
        </w:tc>
        <w:tc>
          <w:tcPr>
            <w:tcW w:w="2078" w:type="dxa"/>
            <w:shd w:val="clear" w:color="auto" w:fill="F2F2F2"/>
          </w:tcPr>
          <w:p w14:paraId="44DD9C0C">
            <w:pPr>
              <w:jc w:val="left"/>
            </w:pPr>
            <w:r>
              <w:rPr>
                <w:b/>
              </w:rPr>
              <w:t>占比</w:t>
            </w:r>
          </w:p>
        </w:tc>
        <w:tc>
          <w:tcPr>
            <w:tcW w:w="2078" w:type="dxa"/>
            <w:shd w:val="clear" w:color="auto" w:fill="F2F2F2"/>
          </w:tcPr>
          <w:p w14:paraId="7C5B39C6">
            <w:pPr>
              <w:jc w:val="left"/>
            </w:pPr>
            <w:r>
              <w:rPr>
                <w:b/>
              </w:rPr>
              <w:t>模板编号</w:t>
            </w:r>
          </w:p>
        </w:tc>
      </w:tr>
      <w:tr w14:paraId="1EC7674C">
        <w:trPr>
          <w:jc w:val="center"/>
        </w:trPr>
        <w:tc>
          <w:tcPr>
            <w:tcW w:w="2078" w:type="dxa"/>
          </w:tcPr>
          <w:p w14:paraId="3D19B073">
            <w:pPr>
              <w:jc w:val="left"/>
            </w:pPr>
            <w:r>
              <w:t>P0</w:t>
            </w:r>
          </w:p>
        </w:tc>
        <w:tc>
          <w:tcPr>
            <w:tcW w:w="2078" w:type="dxa"/>
          </w:tcPr>
          <w:p w14:paraId="3451AE2F">
            <w:pPr>
              <w:jc w:val="left"/>
            </w:pPr>
            <w:r>
              <w:t>6</w:t>
            </w:r>
          </w:p>
        </w:tc>
        <w:tc>
          <w:tcPr>
            <w:tcW w:w="2078" w:type="dxa"/>
          </w:tcPr>
          <w:p w14:paraId="5A07A630">
            <w:pPr>
              <w:jc w:val="left"/>
            </w:pPr>
            <w:r>
              <w:t>32%</w:t>
            </w:r>
          </w:p>
        </w:tc>
        <w:tc>
          <w:tcPr>
            <w:tcW w:w="2078" w:type="dxa"/>
          </w:tcPr>
          <w:p w14:paraId="72A4E4DC">
            <w:pPr>
              <w:jc w:val="left"/>
            </w:pPr>
            <w:r>
              <w:t>T01, T02, T03, T04, T08, T11</w:t>
            </w:r>
          </w:p>
        </w:tc>
      </w:tr>
      <w:tr w14:paraId="0B2E04BA">
        <w:trPr>
          <w:jc w:val="center"/>
        </w:trPr>
        <w:tc>
          <w:tcPr>
            <w:tcW w:w="2078" w:type="dxa"/>
          </w:tcPr>
          <w:p w14:paraId="761547FF">
            <w:pPr>
              <w:jc w:val="left"/>
            </w:pPr>
            <w:r>
              <w:t>P1</w:t>
            </w:r>
          </w:p>
        </w:tc>
        <w:tc>
          <w:tcPr>
            <w:tcW w:w="2078" w:type="dxa"/>
          </w:tcPr>
          <w:p w14:paraId="6E0CAB33">
            <w:pPr>
              <w:jc w:val="left"/>
            </w:pPr>
            <w:r>
              <w:t>12</w:t>
            </w:r>
          </w:p>
        </w:tc>
        <w:tc>
          <w:tcPr>
            <w:tcW w:w="2078" w:type="dxa"/>
          </w:tcPr>
          <w:p w14:paraId="206E8D09">
            <w:pPr>
              <w:jc w:val="left"/>
            </w:pPr>
            <w:r>
              <w:t>63%</w:t>
            </w:r>
          </w:p>
        </w:tc>
        <w:tc>
          <w:tcPr>
            <w:tcW w:w="2078" w:type="dxa"/>
          </w:tcPr>
          <w:p w14:paraId="7C7F25A8">
            <w:pPr>
              <w:jc w:val="left"/>
            </w:pPr>
            <w:r>
              <w:t>T05-T07, T09-T10, T12-T18</w:t>
            </w:r>
          </w:p>
        </w:tc>
      </w:tr>
      <w:tr w14:paraId="5574554F">
        <w:trPr>
          <w:jc w:val="center"/>
        </w:trPr>
        <w:tc>
          <w:tcPr>
            <w:tcW w:w="2078" w:type="dxa"/>
          </w:tcPr>
          <w:p w14:paraId="1FB68077">
            <w:pPr>
              <w:jc w:val="left"/>
            </w:pPr>
            <w:r>
              <w:t>P2</w:t>
            </w:r>
          </w:p>
        </w:tc>
        <w:tc>
          <w:tcPr>
            <w:tcW w:w="2078" w:type="dxa"/>
          </w:tcPr>
          <w:p w14:paraId="01E27868">
            <w:pPr>
              <w:jc w:val="left"/>
            </w:pPr>
            <w:r>
              <w:t>1</w:t>
            </w:r>
          </w:p>
        </w:tc>
        <w:tc>
          <w:tcPr>
            <w:tcW w:w="2078" w:type="dxa"/>
          </w:tcPr>
          <w:p w14:paraId="327E9AED">
            <w:pPr>
              <w:jc w:val="left"/>
            </w:pPr>
            <w:r>
              <w:t>5%</w:t>
            </w:r>
          </w:p>
        </w:tc>
        <w:tc>
          <w:tcPr>
            <w:tcW w:w="2078" w:type="dxa"/>
          </w:tcPr>
          <w:p w14:paraId="5F378182">
            <w:pPr>
              <w:jc w:val="left"/>
            </w:pPr>
            <w:r>
              <w:t>T19</w:t>
            </w:r>
          </w:p>
        </w:tc>
      </w:tr>
    </w:tbl>
    <w:p w14:paraId="5011FE44"/>
    <w:p w14:paraId="11F41EF6">
      <w:pPr>
        <w:pStyle w:val="169"/>
        <w:pBdr>
          <w:top w:val="single" w:color="CCCCCC" w:sz="8" w:space="0"/>
        </w:pBdr>
        <w:spacing w:after="240"/>
      </w:pPr>
    </w:p>
    <w:p w14:paraId="690345CD">
      <w:pPr>
        <w:pStyle w:val="4"/>
      </w:pPr>
      <w:r>
        <w:t>三、分析撰写型模板规格（10个）</w:t>
      </w:r>
    </w:p>
    <w:p w14:paraId="7069287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核心变化：</w:t>
      </w:r>
      <w:r>
        <w:t xml:space="preserve"> 从"教师写分析报告"变为"教师提供事实+AI生成分析"。教师只需要回答"是什么"，AI负责回答"怎么样"。每个模板的字段分为</w:t>
      </w:r>
      <w:r>
        <w:rPr>
          <w:b/>
        </w:rPr>
        <w:t>教师输入字段</w:t>
      </w:r>
      <w:r>
        <w:t>（只填事实）和</w:t>
      </w:r>
      <w:r>
        <w:rPr>
          <w:b/>
        </w:rPr>
        <w:t>AI产出字段</w:t>
      </w:r>
      <w:r>
        <w:t>（自动生成，可查看不可编辑）。</w:t>
      </w:r>
    </w:p>
    <w:p w14:paraId="4BD004A9">
      <w:pPr>
        <w:pStyle w:val="169"/>
        <w:pBdr>
          <w:top w:val="single" w:color="CCCCCC" w:sz="8" w:space="0"/>
        </w:pBdr>
        <w:spacing w:after="240"/>
      </w:pPr>
    </w:p>
    <w:p w14:paraId="382BDF4E">
      <w:pPr>
        <w:pStyle w:val="5"/>
      </w:pPr>
      <w:r>
        <w:t>3.1 T01：培养目标文本</w:t>
      </w:r>
    </w:p>
    <w:p w14:paraId="6034B57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T01是整个评价体系的起点——没有培养目标，下游所有评价都失去参照。它定义了"培养什么人"这个根本问题，是定位层评价的唯一输入源。</w:t>
      </w:r>
    </w:p>
    <w:p w14:paraId="31073BEF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1930CE6">
        <w:trPr>
          <w:jc w:val="center"/>
        </w:trPr>
        <w:tc>
          <w:tcPr>
            <w:tcW w:w="4156" w:type="dxa"/>
            <w:shd w:val="clear" w:color="auto" w:fill="F2F2F2"/>
          </w:tcPr>
          <w:p w14:paraId="144E4329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3A95F51E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2D670E61">
        <w:trPr>
          <w:jc w:val="center"/>
        </w:trPr>
        <w:tc>
          <w:tcPr>
            <w:tcW w:w="4156" w:type="dxa"/>
          </w:tcPr>
          <w:p w14:paraId="7E77B9B9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3368F9F2">
            <w:pPr>
              <w:jc w:val="left"/>
            </w:pPr>
            <w:r>
              <w:t>第一段·定位层</w:t>
            </w:r>
          </w:p>
        </w:tc>
      </w:tr>
      <w:tr w14:paraId="52F90287">
        <w:trPr>
          <w:jc w:val="center"/>
        </w:trPr>
        <w:tc>
          <w:tcPr>
            <w:tcW w:w="4156" w:type="dxa"/>
          </w:tcPr>
          <w:p w14:paraId="22E40278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1F72B227">
            <w:pPr>
              <w:jc w:val="left"/>
            </w:pPr>
            <w:r>
              <w:t>定位层评价（培养目标定位准确性、生态位清晰度）</w:t>
            </w:r>
          </w:p>
        </w:tc>
      </w:tr>
      <w:tr w14:paraId="3E8D33DD">
        <w:trPr>
          <w:jc w:val="center"/>
        </w:trPr>
        <w:tc>
          <w:tcPr>
            <w:tcW w:w="4156" w:type="dxa"/>
          </w:tcPr>
          <w:p w14:paraId="7309D211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351EAC28">
            <w:pPr>
              <w:jc w:val="left"/>
            </w:pPr>
            <w:r>
              <w:t>每2年修订一次，遇重大产业变化可临时修订</w:t>
            </w:r>
          </w:p>
        </w:tc>
      </w:tr>
      <w:tr w14:paraId="05404C9E">
        <w:trPr>
          <w:jc w:val="center"/>
        </w:trPr>
        <w:tc>
          <w:tcPr>
            <w:tcW w:w="4156" w:type="dxa"/>
          </w:tcPr>
          <w:p w14:paraId="7FF149FF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41E49E7B">
            <w:pPr>
              <w:jc w:val="left"/>
            </w:pPr>
            <w:r>
              <w:t>专业负责人</w:t>
            </w:r>
          </w:p>
        </w:tc>
      </w:tr>
      <w:tr w14:paraId="4E4DAA99">
        <w:trPr>
          <w:jc w:val="center"/>
        </w:trPr>
        <w:tc>
          <w:tcPr>
            <w:tcW w:w="4156" w:type="dxa"/>
          </w:tcPr>
          <w:p w14:paraId="3062A309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242FF651">
            <w:pPr>
              <w:jc w:val="left"/>
            </w:pPr>
            <w:r>
              <w:rPr>
                <w:b/>
              </w:rPr>
              <w:t>P0</w:t>
            </w:r>
          </w:p>
        </w:tc>
      </w:tr>
      <w:tr w14:paraId="45EC3FA2">
        <w:trPr>
          <w:jc w:val="center"/>
        </w:trPr>
        <w:tc>
          <w:tcPr>
            <w:tcW w:w="4156" w:type="dxa"/>
          </w:tcPr>
          <w:p w14:paraId="34F893A0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73D04CCB">
            <w:pPr>
              <w:jc w:val="left"/>
            </w:pPr>
            <w:r>
              <w:t>① 事实采集 → ② AI诊断（五维分析评估）</w:t>
            </w:r>
          </w:p>
        </w:tc>
      </w:tr>
    </w:tbl>
    <w:p w14:paraId="227BD6F5"/>
    <w:p w14:paraId="294229AB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152"/>
        <w:gridCol w:w="1152"/>
        <w:gridCol w:w="1602"/>
        <w:gridCol w:w="1152"/>
        <w:gridCol w:w="1153"/>
        <w:gridCol w:w="1153"/>
      </w:tblGrid>
      <w:tr w14:paraId="16F21342">
        <w:trPr>
          <w:jc w:val="center"/>
        </w:trPr>
        <w:tc>
          <w:tcPr>
            <w:tcW w:w="1187" w:type="dxa"/>
            <w:shd w:val="clear" w:color="auto" w:fill="F2F2F2"/>
          </w:tcPr>
          <w:p w14:paraId="1D5CD505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188F1CF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0C93586A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6C619003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CB77C43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07E2BE1D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539243B6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0329322C">
        <w:trPr>
          <w:jc w:val="center"/>
        </w:trPr>
        <w:tc>
          <w:tcPr>
            <w:tcW w:w="1187" w:type="dxa"/>
          </w:tcPr>
          <w:p w14:paraId="037C69AD">
            <w:pPr>
              <w:jc w:val="left"/>
            </w:pPr>
            <w:r>
              <w:t>T01-F01</w:t>
            </w:r>
          </w:p>
        </w:tc>
        <w:tc>
          <w:tcPr>
            <w:tcW w:w="1187" w:type="dxa"/>
          </w:tcPr>
          <w:p w14:paraId="18BBF6AC">
            <w:pPr>
              <w:jc w:val="left"/>
            </w:pPr>
            <w:r>
              <w:t>适用专业</w:t>
            </w:r>
          </w:p>
        </w:tc>
        <w:tc>
          <w:tcPr>
            <w:tcW w:w="1187" w:type="dxa"/>
          </w:tcPr>
          <w:p w14:paraId="2C35E38D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DB6D1E1">
            <w:pPr>
              <w:jc w:val="left"/>
            </w:pPr>
            <w:r>
              <w:t>与系统专业目录一致</w:t>
            </w:r>
          </w:p>
        </w:tc>
        <w:tc>
          <w:tcPr>
            <w:tcW w:w="1187" w:type="dxa"/>
          </w:tcPr>
          <w:p w14:paraId="6A24173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CE20A31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7F2911D3">
            <w:pPr>
              <w:jc w:val="left"/>
            </w:pPr>
            <w:r>
              <w:t>必填</w:t>
            </w:r>
          </w:p>
        </w:tc>
      </w:tr>
      <w:tr w14:paraId="62F05DD0">
        <w:trPr>
          <w:jc w:val="center"/>
        </w:trPr>
        <w:tc>
          <w:tcPr>
            <w:tcW w:w="1187" w:type="dxa"/>
          </w:tcPr>
          <w:p w14:paraId="6547FB4C">
            <w:pPr>
              <w:jc w:val="left"/>
            </w:pPr>
            <w:r>
              <w:t>T01-F02</w:t>
            </w:r>
          </w:p>
        </w:tc>
        <w:tc>
          <w:tcPr>
            <w:tcW w:w="1187" w:type="dxa"/>
          </w:tcPr>
          <w:p w14:paraId="76D2816D">
            <w:pPr>
              <w:jc w:val="left"/>
            </w:pPr>
            <w:r>
              <w:t>适用年级</w:t>
            </w:r>
          </w:p>
        </w:tc>
        <w:tc>
          <w:tcPr>
            <w:tcW w:w="1187" w:type="dxa"/>
          </w:tcPr>
          <w:p w14:paraId="7928FD9A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CD48ADC">
            <w:pPr>
              <w:jc w:val="left"/>
            </w:pPr>
            <w:r>
              <w:t>如"2024级"，支持多选</w:t>
            </w:r>
          </w:p>
        </w:tc>
        <w:tc>
          <w:tcPr>
            <w:tcW w:w="1187" w:type="dxa"/>
          </w:tcPr>
          <w:p w14:paraId="73F03C5F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2B55DE4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596E6200">
            <w:pPr>
              <w:jc w:val="left"/>
            </w:pPr>
            <w:r>
              <w:t>必填</w:t>
            </w:r>
          </w:p>
        </w:tc>
      </w:tr>
      <w:tr w14:paraId="0889357E">
        <w:trPr>
          <w:jc w:val="center"/>
        </w:trPr>
        <w:tc>
          <w:tcPr>
            <w:tcW w:w="1187" w:type="dxa"/>
          </w:tcPr>
          <w:p w14:paraId="0DC16D1A">
            <w:pPr>
              <w:jc w:val="left"/>
            </w:pPr>
            <w:r>
              <w:t>T01-F03</w:t>
            </w:r>
          </w:p>
        </w:tc>
        <w:tc>
          <w:tcPr>
            <w:tcW w:w="1187" w:type="dxa"/>
          </w:tcPr>
          <w:p w14:paraId="15E098AB">
            <w:pPr>
              <w:jc w:val="left"/>
            </w:pPr>
            <w:r>
              <w:t>版本号</w:t>
            </w:r>
          </w:p>
        </w:tc>
        <w:tc>
          <w:tcPr>
            <w:tcW w:w="1187" w:type="dxa"/>
          </w:tcPr>
          <w:p w14:paraId="249C774D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52664343">
            <w:pPr>
              <w:jc w:val="left"/>
            </w:pPr>
            <w:r>
              <w:t>格式V1.0/V1.1/V2.0</w:t>
            </w:r>
          </w:p>
        </w:tc>
        <w:tc>
          <w:tcPr>
            <w:tcW w:w="1187" w:type="dxa"/>
          </w:tcPr>
          <w:p w14:paraId="3A15C140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01E3E1E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52F36144">
            <w:pPr>
              <w:jc w:val="left"/>
            </w:pPr>
            <w:r>
              <w:t>必填</w:t>
            </w:r>
          </w:p>
        </w:tc>
      </w:tr>
      <w:tr w14:paraId="5B7A63AA">
        <w:trPr>
          <w:jc w:val="center"/>
        </w:trPr>
        <w:tc>
          <w:tcPr>
            <w:tcW w:w="1187" w:type="dxa"/>
          </w:tcPr>
          <w:p w14:paraId="223C0C9C">
            <w:pPr>
              <w:jc w:val="left"/>
            </w:pPr>
            <w:r>
              <w:t>T01-F04</w:t>
            </w:r>
          </w:p>
        </w:tc>
        <w:tc>
          <w:tcPr>
            <w:tcW w:w="1187" w:type="dxa"/>
          </w:tcPr>
          <w:p w14:paraId="4EDE46E1">
            <w:pPr>
              <w:jc w:val="left"/>
            </w:pPr>
            <w:r>
              <w:t>有效期起始</w:t>
            </w:r>
          </w:p>
        </w:tc>
        <w:tc>
          <w:tcPr>
            <w:tcW w:w="1187" w:type="dxa"/>
          </w:tcPr>
          <w:p w14:paraId="7BB9DE28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0C765FE9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4D42F8B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7E68387">
            <w:pPr>
              <w:jc w:val="left"/>
            </w:pPr>
            <w:r>
              <w:t>系统当前日期</w:t>
            </w:r>
          </w:p>
        </w:tc>
        <w:tc>
          <w:tcPr>
            <w:tcW w:w="1187" w:type="dxa"/>
          </w:tcPr>
          <w:p w14:paraId="651CF84F">
            <w:pPr>
              <w:jc w:val="left"/>
            </w:pPr>
            <w:r>
              <w:t>必填</w:t>
            </w:r>
          </w:p>
        </w:tc>
      </w:tr>
      <w:tr w14:paraId="25505C2B">
        <w:trPr>
          <w:jc w:val="center"/>
        </w:trPr>
        <w:tc>
          <w:tcPr>
            <w:tcW w:w="1187" w:type="dxa"/>
          </w:tcPr>
          <w:p w14:paraId="1939C32B">
            <w:pPr>
              <w:jc w:val="left"/>
            </w:pPr>
            <w:r>
              <w:t>T01-F05</w:t>
            </w:r>
          </w:p>
        </w:tc>
        <w:tc>
          <w:tcPr>
            <w:tcW w:w="1187" w:type="dxa"/>
          </w:tcPr>
          <w:p w14:paraId="555AED57">
            <w:pPr>
              <w:jc w:val="left"/>
            </w:pPr>
            <w:r>
              <w:t>有效期截止</w:t>
            </w:r>
          </w:p>
        </w:tc>
        <w:tc>
          <w:tcPr>
            <w:tcW w:w="1187" w:type="dxa"/>
          </w:tcPr>
          <w:p w14:paraId="3DBF2648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1C3A72FC">
            <w:pPr>
              <w:jc w:val="left"/>
            </w:pPr>
            <w:r>
              <w:t>YYYY-MM-DD，须晚于起始日2年</w:t>
            </w:r>
          </w:p>
        </w:tc>
        <w:tc>
          <w:tcPr>
            <w:tcW w:w="1187" w:type="dxa"/>
          </w:tcPr>
          <w:p w14:paraId="4F22819C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3192B1A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34E67A3">
            <w:pPr>
              <w:jc w:val="left"/>
            </w:pPr>
            <w:r>
              <w:t>必填</w:t>
            </w:r>
          </w:p>
        </w:tc>
      </w:tr>
      <w:tr w14:paraId="1FBC8440">
        <w:trPr>
          <w:jc w:val="center"/>
        </w:trPr>
        <w:tc>
          <w:tcPr>
            <w:tcW w:w="1187" w:type="dxa"/>
          </w:tcPr>
          <w:p w14:paraId="3A7E9D5F">
            <w:pPr>
              <w:jc w:val="left"/>
            </w:pPr>
            <w:r>
              <w:t>T01-F06</w:t>
            </w:r>
          </w:p>
        </w:tc>
        <w:tc>
          <w:tcPr>
            <w:tcW w:w="1187" w:type="dxa"/>
          </w:tcPr>
          <w:p w14:paraId="06BDE416">
            <w:pPr>
              <w:jc w:val="left"/>
            </w:pPr>
            <w:r>
              <w:t>审定人</w:t>
            </w:r>
          </w:p>
        </w:tc>
        <w:tc>
          <w:tcPr>
            <w:tcW w:w="1187" w:type="dxa"/>
          </w:tcPr>
          <w:p w14:paraId="36343DC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FDBE4A7">
            <w:pPr>
              <w:jc w:val="left"/>
            </w:pPr>
            <w:r>
              <w:t>姓名+职称</w:t>
            </w:r>
          </w:p>
        </w:tc>
        <w:tc>
          <w:tcPr>
            <w:tcW w:w="1187" w:type="dxa"/>
          </w:tcPr>
          <w:p w14:paraId="31AA755C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AC7CBD4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328C33F1">
            <w:pPr>
              <w:jc w:val="left"/>
            </w:pPr>
            <w:r>
              <w:t>必填</w:t>
            </w:r>
          </w:p>
        </w:tc>
      </w:tr>
      <w:tr w14:paraId="2B2B94A1">
        <w:trPr>
          <w:jc w:val="center"/>
        </w:trPr>
        <w:tc>
          <w:tcPr>
            <w:tcW w:w="1187" w:type="dxa"/>
          </w:tcPr>
          <w:p w14:paraId="25053A97">
            <w:pPr>
              <w:jc w:val="left"/>
            </w:pPr>
            <w:r>
              <w:t>T01-F07</w:t>
            </w:r>
          </w:p>
        </w:tc>
        <w:tc>
          <w:tcPr>
            <w:tcW w:w="1187" w:type="dxa"/>
          </w:tcPr>
          <w:p w14:paraId="7919FDD9">
            <w:pPr>
              <w:jc w:val="left"/>
            </w:pPr>
            <w:r>
              <w:t>审定日期</w:t>
            </w:r>
          </w:p>
        </w:tc>
        <w:tc>
          <w:tcPr>
            <w:tcW w:w="1187" w:type="dxa"/>
          </w:tcPr>
          <w:p w14:paraId="35F775C2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1A4DB283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0E0554BC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D89D6D8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73895A0">
            <w:pPr>
              <w:jc w:val="left"/>
            </w:pPr>
            <w:r>
              <w:t>必填</w:t>
            </w:r>
          </w:p>
        </w:tc>
      </w:tr>
      <w:tr w14:paraId="413BB029">
        <w:trPr>
          <w:jc w:val="center"/>
        </w:trPr>
        <w:tc>
          <w:tcPr>
            <w:tcW w:w="1187" w:type="dxa"/>
          </w:tcPr>
          <w:p w14:paraId="12CB2B23">
            <w:pPr>
              <w:jc w:val="left"/>
            </w:pPr>
            <w:r>
              <w:t>T01-F10</w:t>
            </w:r>
          </w:p>
        </w:tc>
        <w:tc>
          <w:tcPr>
            <w:tcW w:w="1187" w:type="dxa"/>
          </w:tcPr>
          <w:p w14:paraId="35669A02">
            <w:pPr>
              <w:jc w:val="left"/>
            </w:pPr>
            <w:r>
              <w:t>培养目标总述</w:t>
            </w:r>
          </w:p>
        </w:tc>
        <w:tc>
          <w:tcPr>
            <w:tcW w:w="1187" w:type="dxa"/>
          </w:tcPr>
          <w:p w14:paraId="5A9EDAD3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D0B66BD">
            <w:pPr>
              <w:jc w:val="left"/>
            </w:pPr>
            <w:r>
              <w:t>300-800字。结构化要求：①总体定位（1-2句，一句话概括培养什么人）；②核心能力描述（2-3项关键能力，每项1句）；③服务面向概述（1-2句，说明毕业生主要服务哪些领域）</w:t>
            </w:r>
          </w:p>
        </w:tc>
        <w:tc>
          <w:tcPr>
            <w:tcW w:w="1187" w:type="dxa"/>
          </w:tcPr>
          <w:p w14:paraId="2C5D1F68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14DA370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3625BC1C">
            <w:pPr>
              <w:jc w:val="left"/>
            </w:pPr>
            <w:r>
              <w:t>必填</w:t>
            </w:r>
          </w:p>
        </w:tc>
      </w:tr>
      <w:tr w14:paraId="1A8D1103">
        <w:trPr>
          <w:jc w:val="center"/>
        </w:trPr>
        <w:tc>
          <w:tcPr>
            <w:tcW w:w="1187" w:type="dxa"/>
          </w:tcPr>
          <w:p w14:paraId="1B0C74F8">
            <w:pPr>
              <w:jc w:val="left"/>
            </w:pPr>
            <w:r>
              <w:t>T01-F11</w:t>
            </w:r>
          </w:p>
        </w:tc>
        <w:tc>
          <w:tcPr>
            <w:tcW w:w="1187" w:type="dxa"/>
          </w:tcPr>
          <w:p w14:paraId="0A3DFECB">
            <w:pPr>
              <w:jc w:val="left"/>
            </w:pPr>
            <w:r>
              <w:t>服务面向描述</w:t>
            </w:r>
          </w:p>
        </w:tc>
        <w:tc>
          <w:tcPr>
            <w:tcW w:w="1187" w:type="dxa"/>
          </w:tcPr>
          <w:p w14:paraId="48E495B2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2FF18B25">
            <w:pPr>
              <w:jc w:val="left"/>
            </w:pPr>
            <w:r>
              <w:t>200-500字。结构化要求：①服务区域（明确地理范围，如本省/区域/全国）；②服务产业/行业（列出2-3个目标行业）；③服务面向的组织类型（如中小企业/国企/事业单位/基层等）</w:t>
            </w:r>
          </w:p>
        </w:tc>
        <w:tc>
          <w:tcPr>
            <w:tcW w:w="1187" w:type="dxa"/>
          </w:tcPr>
          <w:p w14:paraId="1D57E6A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2536F5D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0DC130E6">
            <w:pPr>
              <w:jc w:val="left"/>
            </w:pPr>
            <w:r>
              <w:t>必填</w:t>
            </w:r>
          </w:p>
        </w:tc>
      </w:tr>
      <w:tr w14:paraId="2790656E">
        <w:trPr>
          <w:jc w:val="center"/>
        </w:trPr>
        <w:tc>
          <w:tcPr>
            <w:tcW w:w="1187" w:type="dxa"/>
          </w:tcPr>
          <w:p w14:paraId="47626520">
            <w:pPr>
              <w:jc w:val="left"/>
            </w:pPr>
            <w:r>
              <w:t>T01-F12</w:t>
            </w:r>
          </w:p>
        </w:tc>
        <w:tc>
          <w:tcPr>
            <w:tcW w:w="1187" w:type="dxa"/>
          </w:tcPr>
          <w:p w14:paraId="0E4A4D48">
            <w:pPr>
              <w:jc w:val="left"/>
            </w:pPr>
            <w:r>
              <w:t>人才定位描述</w:t>
            </w:r>
          </w:p>
        </w:tc>
        <w:tc>
          <w:tcPr>
            <w:tcW w:w="1187" w:type="dxa"/>
          </w:tcPr>
          <w:p w14:paraId="77E45134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41D98DBA">
            <w:pPr>
              <w:jc w:val="left"/>
            </w:pPr>
            <w:r>
              <w:t>200-500字。结构化要求：①目标岗位类型（列出2-3类典型就业岗位）；②能力层级要求（说明期望的能力等级，如操作级/技术骨干级/管理级）；③毕业5年后发展预期（职业晋升路径或典型成就描述）</w:t>
            </w:r>
          </w:p>
        </w:tc>
        <w:tc>
          <w:tcPr>
            <w:tcW w:w="1187" w:type="dxa"/>
          </w:tcPr>
          <w:p w14:paraId="20E74E5F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943B2BD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4D2A1DA">
            <w:pPr>
              <w:jc w:val="left"/>
            </w:pPr>
            <w:r>
              <w:t>必填</w:t>
            </w:r>
          </w:p>
        </w:tc>
      </w:tr>
      <w:tr w14:paraId="7C843A47">
        <w:trPr>
          <w:jc w:val="center"/>
        </w:trPr>
        <w:tc>
          <w:tcPr>
            <w:tcW w:w="1187" w:type="dxa"/>
          </w:tcPr>
          <w:p w14:paraId="158782CA">
            <w:pPr>
              <w:jc w:val="left"/>
            </w:pPr>
            <w:r>
              <w:t>T01-F13</w:t>
            </w:r>
          </w:p>
        </w:tc>
        <w:tc>
          <w:tcPr>
            <w:tcW w:w="1187" w:type="dxa"/>
          </w:tcPr>
          <w:p w14:paraId="0FB15F9E">
            <w:pPr>
              <w:jc w:val="left"/>
            </w:pPr>
            <w:r>
              <w:t>分项目标列表</w:t>
            </w:r>
          </w:p>
        </w:tc>
        <w:tc>
          <w:tcPr>
            <w:tcW w:w="1187" w:type="dxa"/>
          </w:tcPr>
          <w:p w14:paraId="3025E8AF">
            <w:pPr>
              <w:jc w:val="left"/>
            </w:pPr>
            <w:r>
              <w:t>结构化文本</w:t>
            </w:r>
          </w:p>
        </w:tc>
        <w:tc>
          <w:tcPr>
            <w:tcW w:w="1187" w:type="dxa"/>
          </w:tcPr>
          <w:p w14:paraId="068AA10A">
            <w:pPr>
              <w:jc w:val="left"/>
            </w:pPr>
            <w:r>
              <w:t>每条目标200字以内，至少3条，每条标注可衡量标准</w:t>
            </w:r>
          </w:p>
        </w:tc>
        <w:tc>
          <w:tcPr>
            <w:tcW w:w="1187" w:type="dxa"/>
          </w:tcPr>
          <w:p w14:paraId="55A5343B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444FF59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CB8904F">
            <w:pPr>
              <w:jc w:val="left"/>
            </w:pPr>
            <w:r>
              <w:t>必填</w:t>
            </w:r>
          </w:p>
        </w:tc>
      </w:tr>
      <w:tr w14:paraId="7D051F47">
        <w:trPr>
          <w:jc w:val="center"/>
        </w:trPr>
        <w:tc>
          <w:tcPr>
            <w:tcW w:w="1187" w:type="dxa"/>
          </w:tcPr>
          <w:p w14:paraId="16A6D324">
            <w:pPr>
              <w:jc w:val="left"/>
            </w:pPr>
            <w:r>
              <w:t>T01-F20</w:t>
            </w:r>
          </w:p>
        </w:tc>
        <w:tc>
          <w:tcPr>
            <w:tcW w:w="1187" w:type="dxa"/>
          </w:tcPr>
          <w:p w14:paraId="79816F7A">
            <w:pPr>
              <w:jc w:val="left"/>
            </w:pPr>
            <w:r>
              <w:t>政策走向素材</w:t>
            </w:r>
          </w:p>
        </w:tc>
        <w:tc>
          <w:tcPr>
            <w:tcW w:w="1187" w:type="dxa"/>
          </w:tcPr>
          <w:p w14:paraId="74111EBE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27C379C">
            <w:pPr>
              <w:jc w:val="left"/>
            </w:pPr>
            <w:r>
              <w:t>结构化要求：①关键事实/数据（列出具体政策文件名称、文号及核心要点摘录）；②与培养目标的关联说明（1-2句，说明该政策对本专业培养方向的具体影响）</w:t>
            </w:r>
          </w:p>
        </w:tc>
        <w:tc>
          <w:tcPr>
            <w:tcW w:w="1187" w:type="dxa"/>
          </w:tcPr>
          <w:p w14:paraId="21E045C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C5442ED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6700EDA4">
            <w:pPr>
              <w:jc w:val="left"/>
            </w:pPr>
            <w:r>
              <w:t>必填</w:t>
            </w:r>
          </w:p>
        </w:tc>
      </w:tr>
      <w:tr w14:paraId="39B0E2E1">
        <w:trPr>
          <w:jc w:val="center"/>
        </w:trPr>
        <w:tc>
          <w:tcPr>
            <w:tcW w:w="1187" w:type="dxa"/>
          </w:tcPr>
          <w:p w14:paraId="3C293EB4">
            <w:pPr>
              <w:jc w:val="left"/>
            </w:pPr>
            <w:r>
              <w:t>T01-F21</w:t>
            </w:r>
          </w:p>
        </w:tc>
        <w:tc>
          <w:tcPr>
            <w:tcW w:w="1187" w:type="dxa"/>
          </w:tcPr>
          <w:p w14:paraId="238A8EFF">
            <w:pPr>
              <w:jc w:val="left"/>
            </w:pPr>
            <w:r>
              <w:t>行业趋势素材</w:t>
            </w:r>
          </w:p>
        </w:tc>
        <w:tc>
          <w:tcPr>
            <w:tcW w:w="1187" w:type="dxa"/>
          </w:tcPr>
          <w:p w14:paraId="0B2A14FA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06D2C4D7">
            <w:pPr>
              <w:jc w:val="left"/>
            </w:pPr>
            <w:r>
              <w:t>结构化要求：①关键事实/数据（列出市场规模、增速、人才缺口等具体数据）；②与培养目标的关联说明（1-2句，说明行业趋势对人才能力要求的影响）</w:t>
            </w:r>
          </w:p>
        </w:tc>
        <w:tc>
          <w:tcPr>
            <w:tcW w:w="1187" w:type="dxa"/>
          </w:tcPr>
          <w:p w14:paraId="310768AC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B641E31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3E7A0D8D">
            <w:pPr>
              <w:jc w:val="left"/>
            </w:pPr>
            <w:r>
              <w:t>必填</w:t>
            </w:r>
          </w:p>
        </w:tc>
      </w:tr>
      <w:tr w14:paraId="04B1F158">
        <w:trPr>
          <w:jc w:val="center"/>
        </w:trPr>
        <w:tc>
          <w:tcPr>
            <w:tcW w:w="1187" w:type="dxa"/>
          </w:tcPr>
          <w:p w14:paraId="0F218DD7">
            <w:pPr>
              <w:jc w:val="left"/>
            </w:pPr>
            <w:r>
              <w:t>T01-F22</w:t>
            </w:r>
          </w:p>
        </w:tc>
        <w:tc>
          <w:tcPr>
            <w:tcW w:w="1187" w:type="dxa"/>
          </w:tcPr>
          <w:p w14:paraId="1AA9F267">
            <w:pPr>
              <w:jc w:val="left"/>
            </w:pPr>
            <w:r>
              <w:t>学校基因素材</w:t>
            </w:r>
          </w:p>
        </w:tc>
        <w:tc>
          <w:tcPr>
            <w:tcW w:w="1187" w:type="dxa"/>
          </w:tcPr>
          <w:p w14:paraId="3E117C39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CE4B9E5">
            <w:pPr>
              <w:jc w:val="left"/>
            </w:pPr>
            <w:r>
              <w:t>结构化要求：①关键事实/数据（列出学校办学定位、特色方向、办学传统等关键信息）；②与培养目标的关联说明（1-2句，说明学校基因如何支撑或限定培养定位）</w:t>
            </w:r>
          </w:p>
        </w:tc>
        <w:tc>
          <w:tcPr>
            <w:tcW w:w="1187" w:type="dxa"/>
          </w:tcPr>
          <w:p w14:paraId="7C03F26E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61B1590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6C049043">
            <w:pPr>
              <w:jc w:val="left"/>
            </w:pPr>
            <w:r>
              <w:t>必填</w:t>
            </w:r>
          </w:p>
        </w:tc>
      </w:tr>
      <w:tr w14:paraId="5320D6FD">
        <w:trPr>
          <w:jc w:val="center"/>
        </w:trPr>
        <w:tc>
          <w:tcPr>
            <w:tcW w:w="1187" w:type="dxa"/>
          </w:tcPr>
          <w:p w14:paraId="729DC12B">
            <w:pPr>
              <w:jc w:val="left"/>
            </w:pPr>
            <w:r>
              <w:t>T01-F23</w:t>
            </w:r>
          </w:p>
        </w:tc>
        <w:tc>
          <w:tcPr>
            <w:tcW w:w="1187" w:type="dxa"/>
          </w:tcPr>
          <w:p w14:paraId="71681BA2">
            <w:pPr>
              <w:jc w:val="left"/>
            </w:pPr>
            <w:r>
              <w:t>资源积累素材</w:t>
            </w:r>
          </w:p>
        </w:tc>
        <w:tc>
          <w:tcPr>
            <w:tcW w:w="1187" w:type="dxa"/>
          </w:tcPr>
          <w:p w14:paraId="211DA079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320CECBF">
            <w:pPr>
              <w:jc w:val="left"/>
            </w:pPr>
            <w:r>
              <w:t>结构化要求：①关键事实/数据（列出师资规模/结构、实验平台、合作企业清单等关键资源）；②与培养目标的关联说明（1-2句，说明现有资源对培养目标实现的支撑程度）</w:t>
            </w:r>
          </w:p>
        </w:tc>
        <w:tc>
          <w:tcPr>
            <w:tcW w:w="1187" w:type="dxa"/>
          </w:tcPr>
          <w:p w14:paraId="222C587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07FC812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4B083BF">
            <w:pPr>
              <w:jc w:val="left"/>
            </w:pPr>
            <w:r>
              <w:t>必填</w:t>
            </w:r>
          </w:p>
        </w:tc>
      </w:tr>
      <w:tr w14:paraId="3DAAE620">
        <w:trPr>
          <w:jc w:val="center"/>
        </w:trPr>
        <w:tc>
          <w:tcPr>
            <w:tcW w:w="1187" w:type="dxa"/>
          </w:tcPr>
          <w:p w14:paraId="6D4DFF72">
            <w:pPr>
              <w:jc w:val="left"/>
            </w:pPr>
            <w:r>
              <w:t>T01-F24</w:t>
            </w:r>
          </w:p>
        </w:tc>
        <w:tc>
          <w:tcPr>
            <w:tcW w:w="1187" w:type="dxa"/>
          </w:tcPr>
          <w:p w14:paraId="7E143FCD">
            <w:pPr>
              <w:jc w:val="left"/>
            </w:pPr>
            <w:r>
              <w:t>学科支撑素材</w:t>
            </w:r>
          </w:p>
        </w:tc>
        <w:tc>
          <w:tcPr>
            <w:tcW w:w="1187" w:type="dxa"/>
          </w:tcPr>
          <w:p w14:paraId="0C471CF6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6E9A11C">
            <w:pPr>
              <w:jc w:val="left"/>
            </w:pPr>
            <w:r>
              <w:t>结构化要求：①关键事实/数据（列出支撑学科名称、学科排名/特色、科研成果等关键信息）；②与培养目标的关联说明（1-2句，说明学科基础如何赋能专业培养）</w:t>
            </w:r>
          </w:p>
        </w:tc>
        <w:tc>
          <w:tcPr>
            <w:tcW w:w="1187" w:type="dxa"/>
          </w:tcPr>
          <w:p w14:paraId="1B12988E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89EAD52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473CA67">
            <w:pPr>
              <w:jc w:val="left"/>
            </w:pPr>
            <w:r>
              <w:t>必填</w:t>
            </w:r>
          </w:p>
        </w:tc>
      </w:tr>
    </w:tbl>
    <w:p w14:paraId="1B6B8B46"/>
    <w:p w14:paraId="0ED78F6A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DF09A46">
        <w:trPr>
          <w:jc w:val="center"/>
        </w:trPr>
        <w:tc>
          <w:tcPr>
            <w:tcW w:w="1662" w:type="dxa"/>
            <w:shd w:val="clear" w:color="auto" w:fill="F2F2F2"/>
          </w:tcPr>
          <w:p w14:paraId="41E7C9AC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75B299F1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5595597A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2EB2A5C4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5B3C0EFC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62931DB4">
        <w:trPr>
          <w:jc w:val="center"/>
        </w:trPr>
        <w:tc>
          <w:tcPr>
            <w:tcW w:w="1662" w:type="dxa"/>
          </w:tcPr>
          <w:p w14:paraId="13572188">
            <w:pPr>
              <w:jc w:val="left"/>
            </w:pPr>
            <w:r>
              <w:t>T01-A30</w:t>
            </w:r>
          </w:p>
        </w:tc>
        <w:tc>
          <w:tcPr>
            <w:tcW w:w="1662" w:type="dxa"/>
          </w:tcPr>
          <w:p w14:paraId="1B8A6D0B">
            <w:pPr>
              <w:jc w:val="left"/>
            </w:pPr>
            <w:r>
              <w:t>政策走向分析</w:t>
            </w:r>
          </w:p>
        </w:tc>
        <w:tc>
          <w:tcPr>
            <w:tcW w:w="1662" w:type="dxa"/>
          </w:tcPr>
          <w:p w14:paraId="5F785CB0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2702E720">
            <w:pPr>
              <w:jc w:val="left"/>
            </w:pPr>
            <w:r>
              <w:t>300-800字。结构化要求：①关键发现（2-3个要点，引用具体政策文件名称及文号）；②数据/证据支撑（对每个发现提供具体依据）；③对培养目标的影响判断（明确说明该政策趋势要求培养目标做何调整）</w:t>
            </w:r>
          </w:p>
        </w:tc>
        <w:tc>
          <w:tcPr>
            <w:tcW w:w="1662" w:type="dxa"/>
          </w:tcPr>
          <w:p w14:paraId="374220A7">
            <w:pPr>
              <w:jc w:val="left"/>
            </w:pPr>
            <w:r>
              <w:t>AI基于F20素材生成</w:t>
            </w:r>
          </w:p>
        </w:tc>
      </w:tr>
      <w:tr w14:paraId="0073A4A7">
        <w:trPr>
          <w:jc w:val="center"/>
        </w:trPr>
        <w:tc>
          <w:tcPr>
            <w:tcW w:w="1662" w:type="dxa"/>
          </w:tcPr>
          <w:p w14:paraId="7C1C7D58">
            <w:pPr>
              <w:jc w:val="left"/>
            </w:pPr>
            <w:r>
              <w:t>T01-A31</w:t>
            </w:r>
          </w:p>
        </w:tc>
        <w:tc>
          <w:tcPr>
            <w:tcW w:w="1662" w:type="dxa"/>
          </w:tcPr>
          <w:p w14:paraId="46B2B811">
            <w:pPr>
              <w:jc w:val="left"/>
            </w:pPr>
            <w:r>
              <w:t>行业趋势分析</w:t>
            </w:r>
          </w:p>
        </w:tc>
        <w:tc>
          <w:tcPr>
            <w:tcW w:w="1662" w:type="dxa"/>
          </w:tcPr>
          <w:p w14:paraId="6458FA90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2586726F">
            <w:pPr>
              <w:jc w:val="left"/>
            </w:pPr>
            <w:r>
              <w:t>300-800字。结构化要求：①关键发现（2-3个要点，引用具体行业数据）；②数据/证据支撑（市场规模/增速/技术方向等量化依据）；③对培养目标的影响判断（明确说明行业变化对人才能力要求的影响）</w:t>
            </w:r>
          </w:p>
        </w:tc>
        <w:tc>
          <w:tcPr>
            <w:tcW w:w="1662" w:type="dxa"/>
          </w:tcPr>
          <w:p w14:paraId="25AA11EB">
            <w:pPr>
              <w:jc w:val="left"/>
            </w:pPr>
            <w:r>
              <w:t>AI基于F21素材生成</w:t>
            </w:r>
          </w:p>
        </w:tc>
      </w:tr>
      <w:tr w14:paraId="72CAC8BE">
        <w:trPr>
          <w:jc w:val="center"/>
        </w:trPr>
        <w:tc>
          <w:tcPr>
            <w:tcW w:w="1662" w:type="dxa"/>
          </w:tcPr>
          <w:p w14:paraId="20730523">
            <w:pPr>
              <w:jc w:val="left"/>
            </w:pPr>
            <w:r>
              <w:t>T01-A32</w:t>
            </w:r>
          </w:p>
        </w:tc>
        <w:tc>
          <w:tcPr>
            <w:tcW w:w="1662" w:type="dxa"/>
          </w:tcPr>
          <w:p w14:paraId="4283C7EE">
            <w:pPr>
              <w:jc w:val="left"/>
            </w:pPr>
            <w:r>
              <w:t>学校基因适配分析</w:t>
            </w:r>
          </w:p>
        </w:tc>
        <w:tc>
          <w:tcPr>
            <w:tcW w:w="1662" w:type="dxa"/>
          </w:tcPr>
          <w:p w14:paraId="2A755B92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7F4AD481">
            <w:pPr>
              <w:jc w:val="left"/>
            </w:pPr>
            <w:r>
              <w:t>200-500字。结构化要求：①关键发现（2-3个要点，指出培养目标与学校基因的匹配/偏离之处）；②数据/证据支撑（引用学校办学定位文件、历史沿革等具体依据）；③对培养目标的影响判断（是否需要调整定位以更好地与学校基因协同）</w:t>
            </w:r>
          </w:p>
        </w:tc>
        <w:tc>
          <w:tcPr>
            <w:tcW w:w="1662" w:type="dxa"/>
          </w:tcPr>
          <w:p w14:paraId="743D8BE3">
            <w:pPr>
              <w:jc w:val="left"/>
            </w:pPr>
            <w:r>
              <w:t>AI基于F22素材生成</w:t>
            </w:r>
          </w:p>
        </w:tc>
      </w:tr>
      <w:tr w14:paraId="4DC1BAEE">
        <w:trPr>
          <w:jc w:val="center"/>
        </w:trPr>
        <w:tc>
          <w:tcPr>
            <w:tcW w:w="1662" w:type="dxa"/>
          </w:tcPr>
          <w:p w14:paraId="0F837AB9">
            <w:pPr>
              <w:jc w:val="left"/>
            </w:pPr>
            <w:r>
              <w:t>T01-A33</w:t>
            </w:r>
          </w:p>
        </w:tc>
        <w:tc>
          <w:tcPr>
            <w:tcW w:w="1662" w:type="dxa"/>
          </w:tcPr>
          <w:p w14:paraId="4F24FE43">
            <w:pPr>
              <w:jc w:val="left"/>
            </w:pPr>
            <w:r>
              <w:t>资源积累分析</w:t>
            </w:r>
          </w:p>
        </w:tc>
        <w:tc>
          <w:tcPr>
            <w:tcW w:w="1662" w:type="dxa"/>
          </w:tcPr>
          <w:p w14:paraId="0B8EA0F0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53F05D27">
            <w:pPr>
              <w:jc w:val="left"/>
            </w:pPr>
            <w:r>
              <w:t>200-500字。结构化要求：①关键发现（2-3个要点，指出现有资源对培养目标的支撑程度）；②数据/证据支撑（师资数量/结构、平台清单、合作企业数等具体数据）；③对培养目标的影响判断（资源缺口在哪里，如何弥补）</w:t>
            </w:r>
          </w:p>
        </w:tc>
        <w:tc>
          <w:tcPr>
            <w:tcW w:w="1662" w:type="dxa"/>
          </w:tcPr>
          <w:p w14:paraId="0884C343">
            <w:pPr>
              <w:jc w:val="left"/>
            </w:pPr>
            <w:r>
              <w:t>AI基于F23素材生成</w:t>
            </w:r>
          </w:p>
        </w:tc>
      </w:tr>
      <w:tr w14:paraId="11144A9C">
        <w:trPr>
          <w:jc w:val="center"/>
        </w:trPr>
        <w:tc>
          <w:tcPr>
            <w:tcW w:w="1662" w:type="dxa"/>
          </w:tcPr>
          <w:p w14:paraId="278A1A17">
            <w:pPr>
              <w:jc w:val="left"/>
            </w:pPr>
            <w:r>
              <w:t>T01-A34</w:t>
            </w:r>
          </w:p>
        </w:tc>
        <w:tc>
          <w:tcPr>
            <w:tcW w:w="1662" w:type="dxa"/>
          </w:tcPr>
          <w:p w14:paraId="352A69F0">
            <w:pPr>
              <w:jc w:val="left"/>
            </w:pPr>
            <w:r>
              <w:t>学科支撑分析</w:t>
            </w:r>
          </w:p>
        </w:tc>
        <w:tc>
          <w:tcPr>
            <w:tcW w:w="1662" w:type="dxa"/>
          </w:tcPr>
          <w:p w14:paraId="0C7C7713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7E85D645">
            <w:pPr>
              <w:jc w:val="left"/>
            </w:pPr>
            <w:r>
              <w:t>200-500字。结构化要求：①关键发现（2-3个要点，指出学科优势如何支撑专业培养）；②数据/证据支撑（学科排名、科研成果、学科团队等具体数据）；③对培养目标的影响判断（学科优势是否被充分转化为培养优势）</w:t>
            </w:r>
          </w:p>
        </w:tc>
        <w:tc>
          <w:tcPr>
            <w:tcW w:w="1662" w:type="dxa"/>
          </w:tcPr>
          <w:p w14:paraId="66A21AF1">
            <w:pPr>
              <w:jc w:val="left"/>
            </w:pPr>
            <w:r>
              <w:t>AI基于F24素材生成</w:t>
            </w:r>
          </w:p>
        </w:tc>
      </w:tr>
      <w:tr w14:paraId="4A78FEE3">
        <w:trPr>
          <w:jc w:val="center"/>
        </w:trPr>
        <w:tc>
          <w:tcPr>
            <w:tcW w:w="1662" w:type="dxa"/>
          </w:tcPr>
          <w:p w14:paraId="0FFB6136">
            <w:pPr>
              <w:jc w:val="left"/>
            </w:pPr>
            <w:r>
              <w:t>T01-A35</w:t>
            </w:r>
          </w:p>
        </w:tc>
        <w:tc>
          <w:tcPr>
            <w:tcW w:w="1662" w:type="dxa"/>
          </w:tcPr>
          <w:p w14:paraId="6BC67194">
            <w:pPr>
              <w:jc w:val="left"/>
            </w:pPr>
            <w:r>
              <w:t>五维综合评估</w:t>
            </w:r>
          </w:p>
        </w:tc>
        <w:tc>
          <w:tcPr>
            <w:tcW w:w="1662" w:type="dxa"/>
          </w:tcPr>
          <w:p w14:paraId="367E1C82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33DBCE96">
            <w:pPr>
              <w:jc w:val="left"/>
            </w:pPr>
            <w:r>
              <w:t>五个维度（政策/趋势/基因/资源/学科）各自的匹配度评分（红/黄/绿）+ 每个维度须附评分理由（1-2句说明为何给此评级）+ 综合诊断</w:t>
            </w:r>
          </w:p>
        </w:tc>
        <w:tc>
          <w:tcPr>
            <w:tcW w:w="1662" w:type="dxa"/>
          </w:tcPr>
          <w:p w14:paraId="72B57211">
            <w:pPr>
              <w:jc w:val="left"/>
            </w:pPr>
            <w:r>
              <w:t>AI综合F20-F24分析</w:t>
            </w:r>
          </w:p>
        </w:tc>
      </w:tr>
      <w:tr w14:paraId="5273E13F">
        <w:trPr>
          <w:jc w:val="center"/>
        </w:trPr>
        <w:tc>
          <w:tcPr>
            <w:tcW w:w="1662" w:type="dxa"/>
          </w:tcPr>
          <w:p w14:paraId="40D1084C">
            <w:pPr>
              <w:jc w:val="left"/>
            </w:pPr>
            <w:r>
              <w:t>T01-A40</w:t>
            </w:r>
          </w:p>
        </w:tc>
        <w:tc>
          <w:tcPr>
            <w:tcW w:w="1662" w:type="dxa"/>
          </w:tcPr>
          <w:p w14:paraId="6C9E66AB">
            <w:pPr>
              <w:jc w:val="left"/>
            </w:pPr>
            <w:r>
              <w:t>上次修订说明</w:t>
            </w:r>
          </w:p>
        </w:tc>
        <w:tc>
          <w:tcPr>
            <w:tcW w:w="1662" w:type="dxa"/>
          </w:tcPr>
          <w:p w14:paraId="5E8A6A50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67ABE4CC">
            <w:pPr>
              <w:jc w:val="left"/>
            </w:pPr>
            <w:r>
              <w:t>与上版内容对比，说明主要变化和修订依据</w:t>
            </w:r>
          </w:p>
        </w:tc>
        <w:tc>
          <w:tcPr>
            <w:tcW w:w="1662" w:type="dxa"/>
          </w:tcPr>
          <w:p w14:paraId="6BAF2864">
            <w:pPr>
              <w:jc w:val="left"/>
            </w:pPr>
            <w:r>
              <w:t>AI比对上版T01</w:t>
            </w:r>
          </w:p>
        </w:tc>
      </w:tr>
    </w:tbl>
    <w:p w14:paraId="61AA79B7"/>
    <w:p w14:paraId="3882674D">
      <w:pPr>
        <w:pStyle w:val="6"/>
      </w:pPr>
      <w:r>
        <w:t>AI校验规则</w:t>
      </w:r>
    </w:p>
    <w:p w14:paraId="70B8481D">
      <w:r>
        <w:rPr>
          <w:b/>
        </w:rPr>
        <w:t>格式校验：</w:t>
      </w:r>
    </w:p>
    <w:p w14:paraId="6F8C7C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所有教师输入必填字段不为空</w:t>
      </w:r>
    </w:p>
    <w:p w14:paraId="15F0CA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有效期截止日 - 起始日 ≥ 730天（2年）</w:t>
      </w:r>
    </w:p>
    <w:p w14:paraId="608A3D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审定日期 ≤ 提交日期</w:t>
      </w:r>
    </w:p>
    <w:p w14:paraId="26A6B2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分项目标列表 ≥ 3条</w:t>
      </w:r>
    </w:p>
    <w:p w14:paraId="574E012E">
      <w:r>
        <w:rPr>
          <w:b/>
        </w:rPr>
        <w:t>内容合理性校验：</w:t>
      </w:r>
    </w:p>
    <w:p w14:paraId="2C1522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培养目标总述字数在300-800字范围</w:t>
      </w:r>
    </w:p>
    <w:p w14:paraId="26A19C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五维素材（F20-F24）每段不少于200字</w:t>
      </w:r>
    </w:p>
    <w:p w14:paraId="6BD7D7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政策走向素材（F20）中检测是否包含政策文件引用</w:t>
      </w:r>
    </w:p>
    <w:p w14:paraId="055B10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行业趋势素材（F21）中检测是否包含具体数据</w:t>
      </w:r>
    </w:p>
    <w:p w14:paraId="070AB5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AI生成的分析文本与T03产业白皮书中的区域产业现状进行一致性检查（语义相似度≥0.6）</w:t>
      </w:r>
    </w:p>
    <w:p w14:paraId="25535D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AI生成的人才定位描述与T03产业白皮书中的岗位清单进行交叉验证</w:t>
      </w:r>
    </w:p>
    <w:p w14:paraId="4F7DDEDC">
      <w:r>
        <w:rPr>
          <w:b/>
        </w:rPr>
        <w:t>时效性校验：</w:t>
      </w:r>
    </w:p>
    <w:p w14:paraId="32B26B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当前日期超过有效期截止日 → 标记为"已过期"，触发下游模板提醒</w:t>
      </w:r>
    </w:p>
    <w:p w14:paraId="4D517832">
      <w:pPr>
        <w:pStyle w:val="6"/>
      </w:pPr>
      <w:r>
        <w:t>缺失影响链</w:t>
      </w:r>
    </w:p>
    <w:p w14:paraId="159206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定位层无法评价，设计原则中"生态位"和"差异化"无法审视（定位层是上游根基，缺失则下游"逻辑一致性"也失去参照）</w:t>
      </w:r>
    </w:p>
    <w:p w14:paraId="25EA03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不直接属于三条依赖链，但是六段链的起点——培养目标缺失则T02毕业要求解构失去参照，进而影响整个结构层和下游</w:t>
      </w:r>
    </w:p>
    <w:p w14:paraId="6B729D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下游受影响模板：</w:t>
      </w:r>
      <w:r>
        <w:t xml:space="preserve"> T02、T11（课程大纲中的目标来源标注失去参照）</w:t>
      </w:r>
    </w:p>
    <w:p w14:paraId="037DC0CC">
      <w:pPr>
        <w:pStyle w:val="169"/>
        <w:pBdr>
          <w:top w:val="single" w:color="CCCCCC" w:sz="8" w:space="0"/>
        </w:pBdr>
        <w:spacing w:after="240"/>
      </w:pPr>
    </w:p>
    <w:p w14:paraId="1762D01A">
      <w:pPr>
        <w:pStyle w:val="5"/>
      </w:pPr>
      <w:r>
        <w:t>3.2 T02：毕业要求与课程体系分析（合并版）</w:t>
      </w:r>
    </w:p>
    <w:p w14:paraId="050949C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T02是连接"培养目标"与"课程体系"的枢纽——把宏观的培养目标分解为可衡量的毕业要求，再用课程体系来承接，缺失则结构层评价无从谈起。</w:t>
      </w:r>
    </w:p>
    <w:p w14:paraId="4B6AC704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5BF4C79">
        <w:trPr>
          <w:jc w:val="center"/>
        </w:trPr>
        <w:tc>
          <w:tcPr>
            <w:tcW w:w="4156" w:type="dxa"/>
            <w:shd w:val="clear" w:color="auto" w:fill="F2F2F2"/>
          </w:tcPr>
          <w:p w14:paraId="3E1F53F0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3BDE2B3F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4D4D1B36">
        <w:trPr>
          <w:jc w:val="center"/>
        </w:trPr>
        <w:tc>
          <w:tcPr>
            <w:tcW w:w="4156" w:type="dxa"/>
          </w:tcPr>
          <w:p w14:paraId="70CFD29C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1D52043C">
            <w:pPr>
              <w:jc w:val="left"/>
            </w:pPr>
            <w:r>
              <w:t>第二段·结构层</w:t>
            </w:r>
          </w:p>
        </w:tc>
      </w:tr>
      <w:tr w14:paraId="328DA917">
        <w:trPr>
          <w:jc w:val="center"/>
        </w:trPr>
        <w:tc>
          <w:tcPr>
            <w:tcW w:w="4156" w:type="dxa"/>
          </w:tcPr>
          <w:p w14:paraId="07B7967C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706534D1">
            <w:pPr>
              <w:jc w:val="left"/>
            </w:pPr>
            <w:r>
              <w:t>结构层评价（毕业要求对培养目标的支撑完整性 + 课程体系对毕业要求的承接性）</w:t>
            </w:r>
          </w:p>
        </w:tc>
      </w:tr>
      <w:tr w14:paraId="64250611">
        <w:trPr>
          <w:jc w:val="center"/>
        </w:trPr>
        <w:tc>
          <w:tcPr>
            <w:tcW w:w="4156" w:type="dxa"/>
          </w:tcPr>
          <w:p w14:paraId="0BDD28A6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4CA378FC">
            <w:pPr>
              <w:jc w:val="left"/>
            </w:pPr>
            <w:r>
              <w:t>随培养目标修订而同步更新，一般每2年</w:t>
            </w:r>
          </w:p>
        </w:tc>
      </w:tr>
      <w:tr w14:paraId="4D87C418">
        <w:trPr>
          <w:jc w:val="center"/>
        </w:trPr>
        <w:tc>
          <w:tcPr>
            <w:tcW w:w="4156" w:type="dxa"/>
          </w:tcPr>
          <w:p w14:paraId="27ABF914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607A1B38">
            <w:pPr>
              <w:jc w:val="left"/>
            </w:pPr>
            <w:r>
              <w:t>专业负责人 / 教学副院长</w:t>
            </w:r>
          </w:p>
        </w:tc>
      </w:tr>
      <w:tr w14:paraId="1A251F00">
        <w:trPr>
          <w:jc w:val="center"/>
        </w:trPr>
        <w:tc>
          <w:tcPr>
            <w:tcW w:w="4156" w:type="dxa"/>
          </w:tcPr>
          <w:p w14:paraId="35896183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5CCF2588">
            <w:pPr>
              <w:jc w:val="left"/>
            </w:pPr>
            <w:r>
              <w:rPr>
                <w:b/>
              </w:rPr>
              <w:t>P0</w:t>
            </w:r>
          </w:p>
        </w:tc>
      </w:tr>
      <w:tr w14:paraId="37F510DC">
        <w:trPr>
          <w:jc w:val="center"/>
        </w:trPr>
        <w:tc>
          <w:tcPr>
            <w:tcW w:w="4156" w:type="dxa"/>
          </w:tcPr>
          <w:p w14:paraId="30F00E75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3DCB83D1">
            <w:pPr>
              <w:jc w:val="left"/>
            </w:pPr>
            <w:r>
              <w:t>① 事实采集 → ② AI诊断（支撑矩阵推导+覆盖分析+结构性分析）</w:t>
            </w:r>
          </w:p>
        </w:tc>
      </w:tr>
    </w:tbl>
    <w:p w14:paraId="35DF1E3C"/>
    <w:p w14:paraId="42DD18F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合并说明：</w:t>
      </w:r>
      <w:r>
        <w:t xml:space="preserve"> 合并原T02（毕业要求解构分析）+原T03（课程体系安排说明）。教师只需提供毕业要求清单和课程总表，AI自动推导支撑矩阵、覆盖完整性分析、课程递进分析等。</w:t>
      </w:r>
    </w:p>
    <w:p w14:paraId="4C16624F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0A6E7822">
        <w:trPr>
          <w:jc w:val="center"/>
        </w:trPr>
        <w:tc>
          <w:tcPr>
            <w:tcW w:w="1187" w:type="dxa"/>
            <w:shd w:val="clear" w:color="auto" w:fill="F2F2F2"/>
          </w:tcPr>
          <w:p w14:paraId="0CEA8DFA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36366483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3C5E0FC4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7C1C27E9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7878ABDC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28B653BE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218EFDBD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56531E8E">
        <w:trPr>
          <w:jc w:val="center"/>
        </w:trPr>
        <w:tc>
          <w:tcPr>
            <w:tcW w:w="1187" w:type="dxa"/>
          </w:tcPr>
          <w:p w14:paraId="02627524">
            <w:pPr>
              <w:jc w:val="left"/>
            </w:pPr>
            <w:r>
              <w:t>T02-F01</w:t>
            </w:r>
          </w:p>
        </w:tc>
        <w:tc>
          <w:tcPr>
            <w:tcW w:w="1187" w:type="dxa"/>
          </w:tcPr>
          <w:p w14:paraId="2F529EB5">
            <w:pPr>
              <w:jc w:val="left"/>
            </w:pPr>
            <w:r>
              <w:t>适用专业</w:t>
            </w:r>
          </w:p>
        </w:tc>
        <w:tc>
          <w:tcPr>
            <w:tcW w:w="1187" w:type="dxa"/>
          </w:tcPr>
          <w:p w14:paraId="389DA9E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FC6AA97">
            <w:pPr>
              <w:jc w:val="left"/>
            </w:pPr>
            <w:r>
              <w:t>与系统专业目录一致</w:t>
            </w:r>
          </w:p>
        </w:tc>
        <w:tc>
          <w:tcPr>
            <w:tcW w:w="1187" w:type="dxa"/>
          </w:tcPr>
          <w:p w14:paraId="6DA5C0E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4D2357D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4C932E22">
            <w:pPr>
              <w:jc w:val="left"/>
            </w:pPr>
            <w:r>
              <w:t>必填</w:t>
            </w:r>
          </w:p>
        </w:tc>
      </w:tr>
      <w:tr w14:paraId="15D9CFCF">
        <w:trPr>
          <w:jc w:val="center"/>
        </w:trPr>
        <w:tc>
          <w:tcPr>
            <w:tcW w:w="1187" w:type="dxa"/>
          </w:tcPr>
          <w:p w14:paraId="4B9B824E">
            <w:pPr>
              <w:jc w:val="left"/>
            </w:pPr>
            <w:r>
              <w:t>T02-F02</w:t>
            </w:r>
          </w:p>
        </w:tc>
        <w:tc>
          <w:tcPr>
            <w:tcW w:w="1187" w:type="dxa"/>
          </w:tcPr>
          <w:p w14:paraId="551DF91A">
            <w:pPr>
              <w:jc w:val="left"/>
            </w:pPr>
            <w:r>
              <w:t>关联培养目标版本</w:t>
            </w:r>
          </w:p>
        </w:tc>
        <w:tc>
          <w:tcPr>
            <w:tcW w:w="1187" w:type="dxa"/>
          </w:tcPr>
          <w:p w14:paraId="68552667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29469E5">
            <w:pPr>
              <w:jc w:val="left"/>
            </w:pPr>
            <w:r>
              <w:t>引用T01的版本号</w:t>
            </w:r>
          </w:p>
        </w:tc>
        <w:tc>
          <w:tcPr>
            <w:tcW w:w="1187" w:type="dxa"/>
          </w:tcPr>
          <w:p w14:paraId="5814475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AF65F26">
            <w:pPr>
              <w:jc w:val="left"/>
            </w:pPr>
            <w:r>
              <w:t>T01版本号</w:t>
            </w:r>
          </w:p>
        </w:tc>
        <w:tc>
          <w:tcPr>
            <w:tcW w:w="1187" w:type="dxa"/>
          </w:tcPr>
          <w:p w14:paraId="251DD4EA">
            <w:pPr>
              <w:jc w:val="left"/>
            </w:pPr>
            <w:r>
              <w:t>必填</w:t>
            </w:r>
          </w:p>
        </w:tc>
      </w:tr>
      <w:tr w14:paraId="2F312BBA">
        <w:trPr>
          <w:jc w:val="center"/>
        </w:trPr>
        <w:tc>
          <w:tcPr>
            <w:tcW w:w="1187" w:type="dxa"/>
          </w:tcPr>
          <w:p w14:paraId="0C1CF01D">
            <w:pPr>
              <w:jc w:val="left"/>
            </w:pPr>
            <w:r>
              <w:t>T02-F03</w:t>
            </w:r>
          </w:p>
        </w:tc>
        <w:tc>
          <w:tcPr>
            <w:tcW w:w="1187" w:type="dxa"/>
          </w:tcPr>
          <w:p w14:paraId="748869A5">
            <w:pPr>
              <w:jc w:val="left"/>
            </w:pPr>
            <w:r>
              <w:t>版本号</w:t>
            </w:r>
          </w:p>
        </w:tc>
        <w:tc>
          <w:tcPr>
            <w:tcW w:w="1187" w:type="dxa"/>
          </w:tcPr>
          <w:p w14:paraId="1ED245A3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26503B6">
            <w:pPr>
              <w:jc w:val="left"/>
            </w:pPr>
            <w:r>
              <w:t>V1.0/V1.1等</w:t>
            </w:r>
          </w:p>
        </w:tc>
        <w:tc>
          <w:tcPr>
            <w:tcW w:w="1187" w:type="dxa"/>
          </w:tcPr>
          <w:p w14:paraId="4197495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C4CF76D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06223A49">
            <w:pPr>
              <w:jc w:val="left"/>
            </w:pPr>
            <w:r>
              <w:t>必填</w:t>
            </w:r>
          </w:p>
        </w:tc>
      </w:tr>
      <w:tr w14:paraId="7F5B20DB">
        <w:trPr>
          <w:jc w:val="center"/>
        </w:trPr>
        <w:tc>
          <w:tcPr>
            <w:tcW w:w="1187" w:type="dxa"/>
          </w:tcPr>
          <w:p w14:paraId="17D7161E">
            <w:pPr>
              <w:jc w:val="left"/>
            </w:pPr>
            <w:r>
              <w:t>T02-F04</w:t>
            </w:r>
          </w:p>
        </w:tc>
        <w:tc>
          <w:tcPr>
            <w:tcW w:w="1187" w:type="dxa"/>
          </w:tcPr>
          <w:p w14:paraId="43EDF1DB">
            <w:pPr>
              <w:jc w:val="left"/>
            </w:pPr>
            <w:r>
              <w:t>提交日期</w:t>
            </w:r>
          </w:p>
        </w:tc>
        <w:tc>
          <w:tcPr>
            <w:tcW w:w="1187" w:type="dxa"/>
          </w:tcPr>
          <w:p w14:paraId="1AEF6D27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6572E59A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73E2791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321C8AA">
            <w:pPr>
              <w:jc w:val="left"/>
            </w:pPr>
            <w:r>
              <w:t>系统当前日期</w:t>
            </w:r>
          </w:p>
        </w:tc>
        <w:tc>
          <w:tcPr>
            <w:tcW w:w="1187" w:type="dxa"/>
          </w:tcPr>
          <w:p w14:paraId="41AE358F">
            <w:pPr>
              <w:jc w:val="left"/>
            </w:pPr>
            <w:r>
              <w:t>必填</w:t>
            </w:r>
          </w:p>
        </w:tc>
      </w:tr>
      <w:tr w14:paraId="47B815D3">
        <w:trPr>
          <w:jc w:val="center"/>
        </w:trPr>
        <w:tc>
          <w:tcPr>
            <w:tcW w:w="1187" w:type="dxa"/>
          </w:tcPr>
          <w:p w14:paraId="38998020">
            <w:pPr>
              <w:jc w:val="left"/>
            </w:pPr>
            <w:r>
              <w:t>T02-F10</w:t>
            </w:r>
          </w:p>
        </w:tc>
        <w:tc>
          <w:tcPr>
            <w:tcW w:w="1187" w:type="dxa"/>
          </w:tcPr>
          <w:p w14:paraId="490E093F">
            <w:pPr>
              <w:jc w:val="left"/>
            </w:pPr>
            <w:r>
              <w:t>毕业要求清单</w:t>
            </w:r>
          </w:p>
        </w:tc>
        <w:tc>
          <w:tcPr>
            <w:tcW w:w="1187" w:type="dxa"/>
          </w:tcPr>
          <w:p w14:paraId="7E6FCF2A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54571985">
            <w:pPr>
              <w:jc w:val="left"/>
            </w:pPr>
            <w:r>
              <w:t>每条毕业要求含：编号+描述+对应的培养目标编号+可衡量指标。不少于8条</w:t>
            </w:r>
          </w:p>
        </w:tc>
        <w:tc>
          <w:tcPr>
            <w:tcW w:w="1187" w:type="dxa"/>
          </w:tcPr>
          <w:p w14:paraId="12D5A0AB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2EAFD5C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B03E64E">
            <w:pPr>
              <w:jc w:val="left"/>
            </w:pPr>
            <w:r>
              <w:t>必填</w:t>
            </w:r>
          </w:p>
        </w:tc>
      </w:tr>
      <w:tr w14:paraId="40DE1680">
        <w:trPr>
          <w:jc w:val="center"/>
        </w:trPr>
        <w:tc>
          <w:tcPr>
            <w:tcW w:w="1187" w:type="dxa"/>
          </w:tcPr>
          <w:p w14:paraId="60E63180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39505E80">
            <w:pPr>
              <w:jc w:val="left"/>
            </w:pPr>
            <w:r>
              <w:t>课程体系总表</w:t>
            </w:r>
          </w:p>
        </w:tc>
        <w:tc>
          <w:tcPr>
            <w:tcW w:w="1187" w:type="dxa"/>
          </w:tcPr>
          <w:p w14:paraId="7642C61F">
            <w:pPr>
              <w:jc w:val="left"/>
            </w:pPr>
            <w:r>
              <w:t>结构化表格</w:t>
            </w:r>
          </w:p>
        </w:tc>
        <w:tc>
          <w:tcPr>
            <w:tcW w:w="1187" w:type="dxa"/>
          </w:tcPr>
          <w:p w14:paraId="21A3E548">
            <w:pPr>
              <w:jc w:val="left"/>
            </w:pPr>
            <w:r>
              <w:t>列：学期/课程名称/课程代码/学分/总学时/理论学时/实践学时/课程类型（通识/专业基础/专业核心/专业选修/实践环节）</w:t>
            </w:r>
          </w:p>
        </w:tc>
        <w:tc>
          <w:tcPr>
            <w:tcW w:w="1187" w:type="dxa"/>
          </w:tcPr>
          <w:p w14:paraId="2D620C15">
            <w:pPr>
              <w:jc w:val="left"/>
            </w:pPr>
            <w:r>
              <w:t>✅ 是（从教务系统导入）</w:t>
            </w:r>
          </w:p>
        </w:tc>
        <w:tc>
          <w:tcPr>
            <w:tcW w:w="1187" w:type="dxa"/>
          </w:tcPr>
          <w:p w14:paraId="6DC95D6A">
            <w:pPr>
              <w:jc w:val="left"/>
            </w:pPr>
            <w:r>
              <w:t>教务系统/T11</w:t>
            </w:r>
          </w:p>
        </w:tc>
        <w:tc>
          <w:tcPr>
            <w:tcW w:w="1187" w:type="dxa"/>
          </w:tcPr>
          <w:p w14:paraId="0743925A">
            <w:pPr>
              <w:jc w:val="left"/>
            </w:pPr>
            <w:r>
              <w:t>必填</w:t>
            </w:r>
          </w:p>
        </w:tc>
      </w:tr>
      <w:tr w14:paraId="21996F51">
        <w:trPr>
          <w:jc w:val="center"/>
        </w:trPr>
        <w:tc>
          <w:tcPr>
            <w:tcW w:w="1187" w:type="dxa"/>
          </w:tcPr>
          <w:p w14:paraId="48333197">
            <w:pPr>
              <w:jc w:val="left"/>
            </w:pPr>
            <w:r>
              <w:t>T02-F12</w:t>
            </w:r>
          </w:p>
        </w:tc>
        <w:tc>
          <w:tcPr>
            <w:tcW w:w="1187" w:type="dxa"/>
          </w:tcPr>
          <w:p w14:paraId="6C95C5AF">
            <w:pPr>
              <w:jc w:val="left"/>
            </w:pPr>
            <w:r>
              <w:t>课程递进说明</w:t>
            </w:r>
          </w:p>
        </w:tc>
        <w:tc>
          <w:tcPr>
            <w:tcW w:w="1187" w:type="dxa"/>
          </w:tcPr>
          <w:p w14:paraId="3EE17062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3DC18D0F">
            <w:pPr>
              <w:jc w:val="left"/>
            </w:pPr>
            <w:r>
              <w:t>500-1000字。结构化要求：①专业核心课程清单（按递进顺序列出5-8门核心课程名称）；②先修后续关系说明（标注每门课程的前置课程和并行课程）；③能力递进设计（说明从基础→综合→创新三个阶段的能力培养逻辑）；④关键衔接节点说明（指出2-3个最重要的课程衔接点及其设计意图）</w:t>
            </w:r>
          </w:p>
        </w:tc>
        <w:tc>
          <w:tcPr>
            <w:tcW w:w="1187" w:type="dxa"/>
          </w:tcPr>
          <w:p w14:paraId="20FBB5B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B5028B3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5B858419">
            <w:pPr>
              <w:jc w:val="left"/>
            </w:pPr>
            <w:r>
              <w:t>必填</w:t>
            </w:r>
          </w:p>
        </w:tc>
      </w:tr>
      <w:tr w14:paraId="37CB7BDA">
        <w:trPr>
          <w:jc w:val="center"/>
        </w:trPr>
        <w:tc>
          <w:tcPr>
            <w:tcW w:w="1187" w:type="dxa"/>
          </w:tcPr>
          <w:p w14:paraId="2F2048FB">
            <w:pPr>
              <w:jc w:val="left"/>
            </w:pPr>
            <w:r>
              <w:t>T02-F13</w:t>
            </w:r>
          </w:p>
        </w:tc>
        <w:tc>
          <w:tcPr>
            <w:tcW w:w="1187" w:type="dxa"/>
          </w:tcPr>
          <w:p w14:paraId="2D200E2E">
            <w:pPr>
              <w:jc w:val="left"/>
            </w:pPr>
            <w:r>
              <w:t>综合验证课程标注</w:t>
            </w:r>
          </w:p>
        </w:tc>
        <w:tc>
          <w:tcPr>
            <w:tcW w:w="1187" w:type="dxa"/>
          </w:tcPr>
          <w:p w14:paraId="2DA58BF6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72A92D06">
            <w:pPr>
              <w:jc w:val="left"/>
            </w:pPr>
            <w:r>
              <w:t>在课程总表中标注哪些为综合验证课程（1.2.2对应），含验证维度说明</w:t>
            </w:r>
          </w:p>
        </w:tc>
        <w:tc>
          <w:tcPr>
            <w:tcW w:w="1187" w:type="dxa"/>
          </w:tcPr>
          <w:p w14:paraId="5322C69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D0CE55B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294F1D81">
            <w:pPr>
              <w:jc w:val="left"/>
            </w:pPr>
            <w:r>
              <w:t>必填</w:t>
            </w:r>
          </w:p>
        </w:tc>
      </w:tr>
      <w:tr w14:paraId="2DF0E002">
        <w:trPr>
          <w:jc w:val="center"/>
        </w:trPr>
        <w:tc>
          <w:tcPr>
            <w:tcW w:w="1187" w:type="dxa"/>
          </w:tcPr>
          <w:p w14:paraId="140F923B">
            <w:pPr>
              <w:jc w:val="left"/>
            </w:pPr>
            <w:r>
              <w:t>T02-F14</w:t>
            </w:r>
          </w:p>
        </w:tc>
        <w:tc>
          <w:tcPr>
            <w:tcW w:w="1187" w:type="dxa"/>
          </w:tcPr>
          <w:p w14:paraId="1F6D882C">
            <w:pPr>
              <w:jc w:val="left"/>
            </w:pPr>
            <w:r>
              <w:t>实践教学体系说明</w:t>
            </w:r>
          </w:p>
        </w:tc>
        <w:tc>
          <w:tcPr>
            <w:tcW w:w="1187" w:type="dxa"/>
          </w:tcPr>
          <w:p w14:paraId="10B857B5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3066B208">
            <w:pPr>
              <w:jc w:val="left"/>
            </w:pPr>
            <w:r>
              <w:t>300-500字。结构化要求：①实践环节类型及学时分配（列出实验/实训/课程设计/实习/毕业设计等各类实践的学时数）；②各类实践环节对应的能力目标（说明每个环节培养的具体能力）；③实践环节的递进关系（说明从基础操作→综合应用→创新实践的递进设计）</w:t>
            </w:r>
          </w:p>
        </w:tc>
        <w:tc>
          <w:tcPr>
            <w:tcW w:w="1187" w:type="dxa"/>
          </w:tcPr>
          <w:p w14:paraId="3015B1C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EA84EEF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6E79237">
            <w:pPr>
              <w:jc w:val="left"/>
            </w:pPr>
            <w:r>
              <w:t>必填</w:t>
            </w:r>
          </w:p>
        </w:tc>
      </w:tr>
      <w:tr w14:paraId="1C33D26F">
        <w:trPr>
          <w:jc w:val="center"/>
        </w:trPr>
        <w:tc>
          <w:tcPr>
            <w:tcW w:w="1187" w:type="dxa"/>
          </w:tcPr>
          <w:p w14:paraId="14CFF60D">
            <w:pPr>
              <w:jc w:val="left"/>
            </w:pPr>
            <w:r>
              <w:t>T02-F15</w:t>
            </w:r>
          </w:p>
        </w:tc>
        <w:tc>
          <w:tcPr>
            <w:tcW w:w="1187" w:type="dxa"/>
          </w:tcPr>
          <w:p w14:paraId="2BE29C29">
            <w:pPr>
              <w:jc w:val="left"/>
            </w:pPr>
            <w:r>
              <w:t>与同类专业对比素材</w:t>
            </w:r>
          </w:p>
        </w:tc>
        <w:tc>
          <w:tcPr>
            <w:tcW w:w="1187" w:type="dxa"/>
          </w:tcPr>
          <w:p w14:paraId="7F9780B8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4D718A22">
            <w:pPr>
              <w:jc w:val="left"/>
            </w:pPr>
            <w:r>
              <w:t>200-500字，教师提供本专业毕业要求的差异化设计要点</w:t>
            </w:r>
          </w:p>
        </w:tc>
        <w:tc>
          <w:tcPr>
            <w:tcW w:w="1187" w:type="dxa"/>
          </w:tcPr>
          <w:p w14:paraId="13C3953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571EB07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332DFC2A">
            <w:pPr>
              <w:jc w:val="left"/>
            </w:pPr>
            <w:r>
              <w:t>选填</w:t>
            </w:r>
          </w:p>
        </w:tc>
      </w:tr>
    </w:tbl>
    <w:p w14:paraId="65BFB2D1"/>
    <w:p w14:paraId="3119B134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35B57E07">
        <w:trPr>
          <w:jc w:val="center"/>
        </w:trPr>
        <w:tc>
          <w:tcPr>
            <w:tcW w:w="1662" w:type="dxa"/>
            <w:shd w:val="clear" w:color="auto" w:fill="F2F2F2"/>
          </w:tcPr>
          <w:p w14:paraId="18195972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4DAFBC36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0F4A9D97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4D62935D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4D7AAB7E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30C75666">
        <w:trPr>
          <w:jc w:val="center"/>
        </w:trPr>
        <w:tc>
          <w:tcPr>
            <w:tcW w:w="1662" w:type="dxa"/>
          </w:tcPr>
          <w:p w14:paraId="1B45B7DF">
            <w:pPr>
              <w:jc w:val="left"/>
            </w:pPr>
            <w:r>
              <w:t>T02-A20</w:t>
            </w:r>
          </w:p>
        </w:tc>
        <w:tc>
          <w:tcPr>
            <w:tcW w:w="1662" w:type="dxa"/>
          </w:tcPr>
          <w:p w14:paraId="23097C9E">
            <w:pPr>
              <w:jc w:val="left"/>
            </w:pPr>
            <w:r>
              <w:t>培养目标分解对照表</w:t>
            </w:r>
          </w:p>
        </w:tc>
        <w:tc>
          <w:tcPr>
            <w:tcW w:w="1662" w:type="dxa"/>
          </w:tcPr>
          <w:p w14:paraId="34BB95F5">
            <w:pPr>
              <w:jc w:val="left"/>
            </w:pPr>
            <w:r>
              <w:t>结构化文本</w:t>
            </w:r>
          </w:p>
        </w:tc>
        <w:tc>
          <w:tcPr>
            <w:tcW w:w="1662" w:type="dxa"/>
          </w:tcPr>
          <w:p w14:paraId="4494D231">
            <w:pPr>
              <w:jc w:val="left"/>
            </w:pPr>
            <w:r>
              <w:t>逐条列出T01中的分项目标，并标注对应的毕业要求编号</w:t>
            </w:r>
          </w:p>
        </w:tc>
        <w:tc>
          <w:tcPr>
            <w:tcW w:w="1662" w:type="dxa"/>
          </w:tcPr>
          <w:p w14:paraId="66524F53">
            <w:pPr>
              <w:jc w:val="left"/>
            </w:pPr>
            <w:r>
              <w:t>AI从T01-F13提取</w:t>
            </w:r>
          </w:p>
        </w:tc>
      </w:tr>
      <w:tr w14:paraId="50610369">
        <w:trPr>
          <w:jc w:val="center"/>
        </w:trPr>
        <w:tc>
          <w:tcPr>
            <w:tcW w:w="1662" w:type="dxa"/>
          </w:tcPr>
          <w:p w14:paraId="4EB89028">
            <w:pPr>
              <w:jc w:val="left"/>
            </w:pPr>
            <w:r>
              <w:t>T02-A21</w:t>
            </w:r>
          </w:p>
        </w:tc>
        <w:tc>
          <w:tcPr>
            <w:tcW w:w="1662" w:type="dxa"/>
          </w:tcPr>
          <w:p w14:paraId="68814EEA">
            <w:pPr>
              <w:jc w:val="left"/>
            </w:pPr>
            <w:r>
              <w:t>支撑关系矩阵</w:t>
            </w:r>
          </w:p>
        </w:tc>
        <w:tc>
          <w:tcPr>
            <w:tcW w:w="1662" w:type="dxa"/>
          </w:tcPr>
          <w:p w14:paraId="4547F345">
            <w:pPr>
              <w:jc w:val="left"/>
            </w:pPr>
            <w:r>
              <w:t>矩阵表格</w:t>
            </w:r>
          </w:p>
        </w:tc>
        <w:tc>
          <w:tcPr>
            <w:tcW w:w="1662" w:type="dxa"/>
          </w:tcPr>
          <w:p w14:paraId="206F59AF">
            <w:pPr>
              <w:jc w:val="left"/>
            </w:pPr>
            <w:r>
              <w:t>行=毕业要求，列=培养目标，单元格=支撑强度（H/M/L）。AI从毕业要求描述和培养目标描述自动推导</w:t>
            </w:r>
          </w:p>
        </w:tc>
        <w:tc>
          <w:tcPr>
            <w:tcW w:w="1662" w:type="dxa"/>
          </w:tcPr>
          <w:p w14:paraId="3FF18610">
            <w:pPr>
              <w:jc w:val="left"/>
            </w:pPr>
            <w:r>
              <w:t>AI基于F10+T01推导</w:t>
            </w:r>
          </w:p>
        </w:tc>
      </w:tr>
      <w:tr w14:paraId="3B88F2CC">
        <w:trPr>
          <w:jc w:val="center"/>
        </w:trPr>
        <w:tc>
          <w:tcPr>
            <w:tcW w:w="1662" w:type="dxa"/>
          </w:tcPr>
          <w:p w14:paraId="54CFEB2D">
            <w:pPr>
              <w:jc w:val="left"/>
            </w:pPr>
            <w:r>
              <w:t>T02-A22</w:t>
            </w:r>
          </w:p>
        </w:tc>
        <w:tc>
          <w:tcPr>
            <w:tcW w:w="1662" w:type="dxa"/>
          </w:tcPr>
          <w:p w14:paraId="0D761414">
            <w:pPr>
              <w:jc w:val="left"/>
            </w:pPr>
            <w:r>
              <w:t>课程-毕业要求支撑矩阵</w:t>
            </w:r>
          </w:p>
        </w:tc>
        <w:tc>
          <w:tcPr>
            <w:tcW w:w="1662" w:type="dxa"/>
          </w:tcPr>
          <w:p w14:paraId="4385C087">
            <w:pPr>
              <w:jc w:val="left"/>
            </w:pPr>
            <w:r>
              <w:t>矩阵表格</w:t>
            </w:r>
          </w:p>
        </w:tc>
        <w:tc>
          <w:tcPr>
            <w:tcW w:w="1662" w:type="dxa"/>
          </w:tcPr>
          <w:p w14:paraId="1E60ABD7">
            <w:pPr>
              <w:jc w:val="left"/>
            </w:pPr>
            <w:r>
              <w:t>行=课程，列=毕业要求编号，单元格=支撑强度（H/M/L）。AI从课程描述和毕业要求描述自动推导</w:t>
            </w:r>
          </w:p>
        </w:tc>
        <w:tc>
          <w:tcPr>
            <w:tcW w:w="1662" w:type="dxa"/>
          </w:tcPr>
          <w:p w14:paraId="4BA85A76">
            <w:pPr>
              <w:jc w:val="left"/>
            </w:pPr>
            <w:r>
              <w:t>AI基于F11+F10推导</w:t>
            </w:r>
          </w:p>
        </w:tc>
      </w:tr>
      <w:tr w14:paraId="257ABCB7">
        <w:trPr>
          <w:jc w:val="center"/>
        </w:trPr>
        <w:tc>
          <w:tcPr>
            <w:tcW w:w="1662" w:type="dxa"/>
          </w:tcPr>
          <w:p w14:paraId="779CBED9">
            <w:pPr>
              <w:jc w:val="left"/>
            </w:pPr>
            <w:r>
              <w:t>T02-A23</w:t>
            </w:r>
          </w:p>
        </w:tc>
        <w:tc>
          <w:tcPr>
            <w:tcW w:w="1662" w:type="dxa"/>
          </w:tcPr>
          <w:p w14:paraId="43B0FBDB">
            <w:pPr>
              <w:jc w:val="left"/>
            </w:pPr>
            <w:r>
              <w:t>覆盖完整性分析</w:t>
            </w:r>
          </w:p>
        </w:tc>
        <w:tc>
          <w:tcPr>
            <w:tcW w:w="1662" w:type="dxa"/>
          </w:tcPr>
          <w:p w14:paraId="70433B7F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1169697F">
            <w:pPr>
              <w:jc w:val="left"/>
            </w:pPr>
            <w:r>
              <w:t>300-600字，分析是否有培养目标未被毕业要求覆盖、是否有毕业要求冗余、是否有毕业要求未被课程支撑</w:t>
            </w:r>
          </w:p>
        </w:tc>
        <w:tc>
          <w:tcPr>
            <w:tcW w:w="1662" w:type="dxa"/>
          </w:tcPr>
          <w:p w14:paraId="02201547">
            <w:pPr>
              <w:jc w:val="left"/>
            </w:pPr>
            <w:r>
              <w:t>AI基于A21+A22分析</w:t>
            </w:r>
          </w:p>
        </w:tc>
      </w:tr>
      <w:tr w14:paraId="7049B7FD">
        <w:trPr>
          <w:jc w:val="center"/>
        </w:trPr>
        <w:tc>
          <w:tcPr>
            <w:tcW w:w="1662" w:type="dxa"/>
          </w:tcPr>
          <w:p w14:paraId="0B05B907">
            <w:pPr>
              <w:jc w:val="left"/>
            </w:pPr>
            <w:r>
              <w:t>T02-A24</w:t>
            </w:r>
          </w:p>
        </w:tc>
        <w:tc>
          <w:tcPr>
            <w:tcW w:w="1662" w:type="dxa"/>
          </w:tcPr>
          <w:p w14:paraId="1E95B5E7">
            <w:pPr>
              <w:jc w:val="left"/>
            </w:pPr>
            <w:r>
              <w:t>课程体系结构性分析</w:t>
            </w:r>
          </w:p>
        </w:tc>
        <w:tc>
          <w:tcPr>
            <w:tcW w:w="1662" w:type="dxa"/>
          </w:tcPr>
          <w:p w14:paraId="7EEB544A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55412B8B">
            <w:pPr>
              <w:jc w:val="left"/>
            </w:pPr>
            <w:r>
              <w:t>300-600字，分析课程体系的空白区（哪些能力缺乏课程支撑）、重复区（哪些内容多门课程重复）、断裂点（哪些先修课程与后续课程衔接不畅）</w:t>
            </w:r>
          </w:p>
        </w:tc>
        <w:tc>
          <w:tcPr>
            <w:tcW w:w="1662" w:type="dxa"/>
          </w:tcPr>
          <w:p w14:paraId="3A7EF670">
            <w:pPr>
              <w:jc w:val="left"/>
            </w:pPr>
            <w:r>
              <w:t>AI基于F11+F12+A22分析</w:t>
            </w:r>
          </w:p>
        </w:tc>
      </w:tr>
      <w:tr w14:paraId="0D79DA55">
        <w:trPr>
          <w:jc w:val="center"/>
        </w:trPr>
        <w:tc>
          <w:tcPr>
            <w:tcW w:w="1662" w:type="dxa"/>
          </w:tcPr>
          <w:p w14:paraId="1685C96A">
            <w:pPr>
              <w:jc w:val="left"/>
            </w:pPr>
            <w:r>
              <w:t>T02-A25</w:t>
            </w:r>
          </w:p>
        </w:tc>
        <w:tc>
          <w:tcPr>
            <w:tcW w:w="1662" w:type="dxa"/>
          </w:tcPr>
          <w:p w14:paraId="4EF9BC67">
            <w:pPr>
              <w:jc w:val="left"/>
            </w:pPr>
            <w:r>
              <w:t>学分结构分析</w:t>
            </w:r>
          </w:p>
        </w:tc>
        <w:tc>
          <w:tcPr>
            <w:tcW w:w="1662" w:type="dxa"/>
          </w:tcPr>
          <w:p w14:paraId="30E73713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37607410">
            <w:pPr>
              <w:jc w:val="left"/>
            </w:pPr>
            <w:r>
              <w:t>各类课程学分占比：通识/专业基础/专业核心/专业选修/实践环节</w:t>
            </w:r>
          </w:p>
        </w:tc>
        <w:tc>
          <w:tcPr>
            <w:tcW w:w="1662" w:type="dxa"/>
          </w:tcPr>
          <w:p w14:paraId="2E7B789D">
            <w:pPr>
              <w:jc w:val="left"/>
            </w:pPr>
            <w:r>
              <w:t>AI从F11计算</w:t>
            </w:r>
          </w:p>
        </w:tc>
      </w:tr>
      <w:tr w14:paraId="758F16E1">
        <w:trPr>
          <w:jc w:val="center"/>
        </w:trPr>
        <w:tc>
          <w:tcPr>
            <w:tcW w:w="1662" w:type="dxa"/>
          </w:tcPr>
          <w:p w14:paraId="73BA8E70">
            <w:pPr>
              <w:jc w:val="left"/>
            </w:pPr>
            <w:r>
              <w:t>T02-A26</w:t>
            </w:r>
          </w:p>
        </w:tc>
        <w:tc>
          <w:tcPr>
            <w:tcW w:w="1662" w:type="dxa"/>
          </w:tcPr>
          <w:p w14:paraId="6560EA95">
            <w:pPr>
              <w:jc w:val="left"/>
            </w:pPr>
            <w:r>
              <w:t>实践学时占比</w:t>
            </w:r>
          </w:p>
        </w:tc>
        <w:tc>
          <w:tcPr>
            <w:tcW w:w="1662" w:type="dxa"/>
          </w:tcPr>
          <w:p w14:paraId="61DDB762">
            <w:pPr>
              <w:jc w:val="left"/>
            </w:pPr>
            <w:r>
              <w:t>数值</w:t>
            </w:r>
          </w:p>
        </w:tc>
        <w:tc>
          <w:tcPr>
            <w:tcW w:w="1662" w:type="dxa"/>
          </w:tcPr>
          <w:p w14:paraId="7E8B362F">
            <w:pPr>
              <w:jc w:val="left"/>
            </w:pPr>
            <w:r>
              <w:t>实践学时占总学时比例</w:t>
            </w:r>
          </w:p>
        </w:tc>
        <w:tc>
          <w:tcPr>
            <w:tcW w:w="1662" w:type="dxa"/>
          </w:tcPr>
          <w:p w14:paraId="49A3A4DA">
            <w:pPr>
              <w:jc w:val="left"/>
            </w:pPr>
            <w:r>
              <w:t>AI从F11计算</w:t>
            </w:r>
          </w:p>
        </w:tc>
      </w:tr>
    </w:tbl>
    <w:p w14:paraId="2678EC3D"/>
    <w:p w14:paraId="6B02EF05">
      <w:pPr>
        <w:pStyle w:val="6"/>
      </w:pPr>
      <w:r>
        <w:t>AI校验规则</w:t>
      </w:r>
    </w:p>
    <w:p w14:paraId="1DC72A2B">
      <w:r>
        <w:rPr>
          <w:b/>
        </w:rPr>
        <w:t>格式校验：</w:t>
      </w:r>
    </w:p>
    <w:p w14:paraId="509368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关联培养目标版本必须与某版T01匹配</w:t>
      </w:r>
    </w:p>
    <w:p w14:paraId="71AB88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毕业要求清单 ≥ 8条</w:t>
      </w:r>
    </w:p>
    <w:p w14:paraId="6B36D8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课程总表不得为空，课程数 ≥ 30门</w:t>
      </w:r>
    </w:p>
    <w:p w14:paraId="1E69BB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支撑关系矩阵中每个培养目标至少被1条毕业要求支撑（H或M）</w:t>
      </w:r>
    </w:p>
    <w:p w14:paraId="2D824C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课程-毕业要求支撑矩阵中每项毕业要求至少被3门课程支撑</w:t>
      </w:r>
    </w:p>
    <w:p w14:paraId="25B9CE32">
      <w:r>
        <w:rPr>
          <w:b/>
        </w:rPr>
        <w:t>内容合理性校验：</w:t>
      </w:r>
    </w:p>
    <w:p w14:paraId="7EA77A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支撑关系矩阵中H（强支撑）的比例 ≥ 30%</w:t>
      </w:r>
    </w:p>
    <w:p w14:paraId="6E39B8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毕业要求描述中检测是否包含可衡量的行为动词</w:t>
      </w:r>
    </w:p>
    <w:p w14:paraId="155597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综合验证课程 ≥ 2门，覆盖至少2个学年</w:t>
      </w:r>
    </w:p>
    <w:p w14:paraId="5EF57D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实践学时占总学时比例 ≥ 25%（工科类）</w:t>
      </w:r>
    </w:p>
    <w:p w14:paraId="5EE2CA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课程递进说明字数 ≥ 500字</w:t>
      </w:r>
    </w:p>
    <w:p w14:paraId="46AE00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AI检测课程总表中的先修后续关系是否与递进说明一致</w:t>
      </w:r>
    </w:p>
    <w:p w14:paraId="336F8D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若存在未被任何课程支撑的毕业要求，结构性分析中必须说明</w:t>
      </w:r>
    </w:p>
    <w:p w14:paraId="5F696154">
      <w:pPr>
        <w:pStyle w:val="6"/>
      </w:pPr>
      <w:r>
        <w:t>缺失影响链</w:t>
      </w:r>
    </w:p>
    <w:p w14:paraId="437D87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结构层无法评价，无法验证培养目标是否被有效分解，无法验证课程体系的完整性和递进性</w:t>
      </w:r>
    </w:p>
    <w:p w14:paraId="71142A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是依赖链②的间接上游——课程大纲的课程组合论证需要参照课程体系</w:t>
      </w:r>
    </w:p>
    <w:p w14:paraId="2931CF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下游受影响模板：</w:t>
      </w:r>
      <w:r>
        <w:t xml:space="preserve"> T11（课程大纲需要参照课程体系安排）、T07（综合验证课程设计说明需要参照综合验证课程标注）、T04（映射矩阵需要参照课程清单）</w:t>
      </w:r>
    </w:p>
    <w:p w14:paraId="2D367A28">
      <w:pPr>
        <w:pStyle w:val="169"/>
        <w:pBdr>
          <w:top w:val="single" w:color="CCCCCC" w:sz="8" w:space="0"/>
        </w:pBdr>
        <w:spacing w:after="240"/>
      </w:pPr>
    </w:p>
    <w:p w14:paraId="3208D0D4">
      <w:pPr>
        <w:pStyle w:val="5"/>
      </w:pPr>
      <w:r>
        <w:t>3.3 T03：产业白皮书（AI初稿+教师修订模式）</w:t>
      </w:r>
    </w:p>
    <w:p w14:paraId="073095B5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T03是依赖链①的源头——没有产业白皮书，就无法验证培养目标是否对接产业需求、课程是否覆盖产业能力，直接影响5项指标。</w:t>
      </w:r>
    </w:p>
    <w:p w14:paraId="22DFA700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C13FE53">
        <w:trPr>
          <w:jc w:val="center"/>
        </w:trPr>
        <w:tc>
          <w:tcPr>
            <w:tcW w:w="4156" w:type="dxa"/>
            <w:shd w:val="clear" w:color="auto" w:fill="F2F2F2"/>
          </w:tcPr>
          <w:p w14:paraId="0FFFD50F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4A905852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1C2620C7">
        <w:trPr>
          <w:jc w:val="center"/>
        </w:trPr>
        <w:tc>
          <w:tcPr>
            <w:tcW w:w="4156" w:type="dxa"/>
          </w:tcPr>
          <w:p w14:paraId="5214A205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2BD2000C">
            <w:pPr>
              <w:jc w:val="left"/>
            </w:pPr>
            <w:r>
              <w:t>第三段·一致性层</w:t>
            </w:r>
          </w:p>
        </w:tc>
      </w:tr>
      <w:tr w14:paraId="78A77A66">
        <w:trPr>
          <w:jc w:val="center"/>
        </w:trPr>
        <w:tc>
          <w:tcPr>
            <w:tcW w:w="4156" w:type="dxa"/>
          </w:tcPr>
          <w:p w14:paraId="44B85093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34CC33AD">
            <w:pPr>
              <w:jc w:val="left"/>
            </w:pPr>
            <w:r>
              <w:t>1.1.1 产业深度解析</w:t>
            </w:r>
          </w:p>
        </w:tc>
      </w:tr>
      <w:tr w14:paraId="27477D79">
        <w:trPr>
          <w:jc w:val="center"/>
        </w:trPr>
        <w:tc>
          <w:tcPr>
            <w:tcW w:w="4156" w:type="dxa"/>
          </w:tcPr>
          <w:p w14:paraId="13E356BC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71947C9E">
            <w:pPr>
              <w:jc w:val="left"/>
            </w:pPr>
            <w:r>
              <w:t>每2年必须更新，遇重大产业变化可临时更新</w:t>
            </w:r>
          </w:p>
        </w:tc>
      </w:tr>
      <w:tr w14:paraId="63FC7727">
        <w:trPr>
          <w:jc w:val="center"/>
        </w:trPr>
        <w:tc>
          <w:tcPr>
            <w:tcW w:w="4156" w:type="dxa"/>
          </w:tcPr>
          <w:p w14:paraId="08ED7103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19D7976A">
            <w:pPr>
              <w:jc w:val="left"/>
            </w:pPr>
            <w:r>
              <w:t>专业负责人 + 行业专家（至少1位企业专家参与）</w:t>
            </w:r>
          </w:p>
        </w:tc>
      </w:tr>
      <w:tr w14:paraId="061C4E4C">
        <w:trPr>
          <w:jc w:val="center"/>
        </w:trPr>
        <w:tc>
          <w:tcPr>
            <w:tcW w:w="4156" w:type="dxa"/>
          </w:tcPr>
          <w:p w14:paraId="3D3D7DBD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3AB4F555">
            <w:pPr>
              <w:jc w:val="left"/>
            </w:pPr>
            <w:r>
              <w:rPr>
                <w:b/>
              </w:rPr>
              <w:t>P0</w:t>
            </w:r>
            <w:r>
              <w:t>（依赖链①源头）</w:t>
            </w:r>
          </w:p>
        </w:tc>
      </w:tr>
      <w:tr w14:paraId="330017B8">
        <w:trPr>
          <w:jc w:val="center"/>
        </w:trPr>
        <w:tc>
          <w:tcPr>
            <w:tcW w:w="4156" w:type="dxa"/>
          </w:tcPr>
          <w:p w14:paraId="4057E087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7AE21473">
            <w:pPr>
              <w:jc w:val="left"/>
            </w:pPr>
            <w:r>
              <w:t>① 事实采集 → ② AI诊断（AI生成初稿+教师修订确认）</w:t>
            </w:r>
          </w:p>
        </w:tc>
      </w:tr>
    </w:tbl>
    <w:p w14:paraId="4787D1F3"/>
    <w:p w14:paraId="0F125FD2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模式变化：</w:t>
      </w:r>
      <w:r>
        <w:t xml:space="preserve"> 从"教师从零撰写"改为"AI生成初稿+教师修订确认"。AI基于公开数据和行业知识库生成产业链图谱、岗位能力矩阵、区域数据、趋势分析初稿，教师在此基础上修订、确认、补充。</w:t>
      </w:r>
    </w:p>
    <w:p w14:paraId="05CD8028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1B8300CF">
        <w:trPr>
          <w:jc w:val="center"/>
        </w:trPr>
        <w:tc>
          <w:tcPr>
            <w:tcW w:w="1187" w:type="dxa"/>
            <w:shd w:val="clear" w:color="auto" w:fill="F2F2F2"/>
          </w:tcPr>
          <w:p w14:paraId="67A52E61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7F3C904C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44E04450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7C38997E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6D5561DC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49C07C0F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4558E5E4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0E7E91A7">
        <w:trPr>
          <w:jc w:val="center"/>
        </w:trPr>
        <w:tc>
          <w:tcPr>
            <w:tcW w:w="1187" w:type="dxa"/>
          </w:tcPr>
          <w:p w14:paraId="0B3F0454">
            <w:pPr>
              <w:jc w:val="left"/>
            </w:pPr>
            <w:r>
              <w:t>T03-F01</w:t>
            </w:r>
          </w:p>
        </w:tc>
        <w:tc>
          <w:tcPr>
            <w:tcW w:w="1187" w:type="dxa"/>
          </w:tcPr>
          <w:p w14:paraId="06D80DA7">
            <w:pPr>
              <w:jc w:val="left"/>
            </w:pPr>
            <w:r>
              <w:t>适用专业</w:t>
            </w:r>
          </w:p>
        </w:tc>
        <w:tc>
          <w:tcPr>
            <w:tcW w:w="1187" w:type="dxa"/>
          </w:tcPr>
          <w:p w14:paraId="34BFCBCB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E511055">
            <w:pPr>
              <w:jc w:val="left"/>
            </w:pPr>
            <w:r>
              <w:t>与系统专业目录一致</w:t>
            </w:r>
          </w:p>
        </w:tc>
        <w:tc>
          <w:tcPr>
            <w:tcW w:w="1187" w:type="dxa"/>
          </w:tcPr>
          <w:p w14:paraId="75C9DA2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C817957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4DEEA258">
            <w:pPr>
              <w:jc w:val="left"/>
            </w:pPr>
            <w:r>
              <w:t>必填</w:t>
            </w:r>
          </w:p>
        </w:tc>
      </w:tr>
      <w:tr w14:paraId="29D4B74C">
        <w:trPr>
          <w:jc w:val="center"/>
        </w:trPr>
        <w:tc>
          <w:tcPr>
            <w:tcW w:w="1187" w:type="dxa"/>
          </w:tcPr>
          <w:p w14:paraId="6B2865CA">
            <w:pPr>
              <w:jc w:val="left"/>
            </w:pPr>
            <w:r>
              <w:t>T03-F02</w:t>
            </w:r>
          </w:p>
        </w:tc>
        <w:tc>
          <w:tcPr>
            <w:tcW w:w="1187" w:type="dxa"/>
          </w:tcPr>
          <w:p w14:paraId="610D1656">
            <w:pPr>
              <w:jc w:val="left"/>
            </w:pPr>
            <w:r>
              <w:t>版本号</w:t>
            </w:r>
          </w:p>
        </w:tc>
        <w:tc>
          <w:tcPr>
            <w:tcW w:w="1187" w:type="dxa"/>
          </w:tcPr>
          <w:p w14:paraId="3A27592C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A9494E3">
            <w:pPr>
              <w:jc w:val="left"/>
            </w:pPr>
            <w:r>
              <w:t>V1.0/V2.0等</w:t>
            </w:r>
          </w:p>
        </w:tc>
        <w:tc>
          <w:tcPr>
            <w:tcW w:w="1187" w:type="dxa"/>
          </w:tcPr>
          <w:p w14:paraId="4E04D4F5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9D7499E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40CEE51C">
            <w:pPr>
              <w:jc w:val="left"/>
            </w:pPr>
            <w:r>
              <w:t>必填</w:t>
            </w:r>
          </w:p>
        </w:tc>
      </w:tr>
      <w:tr w14:paraId="6597F2FF">
        <w:trPr>
          <w:jc w:val="center"/>
        </w:trPr>
        <w:tc>
          <w:tcPr>
            <w:tcW w:w="1187" w:type="dxa"/>
          </w:tcPr>
          <w:p w14:paraId="59EB1F0D">
            <w:pPr>
              <w:jc w:val="left"/>
            </w:pPr>
            <w:r>
              <w:t>T03-F03</w:t>
            </w:r>
          </w:p>
        </w:tc>
        <w:tc>
          <w:tcPr>
            <w:tcW w:w="1187" w:type="dxa"/>
          </w:tcPr>
          <w:p w14:paraId="75C5FF92">
            <w:pPr>
              <w:jc w:val="left"/>
            </w:pPr>
            <w:r>
              <w:t>发布日期</w:t>
            </w:r>
          </w:p>
        </w:tc>
        <w:tc>
          <w:tcPr>
            <w:tcW w:w="1187" w:type="dxa"/>
          </w:tcPr>
          <w:p w14:paraId="73C1F23D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11420409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35B35BA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896736C">
            <w:pPr>
              <w:jc w:val="left"/>
            </w:pPr>
            <w:r>
              <w:t>系统当前日期</w:t>
            </w:r>
          </w:p>
        </w:tc>
        <w:tc>
          <w:tcPr>
            <w:tcW w:w="1187" w:type="dxa"/>
          </w:tcPr>
          <w:p w14:paraId="08B5C9D4">
            <w:pPr>
              <w:jc w:val="left"/>
            </w:pPr>
            <w:r>
              <w:t>必填</w:t>
            </w:r>
          </w:p>
        </w:tc>
      </w:tr>
      <w:tr w14:paraId="1158A080">
        <w:trPr>
          <w:jc w:val="center"/>
        </w:trPr>
        <w:tc>
          <w:tcPr>
            <w:tcW w:w="1187" w:type="dxa"/>
          </w:tcPr>
          <w:p w14:paraId="796CF7D9">
            <w:pPr>
              <w:jc w:val="left"/>
            </w:pPr>
            <w:r>
              <w:t>T03-F04</w:t>
            </w:r>
          </w:p>
        </w:tc>
        <w:tc>
          <w:tcPr>
            <w:tcW w:w="1187" w:type="dxa"/>
          </w:tcPr>
          <w:p w14:paraId="5ED6EE70">
            <w:pPr>
              <w:jc w:val="left"/>
            </w:pPr>
            <w:r>
              <w:t>有效期截止</w:t>
            </w:r>
          </w:p>
        </w:tc>
        <w:tc>
          <w:tcPr>
            <w:tcW w:w="1187" w:type="dxa"/>
          </w:tcPr>
          <w:p w14:paraId="65CA23B7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20004A0B">
            <w:pPr>
              <w:jc w:val="left"/>
            </w:pPr>
            <w:r>
              <w:t>YYYY-MM-DD，须晚于发布日2年</w:t>
            </w:r>
          </w:p>
        </w:tc>
        <w:tc>
          <w:tcPr>
            <w:tcW w:w="1187" w:type="dxa"/>
          </w:tcPr>
          <w:p w14:paraId="4BCDEC9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BC0F578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786AF5D">
            <w:pPr>
              <w:jc w:val="left"/>
            </w:pPr>
            <w:r>
              <w:t>必填</w:t>
            </w:r>
          </w:p>
        </w:tc>
      </w:tr>
      <w:tr w14:paraId="6845D920">
        <w:trPr>
          <w:jc w:val="center"/>
        </w:trPr>
        <w:tc>
          <w:tcPr>
            <w:tcW w:w="1187" w:type="dxa"/>
          </w:tcPr>
          <w:p w14:paraId="7F186E64">
            <w:pPr>
              <w:jc w:val="left"/>
            </w:pPr>
            <w:r>
              <w:t>T03-F05</w:t>
            </w:r>
          </w:p>
        </w:tc>
        <w:tc>
          <w:tcPr>
            <w:tcW w:w="1187" w:type="dxa"/>
          </w:tcPr>
          <w:p w14:paraId="0C1D6415">
            <w:pPr>
              <w:jc w:val="left"/>
            </w:pPr>
            <w:r>
              <w:t>参与调研专家</w:t>
            </w:r>
          </w:p>
        </w:tc>
        <w:tc>
          <w:tcPr>
            <w:tcW w:w="1187" w:type="dxa"/>
          </w:tcPr>
          <w:p w14:paraId="18E79FBB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2EF59EB6">
            <w:pPr>
              <w:jc w:val="left"/>
            </w:pPr>
            <w:r>
              <w:t>姓名/单位/职务/参与方式（访谈/问卷/评审），企业专家 ≥ 1人</w:t>
            </w:r>
          </w:p>
        </w:tc>
        <w:tc>
          <w:tcPr>
            <w:tcW w:w="1187" w:type="dxa"/>
          </w:tcPr>
          <w:p w14:paraId="7C2EB08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C9E16EB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AB67835">
            <w:pPr>
              <w:jc w:val="left"/>
            </w:pPr>
            <w:r>
              <w:t>必填</w:t>
            </w:r>
          </w:p>
        </w:tc>
      </w:tr>
      <w:tr w14:paraId="7290389F">
        <w:trPr>
          <w:jc w:val="center"/>
        </w:trPr>
        <w:tc>
          <w:tcPr>
            <w:tcW w:w="1187" w:type="dxa"/>
          </w:tcPr>
          <w:p w14:paraId="3404CF31">
            <w:pPr>
              <w:jc w:val="left"/>
            </w:pPr>
            <w:r>
              <w:t>T03-F06</w:t>
            </w:r>
          </w:p>
        </w:tc>
        <w:tc>
          <w:tcPr>
            <w:tcW w:w="1187" w:type="dxa"/>
          </w:tcPr>
          <w:p w14:paraId="6CE26A37">
            <w:pPr>
              <w:jc w:val="left"/>
            </w:pPr>
            <w:r>
              <w:t>调研方法与样本</w:t>
            </w:r>
          </w:p>
        </w:tc>
        <w:tc>
          <w:tcPr>
            <w:tcW w:w="1187" w:type="dxa"/>
          </w:tcPr>
          <w:p w14:paraId="4B023616">
            <w:pPr>
              <w:jc w:val="left"/>
            </w:pPr>
            <w:r>
              <w:t>结构化文本</w:t>
            </w:r>
          </w:p>
        </w:tc>
        <w:tc>
          <w:tcPr>
            <w:tcW w:w="1187" w:type="dxa"/>
          </w:tcPr>
          <w:p w14:paraId="07625EB8">
            <w:pPr>
              <w:jc w:val="left"/>
            </w:pPr>
            <w:r>
              <w:t>方法/样本量/调研时间/数据来源，至少2种调研方法</w:t>
            </w:r>
          </w:p>
        </w:tc>
        <w:tc>
          <w:tcPr>
            <w:tcW w:w="1187" w:type="dxa"/>
          </w:tcPr>
          <w:p w14:paraId="380CDF3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C77D834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7F1113E7">
            <w:pPr>
              <w:jc w:val="left"/>
            </w:pPr>
            <w:r>
              <w:t>必填</w:t>
            </w:r>
          </w:p>
        </w:tc>
      </w:tr>
      <w:tr w14:paraId="646C0DFA">
        <w:trPr>
          <w:jc w:val="center"/>
        </w:trPr>
        <w:tc>
          <w:tcPr>
            <w:tcW w:w="1187" w:type="dxa"/>
          </w:tcPr>
          <w:p w14:paraId="6DF493B9">
            <w:pPr>
              <w:jc w:val="left"/>
            </w:pPr>
            <w:r>
              <w:t>T03-F10</w:t>
            </w:r>
          </w:p>
        </w:tc>
        <w:tc>
          <w:tcPr>
            <w:tcW w:w="1187" w:type="dxa"/>
          </w:tcPr>
          <w:p w14:paraId="6A89E286">
            <w:pPr>
              <w:jc w:val="left"/>
            </w:pPr>
            <w:r>
              <w:t>产业名称与代码</w:t>
            </w:r>
          </w:p>
        </w:tc>
        <w:tc>
          <w:tcPr>
            <w:tcW w:w="1187" w:type="dxa"/>
          </w:tcPr>
          <w:p w14:paraId="77072D1E">
            <w:pPr>
              <w:jc w:val="left"/>
            </w:pPr>
            <w:r>
              <w:t>文本+代码</w:t>
            </w:r>
          </w:p>
        </w:tc>
        <w:tc>
          <w:tcPr>
            <w:tcW w:w="1187" w:type="dxa"/>
          </w:tcPr>
          <w:p w14:paraId="4DD4B736">
            <w:pPr>
              <w:jc w:val="left"/>
            </w:pPr>
            <w:r>
              <w:t>依据国民经济行业分类（GB/T 4754），支持多选</w:t>
            </w:r>
          </w:p>
        </w:tc>
        <w:tc>
          <w:tcPr>
            <w:tcW w:w="1187" w:type="dxa"/>
          </w:tcPr>
          <w:p w14:paraId="19A08E67">
            <w:pPr>
              <w:jc w:val="left"/>
            </w:pPr>
            <w:r>
              <w:t>✅ 是（AI推荐）</w:t>
            </w:r>
          </w:p>
        </w:tc>
        <w:tc>
          <w:tcPr>
            <w:tcW w:w="1187" w:type="dxa"/>
          </w:tcPr>
          <w:p w14:paraId="5A4A3651">
            <w:pPr>
              <w:jc w:val="left"/>
            </w:pPr>
            <w:r>
              <w:t>外部行业数据库</w:t>
            </w:r>
          </w:p>
        </w:tc>
        <w:tc>
          <w:tcPr>
            <w:tcW w:w="1187" w:type="dxa"/>
          </w:tcPr>
          <w:p w14:paraId="608A363C">
            <w:pPr>
              <w:jc w:val="left"/>
            </w:pPr>
            <w:r>
              <w:t>必填</w:t>
            </w:r>
          </w:p>
        </w:tc>
      </w:tr>
      <w:tr w14:paraId="703CF7E2">
        <w:trPr>
          <w:jc w:val="center"/>
        </w:trPr>
        <w:tc>
          <w:tcPr>
            <w:tcW w:w="1187" w:type="dxa"/>
          </w:tcPr>
          <w:p w14:paraId="6CCD4E51">
            <w:pPr>
              <w:jc w:val="left"/>
            </w:pPr>
            <w:r>
              <w:t>T03-F11</w:t>
            </w:r>
          </w:p>
        </w:tc>
        <w:tc>
          <w:tcPr>
            <w:tcW w:w="1187" w:type="dxa"/>
          </w:tcPr>
          <w:p w14:paraId="62AD3455">
            <w:pPr>
              <w:jc w:val="left"/>
            </w:pPr>
            <w:r>
              <w:t>产业生命周期判定</w:t>
            </w:r>
          </w:p>
        </w:tc>
        <w:tc>
          <w:tcPr>
            <w:tcW w:w="1187" w:type="dxa"/>
          </w:tcPr>
          <w:p w14:paraId="2187478B">
            <w:pPr>
              <w:jc w:val="left"/>
            </w:pPr>
            <w:r>
              <w:t>单选+文本</w:t>
            </w:r>
          </w:p>
        </w:tc>
        <w:tc>
          <w:tcPr>
            <w:tcW w:w="1187" w:type="dxa"/>
          </w:tcPr>
          <w:p w14:paraId="6330364F">
            <w:pPr>
              <w:jc w:val="left"/>
            </w:pPr>
            <w:r>
              <w:t>导入期/成长期/成熟期/衰退期 + 判定依据（≥200字）。结构化要求：①市场规模及增速数据（列出近3年市场规模和增长率数据）；②技术成熟度判断（判断核心技术所处阶段：实验室/中试/产业化/成熟）；③竞争格局分析（市场集中度、主要玩家格局、进入壁垒）</w:t>
            </w:r>
          </w:p>
        </w:tc>
        <w:tc>
          <w:tcPr>
            <w:tcW w:w="1187" w:type="dxa"/>
          </w:tcPr>
          <w:p w14:paraId="61A6EDA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4433766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0F5245F">
            <w:pPr>
              <w:jc w:val="left"/>
            </w:pPr>
            <w:r>
              <w:t>必填</w:t>
            </w:r>
          </w:p>
        </w:tc>
      </w:tr>
      <w:tr w14:paraId="1D567B0C">
        <w:trPr>
          <w:jc w:val="center"/>
        </w:trPr>
        <w:tc>
          <w:tcPr>
            <w:tcW w:w="1187" w:type="dxa"/>
          </w:tcPr>
          <w:p w14:paraId="1F7FDDC2">
            <w:pPr>
              <w:jc w:val="left"/>
            </w:pPr>
            <w:r>
              <w:t>T03-F20</w:t>
            </w:r>
          </w:p>
        </w:tc>
        <w:tc>
          <w:tcPr>
            <w:tcW w:w="1187" w:type="dxa"/>
          </w:tcPr>
          <w:p w14:paraId="6C831696">
            <w:pPr>
              <w:jc w:val="left"/>
            </w:pPr>
            <w:r>
              <w:t>AI初稿修订意见</w:t>
            </w:r>
          </w:p>
        </w:tc>
        <w:tc>
          <w:tcPr>
            <w:tcW w:w="1187" w:type="dxa"/>
          </w:tcPr>
          <w:p w14:paraId="6DD85D77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48FD44A">
            <w:pPr>
              <w:jc w:val="left"/>
            </w:pPr>
            <w:r>
              <w:t>结构化要求：①对产业链图谱的修订（增删或调整了哪些节点，理由是什么）；②对岗位能力矩阵的修订（增删或调整了哪些能力项，理由是什么）；③对趋势分析的修订（修正了哪些趋势判断或补充了哪些趋势方向）；④补充说明（AI初稿中遗漏但教师认为重要的内容）</w:t>
            </w:r>
          </w:p>
        </w:tc>
        <w:tc>
          <w:tcPr>
            <w:tcW w:w="1187" w:type="dxa"/>
          </w:tcPr>
          <w:p w14:paraId="6785518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95703C7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7303DC4">
            <w:pPr>
              <w:jc w:val="left"/>
            </w:pPr>
            <w:r>
              <w:t>必填</w:t>
            </w:r>
          </w:p>
        </w:tc>
      </w:tr>
      <w:tr w14:paraId="5C3ADB57">
        <w:trPr>
          <w:jc w:val="center"/>
        </w:trPr>
        <w:tc>
          <w:tcPr>
            <w:tcW w:w="1187" w:type="dxa"/>
          </w:tcPr>
          <w:p w14:paraId="4C91B208">
            <w:pPr>
              <w:jc w:val="left"/>
            </w:pPr>
            <w:r>
              <w:t>T03-F21</w:t>
            </w:r>
          </w:p>
        </w:tc>
        <w:tc>
          <w:tcPr>
            <w:tcW w:w="1187" w:type="dxa"/>
          </w:tcPr>
          <w:p w14:paraId="661C9533">
            <w:pPr>
              <w:jc w:val="left"/>
            </w:pPr>
            <w:r>
              <w:t>对人才培养的建议素材</w:t>
            </w:r>
          </w:p>
        </w:tc>
        <w:tc>
          <w:tcPr>
            <w:tcW w:w="1187" w:type="dxa"/>
          </w:tcPr>
          <w:p w14:paraId="406DC9F8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3E0D76E4">
            <w:pPr>
              <w:jc w:val="left"/>
            </w:pPr>
            <w:r>
              <w:t>200-500字。结构化要求：①培养目标调整建议（是否需修改培养目标定位或增减分项目标）；②课程设置调整建议（是否需新增/删除/合并某些课程）；③实践教学调整建议（是否需调整实践环节的类型、学时或内容）</w:t>
            </w:r>
          </w:p>
        </w:tc>
        <w:tc>
          <w:tcPr>
            <w:tcW w:w="1187" w:type="dxa"/>
          </w:tcPr>
          <w:p w14:paraId="74EB3100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D38B97A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0937A745">
            <w:pPr>
              <w:jc w:val="left"/>
            </w:pPr>
            <w:r>
              <w:t>必填</w:t>
            </w:r>
          </w:p>
        </w:tc>
      </w:tr>
      <w:tr w14:paraId="56CA9DA6">
        <w:trPr>
          <w:jc w:val="center"/>
        </w:trPr>
        <w:tc>
          <w:tcPr>
            <w:tcW w:w="1187" w:type="dxa"/>
          </w:tcPr>
          <w:p w14:paraId="269110A2">
            <w:pPr>
              <w:jc w:val="left"/>
            </w:pPr>
            <w:r>
              <w:t>T03-F22</w:t>
            </w:r>
          </w:p>
        </w:tc>
        <w:tc>
          <w:tcPr>
            <w:tcW w:w="1187" w:type="dxa"/>
          </w:tcPr>
          <w:p w14:paraId="4BBCA909">
            <w:pPr>
              <w:jc w:val="left"/>
            </w:pPr>
            <w:r>
              <w:t>数据来源清单</w:t>
            </w:r>
          </w:p>
        </w:tc>
        <w:tc>
          <w:tcPr>
            <w:tcW w:w="1187" w:type="dxa"/>
          </w:tcPr>
          <w:p w14:paraId="2AA15C24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2139D178">
            <w:pPr>
              <w:jc w:val="left"/>
            </w:pPr>
            <w:r>
              <w:t>每项来源含名称/发布机构/发布日期/URL或出处</w:t>
            </w:r>
          </w:p>
        </w:tc>
        <w:tc>
          <w:tcPr>
            <w:tcW w:w="1187" w:type="dxa"/>
          </w:tcPr>
          <w:p w14:paraId="4331860A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DB018F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BCB1188">
            <w:pPr>
              <w:jc w:val="left"/>
            </w:pPr>
            <w:r>
              <w:t>必填</w:t>
            </w:r>
          </w:p>
        </w:tc>
      </w:tr>
    </w:tbl>
    <w:p w14:paraId="6EE95171"/>
    <w:p w14:paraId="7D026366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D32C9CC">
        <w:trPr>
          <w:jc w:val="center"/>
        </w:trPr>
        <w:tc>
          <w:tcPr>
            <w:tcW w:w="1662" w:type="dxa"/>
            <w:shd w:val="clear" w:color="auto" w:fill="F2F2F2"/>
          </w:tcPr>
          <w:p w14:paraId="11A1DAF7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77DB0CAC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26E6B8BA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43FD13A7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6783EF4B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41D4BB07">
        <w:trPr>
          <w:jc w:val="center"/>
        </w:trPr>
        <w:tc>
          <w:tcPr>
            <w:tcW w:w="1662" w:type="dxa"/>
          </w:tcPr>
          <w:p w14:paraId="2CE1FAD0">
            <w:pPr>
              <w:jc w:val="left"/>
            </w:pPr>
            <w:r>
              <w:t>T03-A30</w:t>
            </w:r>
          </w:p>
        </w:tc>
        <w:tc>
          <w:tcPr>
            <w:tcW w:w="1662" w:type="dxa"/>
          </w:tcPr>
          <w:p w14:paraId="39A47E5B">
            <w:pPr>
              <w:jc w:val="left"/>
            </w:pPr>
            <w:r>
              <w:t>产业链图谱</w:t>
            </w:r>
          </w:p>
        </w:tc>
        <w:tc>
          <w:tcPr>
            <w:tcW w:w="1662" w:type="dxa"/>
          </w:tcPr>
          <w:p w14:paraId="1670A606">
            <w:pPr>
              <w:jc w:val="left"/>
            </w:pPr>
            <w:r>
              <w:t>结构化列表</w:t>
            </w:r>
          </w:p>
        </w:tc>
        <w:tc>
          <w:tcPr>
            <w:tcW w:w="1662" w:type="dxa"/>
          </w:tcPr>
          <w:p w14:paraId="05E67366">
            <w:pPr>
              <w:jc w:val="left"/>
            </w:pPr>
            <w:r>
              <w:t>上游→中游→下游节点，每个节点含名称+描述+代表企业。至少3层</w:t>
            </w:r>
          </w:p>
        </w:tc>
        <w:tc>
          <w:tcPr>
            <w:tcW w:w="1662" w:type="dxa"/>
          </w:tcPr>
          <w:p w14:paraId="1613D21F">
            <w:pPr>
              <w:jc w:val="left"/>
            </w:pPr>
            <w:r>
              <w:t>AI基于产业名称+公开数据生成初稿，教师修订确认</w:t>
            </w:r>
          </w:p>
        </w:tc>
      </w:tr>
      <w:tr w14:paraId="0F89A4EA">
        <w:trPr>
          <w:jc w:val="center"/>
        </w:trPr>
        <w:tc>
          <w:tcPr>
            <w:tcW w:w="1662" w:type="dxa"/>
          </w:tcPr>
          <w:p w14:paraId="53BB2D7D">
            <w:pPr>
              <w:jc w:val="left"/>
            </w:pPr>
            <w:r>
              <w:t>T03-A31</w:t>
            </w:r>
          </w:p>
        </w:tc>
        <w:tc>
          <w:tcPr>
            <w:tcW w:w="1662" w:type="dxa"/>
          </w:tcPr>
          <w:p w14:paraId="0B812A0F">
            <w:pPr>
              <w:jc w:val="left"/>
            </w:pPr>
            <w:r>
              <w:t>关键岗位清单</w:t>
            </w:r>
          </w:p>
        </w:tc>
        <w:tc>
          <w:tcPr>
            <w:tcW w:w="1662" w:type="dxa"/>
          </w:tcPr>
          <w:p w14:paraId="1DD0ADFE">
            <w:pPr>
              <w:jc w:val="left"/>
            </w:pPr>
            <w:r>
              <w:t>结构化列表</w:t>
            </w:r>
          </w:p>
        </w:tc>
        <w:tc>
          <w:tcPr>
            <w:tcW w:w="1662" w:type="dxa"/>
          </w:tcPr>
          <w:p w14:paraId="4E2F9891">
            <w:pPr>
              <w:jc w:val="left"/>
            </w:pPr>
            <w:r>
              <w:t>每个产业链节点下列出典型岗位：岗位名称/职责概述/需求量级/薪资区间</w:t>
            </w:r>
          </w:p>
        </w:tc>
        <w:tc>
          <w:tcPr>
            <w:tcW w:w="1662" w:type="dxa"/>
          </w:tcPr>
          <w:p w14:paraId="00EEC0C5">
            <w:pPr>
              <w:jc w:val="left"/>
            </w:pPr>
            <w:r>
              <w:t>AI基于产业链+行业数据生成初稿，教师修订确认</w:t>
            </w:r>
          </w:p>
        </w:tc>
      </w:tr>
      <w:tr w14:paraId="002EA8F9">
        <w:trPr>
          <w:jc w:val="center"/>
        </w:trPr>
        <w:tc>
          <w:tcPr>
            <w:tcW w:w="1662" w:type="dxa"/>
          </w:tcPr>
          <w:p w14:paraId="0F60E35B">
            <w:pPr>
              <w:jc w:val="left"/>
            </w:pPr>
            <w:r>
              <w:t>T03-A32</w:t>
            </w:r>
          </w:p>
        </w:tc>
        <w:tc>
          <w:tcPr>
            <w:tcW w:w="1662" w:type="dxa"/>
          </w:tcPr>
          <w:p w14:paraId="2101A69C">
            <w:pPr>
              <w:jc w:val="left"/>
            </w:pPr>
            <w:r>
              <w:t>岗位能力矩阵</w:t>
            </w:r>
          </w:p>
        </w:tc>
        <w:tc>
          <w:tcPr>
            <w:tcW w:w="1662" w:type="dxa"/>
          </w:tcPr>
          <w:p w14:paraId="35891E74">
            <w:pPr>
              <w:jc w:val="left"/>
            </w:pPr>
            <w:r>
              <w:t>结构化矩阵</w:t>
            </w:r>
          </w:p>
        </w:tc>
        <w:tc>
          <w:tcPr>
            <w:tcW w:w="1662" w:type="dxa"/>
          </w:tcPr>
          <w:p w14:paraId="78C6C80E">
            <w:pPr>
              <w:jc w:val="left"/>
            </w:pPr>
            <w:r>
              <w:t>每个岗位对应5-8项核心能力：能力编号/能力名称/能力描述/等级要求（L1-L4）</w:t>
            </w:r>
          </w:p>
        </w:tc>
        <w:tc>
          <w:tcPr>
            <w:tcW w:w="1662" w:type="dxa"/>
          </w:tcPr>
          <w:p w14:paraId="35C0EDC9">
            <w:pPr>
              <w:jc w:val="left"/>
            </w:pPr>
            <w:r>
              <w:t>AI基于岗位清单生成初稿，教师修订确认</w:t>
            </w:r>
          </w:p>
        </w:tc>
      </w:tr>
      <w:tr w14:paraId="4377E813">
        <w:trPr>
          <w:jc w:val="center"/>
        </w:trPr>
        <w:tc>
          <w:tcPr>
            <w:tcW w:w="1662" w:type="dxa"/>
          </w:tcPr>
          <w:p w14:paraId="087D0199">
            <w:pPr>
              <w:jc w:val="left"/>
            </w:pPr>
            <w:r>
              <w:t>T03-A33</w:t>
            </w:r>
          </w:p>
        </w:tc>
        <w:tc>
          <w:tcPr>
            <w:tcW w:w="1662" w:type="dxa"/>
          </w:tcPr>
          <w:p w14:paraId="1DC08729">
            <w:pPr>
              <w:jc w:val="left"/>
            </w:pPr>
            <w:r>
              <w:t>区域产业现状</w:t>
            </w:r>
          </w:p>
        </w:tc>
        <w:tc>
          <w:tcPr>
            <w:tcW w:w="1662" w:type="dxa"/>
          </w:tcPr>
          <w:p w14:paraId="4B205125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46AF88F1">
            <w:pPr>
              <w:jc w:val="left"/>
            </w:pPr>
            <w:r>
              <w:t>300-800字，含本区域该产业规模/企业分布/人才缺口数据，必须引用具体数据源</w:t>
            </w:r>
          </w:p>
        </w:tc>
        <w:tc>
          <w:tcPr>
            <w:tcW w:w="1662" w:type="dxa"/>
          </w:tcPr>
          <w:p w14:paraId="17339854">
            <w:pPr>
              <w:jc w:val="left"/>
            </w:pPr>
            <w:r>
              <w:t>AI基于区域数据+教师补充生成</w:t>
            </w:r>
          </w:p>
        </w:tc>
      </w:tr>
      <w:tr w14:paraId="246052C4">
        <w:trPr>
          <w:jc w:val="center"/>
        </w:trPr>
        <w:tc>
          <w:tcPr>
            <w:tcW w:w="1662" w:type="dxa"/>
          </w:tcPr>
          <w:p w14:paraId="4CA223B8">
            <w:pPr>
              <w:jc w:val="left"/>
            </w:pPr>
            <w:r>
              <w:t>T03-A34</w:t>
            </w:r>
          </w:p>
        </w:tc>
        <w:tc>
          <w:tcPr>
            <w:tcW w:w="1662" w:type="dxa"/>
          </w:tcPr>
          <w:p w14:paraId="709AA22A">
            <w:pPr>
              <w:jc w:val="left"/>
            </w:pPr>
            <w:r>
              <w:t>技术演进趋势</w:t>
            </w:r>
          </w:p>
        </w:tc>
        <w:tc>
          <w:tcPr>
            <w:tcW w:w="1662" w:type="dxa"/>
          </w:tcPr>
          <w:p w14:paraId="5DF8C6B0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7C4C4CEE">
            <w:pPr>
              <w:jc w:val="left"/>
            </w:pPr>
            <w:r>
              <w:t>300-800字，未来3-5年技术方向，每个方向含方向名称/预判依据/对人才培养的影响</w:t>
            </w:r>
          </w:p>
        </w:tc>
        <w:tc>
          <w:tcPr>
            <w:tcW w:w="1662" w:type="dxa"/>
          </w:tcPr>
          <w:p w14:paraId="77D3E60D">
            <w:pPr>
              <w:jc w:val="left"/>
            </w:pPr>
            <w:r>
              <w:t>AI基于行业趋势+教师补充生成</w:t>
            </w:r>
          </w:p>
        </w:tc>
      </w:tr>
      <w:tr w14:paraId="6EA3B39C">
        <w:trPr>
          <w:jc w:val="center"/>
        </w:trPr>
        <w:tc>
          <w:tcPr>
            <w:tcW w:w="1662" w:type="dxa"/>
          </w:tcPr>
          <w:p w14:paraId="400F6F04">
            <w:pPr>
              <w:jc w:val="left"/>
            </w:pPr>
            <w:r>
              <w:t>T03-A35</w:t>
            </w:r>
          </w:p>
        </w:tc>
        <w:tc>
          <w:tcPr>
            <w:tcW w:w="1662" w:type="dxa"/>
          </w:tcPr>
          <w:p w14:paraId="4DEB99EA">
            <w:pPr>
              <w:jc w:val="left"/>
            </w:pPr>
            <w:r>
              <w:t>对人才培养的建议</w:t>
            </w:r>
          </w:p>
        </w:tc>
        <w:tc>
          <w:tcPr>
            <w:tcW w:w="1662" w:type="dxa"/>
          </w:tcPr>
          <w:p w14:paraId="5753AFF4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2456E6AE">
            <w:pPr>
              <w:jc w:val="left"/>
            </w:pPr>
            <w:r>
              <w:t>200-500字，基于以上分析的系统性建议</w:t>
            </w:r>
          </w:p>
        </w:tc>
        <w:tc>
          <w:tcPr>
            <w:tcW w:w="1662" w:type="dxa"/>
          </w:tcPr>
          <w:p w14:paraId="2752A6C7">
            <w:pPr>
              <w:jc w:val="left"/>
            </w:pPr>
            <w:r>
              <w:t>AI基于A30-A34+F21综合生成</w:t>
            </w:r>
          </w:p>
        </w:tc>
      </w:tr>
    </w:tbl>
    <w:p w14:paraId="2E3859CA"/>
    <w:p w14:paraId="72682B63">
      <w:pPr>
        <w:pStyle w:val="6"/>
      </w:pPr>
      <w:r>
        <w:t>AI校验规则</w:t>
      </w:r>
    </w:p>
    <w:p w14:paraId="5E355BB4">
      <w:r>
        <w:rPr>
          <w:b/>
        </w:rPr>
        <w:t>格式校验：</w:t>
      </w:r>
    </w:p>
    <w:p w14:paraId="6200C2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有效期截止日 - 发布日 ≥ 730天</w:t>
      </w:r>
    </w:p>
    <w:p w14:paraId="42B314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产业链图谱至少3层节点</w:t>
      </w:r>
    </w:p>
    <w:p w14:paraId="5E4DB8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关键岗位清单至少覆盖5个岗位</w:t>
      </w:r>
    </w:p>
    <w:p w14:paraId="60A979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每个岗位的能力矩阵至少5项能力</w:t>
      </w:r>
    </w:p>
    <w:p w14:paraId="09539E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参与调研专家中企业专家 ≥ 1人</w:t>
      </w:r>
    </w:p>
    <w:p w14:paraId="357253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调研方法 ≥ 2种</w:t>
      </w:r>
    </w:p>
    <w:p w14:paraId="5917EAFF">
      <w:r>
        <w:rPr>
          <w:b/>
        </w:rPr>
        <w:t>内容合理性校验：</w:t>
      </w:r>
    </w:p>
    <w:p w14:paraId="3F60C0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产业生命周期判定依据 ≥ 200字</w:t>
      </w:r>
    </w:p>
    <w:p w14:paraId="07F65D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区域产业现状中检测是否包含具体数据（数字+亿/万/家/人等）</w:t>
      </w:r>
    </w:p>
    <w:p w14:paraId="488E28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技术演进趋势中每个方向必须有"预判依据"</w:t>
      </w:r>
    </w:p>
    <w:p w14:paraId="038C32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A32中能力编号自动生成全局唯一编号，供T11课程大纲引用</w:t>
      </w:r>
    </w:p>
    <w:p w14:paraId="295E78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当前日期超过有效期截止日 → 标记"已过期"，触发依赖链①全面预警</w:t>
      </w:r>
    </w:p>
    <w:p w14:paraId="13E63F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AI自动比对：与上版白皮书对比，标注新增/删除/变更的产业链节点和岗位能力</w:t>
      </w:r>
    </w:p>
    <w:p w14:paraId="26624BEE">
      <w:r>
        <w:rPr>
          <w:b/>
        </w:rPr>
        <w:t>交叉验证：</w:t>
      </w:r>
    </w:p>
    <w:p w14:paraId="168113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T03中的区域产业现状 ↔ T01培养目标中的服务面向描述（一致性检查）</w:t>
      </w:r>
    </w:p>
    <w:p w14:paraId="0C40E3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T03中的岗位能力矩阵 ↔ T04映射矩阵（覆盖率计算基础）</w:t>
      </w:r>
    </w:p>
    <w:p w14:paraId="5137BC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T03中的岗位能力矩阵 ↔ T11课程大纲中的目标来源标注（匹配度计算基础）</w:t>
      </w:r>
    </w:p>
    <w:p w14:paraId="0B267D69">
      <w:pPr>
        <w:pStyle w:val="6"/>
      </w:pPr>
      <w:r>
        <w:t>缺失影响链</w:t>
      </w:r>
    </w:p>
    <w:p w14:paraId="6CD8C4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依赖链①全面断裂：</w:t>
      </w:r>
    </w:p>
    <w:p w14:paraId="5B4DAB1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T03缺失/过期 → 1.1.1 不达标</w:t>
      </w:r>
    </w:p>
    <w:p w14:paraId="660E646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1.1.2 无法计算（没有产业链节点清单可比对）</w:t>
      </w:r>
    </w:p>
    <w:p w14:paraId="52373B4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1.1.3 无法计算（没有岗位能力清单可匹配）</w:t>
      </w:r>
    </w:p>
    <w:p w14:paraId="264AA3C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3.1.2 评分偏差（无法验证项目与产业的关联度）</w:t>
      </w:r>
    </w:p>
    <w:p w14:paraId="617A72C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4.1.1 评分偏差（无法验证就业对口度）</w:t>
      </w:r>
    </w:p>
    <w:p w14:paraId="4B775C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影响范围：</w:t>
      </w:r>
      <w:r>
        <w:t xml:space="preserve"> 直接影响5项指标，是全部依赖链中影响面最广的根因</w:t>
      </w:r>
    </w:p>
    <w:p w14:paraId="7108D4DB">
      <w:pPr>
        <w:pStyle w:val="169"/>
        <w:pBdr>
          <w:top w:val="single" w:color="CCCCCC" w:sz="8" w:space="0"/>
        </w:pBdr>
        <w:spacing w:after="240"/>
      </w:pPr>
    </w:p>
    <w:p w14:paraId="1F5EC7CB">
      <w:pPr>
        <w:pStyle w:val="5"/>
      </w:pPr>
      <w:r>
        <w:t>3.4 T04：课程-产业链映射矩阵</w:t>
      </w:r>
    </w:p>
    <w:p w14:paraId="4CF08C04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T04是产业需求传导到课程体系的交叉验证载体——它把"课程教了什么"与"产业需要什么"显式连接起来，是检测"挂名课程"的关键工具。</w:t>
      </w:r>
    </w:p>
    <w:p w14:paraId="1A56423B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F00AB67">
        <w:trPr>
          <w:jc w:val="center"/>
        </w:trPr>
        <w:tc>
          <w:tcPr>
            <w:tcW w:w="4156" w:type="dxa"/>
            <w:shd w:val="clear" w:color="auto" w:fill="F2F2F2"/>
          </w:tcPr>
          <w:p w14:paraId="6669A9B0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0A7FEAB1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4771BECE">
        <w:trPr>
          <w:jc w:val="center"/>
        </w:trPr>
        <w:tc>
          <w:tcPr>
            <w:tcW w:w="4156" w:type="dxa"/>
          </w:tcPr>
          <w:p w14:paraId="66464E53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154B6A9C">
            <w:pPr>
              <w:jc w:val="left"/>
            </w:pPr>
            <w:r>
              <w:t>第三段·一致性层</w:t>
            </w:r>
          </w:p>
        </w:tc>
      </w:tr>
      <w:tr w14:paraId="4CA1DBB1">
        <w:trPr>
          <w:jc w:val="center"/>
        </w:trPr>
        <w:tc>
          <w:tcPr>
            <w:tcW w:w="4156" w:type="dxa"/>
          </w:tcPr>
          <w:p w14:paraId="4A2136FD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65FC1EF2">
            <w:pPr>
              <w:jc w:val="left"/>
            </w:pPr>
            <w:r>
              <w:t>1.1.2 课程-产业链对应性</w:t>
            </w:r>
          </w:p>
        </w:tc>
      </w:tr>
      <w:tr w14:paraId="752A4BFB">
        <w:trPr>
          <w:jc w:val="center"/>
        </w:trPr>
        <w:tc>
          <w:tcPr>
            <w:tcW w:w="4156" w:type="dxa"/>
          </w:tcPr>
          <w:p w14:paraId="23965194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661ECF66">
            <w:pPr>
              <w:jc w:val="left"/>
            </w:pPr>
            <w:r>
              <w:t>随产业白皮书更新而同步更新</w:t>
            </w:r>
          </w:p>
        </w:tc>
      </w:tr>
      <w:tr w14:paraId="0ECD78BF">
        <w:trPr>
          <w:jc w:val="center"/>
        </w:trPr>
        <w:tc>
          <w:tcPr>
            <w:tcW w:w="4156" w:type="dxa"/>
          </w:tcPr>
          <w:p w14:paraId="4B436210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761A016F">
            <w:pPr>
              <w:jc w:val="left"/>
            </w:pPr>
            <w:r>
              <w:t>专业负责人</w:t>
            </w:r>
          </w:p>
        </w:tc>
      </w:tr>
      <w:tr w14:paraId="79866559">
        <w:trPr>
          <w:jc w:val="center"/>
        </w:trPr>
        <w:tc>
          <w:tcPr>
            <w:tcW w:w="4156" w:type="dxa"/>
          </w:tcPr>
          <w:p w14:paraId="3C71ED41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06E31C80">
            <w:pPr>
              <w:jc w:val="left"/>
            </w:pPr>
            <w:r>
              <w:rPr>
                <w:b/>
              </w:rPr>
              <w:t>P0</w:t>
            </w:r>
          </w:p>
        </w:tc>
      </w:tr>
      <w:tr w14:paraId="42C5940F">
        <w:trPr>
          <w:jc w:val="center"/>
        </w:trPr>
        <w:tc>
          <w:tcPr>
            <w:tcW w:w="4156" w:type="dxa"/>
          </w:tcPr>
          <w:p w14:paraId="47CCFB03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57F376D1">
            <w:pPr>
              <w:jc w:val="left"/>
            </w:pPr>
            <w:r>
              <w:t>① 事实采集 → ② AI诊断（覆盖率计算+挂名课程检测）</w:t>
            </w:r>
          </w:p>
        </w:tc>
      </w:tr>
    </w:tbl>
    <w:p w14:paraId="7A975BEB"/>
    <w:p w14:paraId="4E1E166B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12CC823F">
        <w:trPr>
          <w:jc w:val="center"/>
        </w:trPr>
        <w:tc>
          <w:tcPr>
            <w:tcW w:w="1187" w:type="dxa"/>
            <w:shd w:val="clear" w:color="auto" w:fill="F2F2F2"/>
          </w:tcPr>
          <w:p w14:paraId="0284925B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3DAA32DD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22953387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65D9AD45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1E166729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288A641C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103E818C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24588840">
        <w:trPr>
          <w:jc w:val="center"/>
        </w:trPr>
        <w:tc>
          <w:tcPr>
            <w:tcW w:w="1187" w:type="dxa"/>
          </w:tcPr>
          <w:p w14:paraId="79BDBCD8">
            <w:pPr>
              <w:jc w:val="left"/>
            </w:pPr>
            <w:r>
              <w:t>T04-F01</w:t>
            </w:r>
          </w:p>
        </w:tc>
        <w:tc>
          <w:tcPr>
            <w:tcW w:w="1187" w:type="dxa"/>
          </w:tcPr>
          <w:p w14:paraId="01292E7E">
            <w:pPr>
              <w:jc w:val="left"/>
            </w:pPr>
            <w:r>
              <w:t>适用专业</w:t>
            </w:r>
          </w:p>
        </w:tc>
        <w:tc>
          <w:tcPr>
            <w:tcW w:w="1187" w:type="dxa"/>
          </w:tcPr>
          <w:p w14:paraId="245E854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18F834C">
            <w:pPr>
              <w:jc w:val="left"/>
            </w:pPr>
            <w:r>
              <w:t>与系统专业目录一致</w:t>
            </w:r>
          </w:p>
        </w:tc>
        <w:tc>
          <w:tcPr>
            <w:tcW w:w="1187" w:type="dxa"/>
          </w:tcPr>
          <w:p w14:paraId="5343C4C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88DF051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1BC865F4">
            <w:pPr>
              <w:jc w:val="left"/>
            </w:pPr>
            <w:r>
              <w:t>必填</w:t>
            </w:r>
          </w:p>
        </w:tc>
      </w:tr>
      <w:tr w14:paraId="67D13A57">
        <w:trPr>
          <w:jc w:val="center"/>
        </w:trPr>
        <w:tc>
          <w:tcPr>
            <w:tcW w:w="1187" w:type="dxa"/>
          </w:tcPr>
          <w:p w14:paraId="5ED72264">
            <w:pPr>
              <w:jc w:val="left"/>
            </w:pPr>
            <w:r>
              <w:t>T04-F02</w:t>
            </w:r>
          </w:p>
        </w:tc>
        <w:tc>
          <w:tcPr>
            <w:tcW w:w="1187" w:type="dxa"/>
          </w:tcPr>
          <w:p w14:paraId="4FB008C1">
            <w:pPr>
              <w:jc w:val="left"/>
            </w:pPr>
            <w:r>
              <w:t>关联产业白皮书版本</w:t>
            </w:r>
          </w:p>
        </w:tc>
        <w:tc>
          <w:tcPr>
            <w:tcW w:w="1187" w:type="dxa"/>
          </w:tcPr>
          <w:p w14:paraId="57A285B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71333D0">
            <w:pPr>
              <w:jc w:val="left"/>
            </w:pPr>
            <w:r>
              <w:t>引用T03版本号</w:t>
            </w:r>
          </w:p>
        </w:tc>
        <w:tc>
          <w:tcPr>
            <w:tcW w:w="1187" w:type="dxa"/>
          </w:tcPr>
          <w:p w14:paraId="33A3FE1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21CD13A">
            <w:pPr>
              <w:jc w:val="left"/>
            </w:pPr>
            <w:r>
              <w:t>T03版本号</w:t>
            </w:r>
          </w:p>
        </w:tc>
        <w:tc>
          <w:tcPr>
            <w:tcW w:w="1187" w:type="dxa"/>
          </w:tcPr>
          <w:p w14:paraId="786E5BA1">
            <w:pPr>
              <w:jc w:val="left"/>
            </w:pPr>
            <w:r>
              <w:t>必填</w:t>
            </w:r>
          </w:p>
        </w:tc>
      </w:tr>
      <w:tr w14:paraId="1368DA95">
        <w:trPr>
          <w:jc w:val="center"/>
        </w:trPr>
        <w:tc>
          <w:tcPr>
            <w:tcW w:w="1187" w:type="dxa"/>
          </w:tcPr>
          <w:p w14:paraId="05181AA5">
            <w:pPr>
              <w:jc w:val="left"/>
            </w:pPr>
            <w:r>
              <w:t>T04-F03</w:t>
            </w:r>
          </w:p>
        </w:tc>
        <w:tc>
          <w:tcPr>
            <w:tcW w:w="1187" w:type="dxa"/>
          </w:tcPr>
          <w:p w14:paraId="2251CC58">
            <w:pPr>
              <w:jc w:val="left"/>
            </w:pPr>
            <w:r>
              <w:t>关联课程体系版本</w:t>
            </w:r>
          </w:p>
        </w:tc>
        <w:tc>
          <w:tcPr>
            <w:tcW w:w="1187" w:type="dxa"/>
          </w:tcPr>
          <w:p w14:paraId="3990BA5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A78B4DB">
            <w:pPr>
              <w:jc w:val="left"/>
            </w:pPr>
            <w:r>
              <w:t>引用T02版本号</w:t>
            </w:r>
          </w:p>
        </w:tc>
        <w:tc>
          <w:tcPr>
            <w:tcW w:w="1187" w:type="dxa"/>
          </w:tcPr>
          <w:p w14:paraId="355D5EA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8B2A017">
            <w:pPr>
              <w:jc w:val="left"/>
            </w:pPr>
            <w:r>
              <w:t>T02版本号</w:t>
            </w:r>
          </w:p>
        </w:tc>
        <w:tc>
          <w:tcPr>
            <w:tcW w:w="1187" w:type="dxa"/>
          </w:tcPr>
          <w:p w14:paraId="1534946E">
            <w:pPr>
              <w:jc w:val="left"/>
            </w:pPr>
            <w:r>
              <w:t>必填</w:t>
            </w:r>
          </w:p>
        </w:tc>
      </w:tr>
      <w:tr w14:paraId="71731DA0">
        <w:trPr>
          <w:jc w:val="center"/>
        </w:trPr>
        <w:tc>
          <w:tcPr>
            <w:tcW w:w="1187" w:type="dxa"/>
          </w:tcPr>
          <w:p w14:paraId="76EEDF62">
            <w:pPr>
              <w:jc w:val="left"/>
            </w:pPr>
            <w:r>
              <w:t>T04-F04</w:t>
            </w:r>
          </w:p>
        </w:tc>
        <w:tc>
          <w:tcPr>
            <w:tcW w:w="1187" w:type="dxa"/>
          </w:tcPr>
          <w:p w14:paraId="173C31FF">
            <w:pPr>
              <w:jc w:val="left"/>
            </w:pPr>
            <w:r>
              <w:t>版本号</w:t>
            </w:r>
          </w:p>
        </w:tc>
        <w:tc>
          <w:tcPr>
            <w:tcW w:w="1187" w:type="dxa"/>
          </w:tcPr>
          <w:p w14:paraId="41F5A4A7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24710CB">
            <w:pPr>
              <w:jc w:val="left"/>
            </w:pPr>
            <w:r>
              <w:t>V1.0等</w:t>
            </w:r>
          </w:p>
        </w:tc>
        <w:tc>
          <w:tcPr>
            <w:tcW w:w="1187" w:type="dxa"/>
          </w:tcPr>
          <w:p w14:paraId="6A697C3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F1F6B2E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7AD95887">
            <w:pPr>
              <w:jc w:val="left"/>
            </w:pPr>
            <w:r>
              <w:t>必填</w:t>
            </w:r>
          </w:p>
        </w:tc>
      </w:tr>
      <w:tr w14:paraId="09CD44B1">
        <w:trPr>
          <w:jc w:val="center"/>
        </w:trPr>
        <w:tc>
          <w:tcPr>
            <w:tcW w:w="1187" w:type="dxa"/>
          </w:tcPr>
          <w:p w14:paraId="09D6D04A">
            <w:pPr>
              <w:jc w:val="left"/>
            </w:pPr>
            <w:r>
              <w:t>T04-F05</w:t>
            </w:r>
          </w:p>
        </w:tc>
        <w:tc>
          <w:tcPr>
            <w:tcW w:w="1187" w:type="dxa"/>
          </w:tcPr>
          <w:p w14:paraId="14F18257">
            <w:pPr>
              <w:jc w:val="left"/>
            </w:pPr>
            <w:r>
              <w:t>提交日期</w:t>
            </w:r>
          </w:p>
        </w:tc>
        <w:tc>
          <w:tcPr>
            <w:tcW w:w="1187" w:type="dxa"/>
          </w:tcPr>
          <w:p w14:paraId="1B1841A6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2C4E7C5B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3872835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62A54B1">
            <w:pPr>
              <w:jc w:val="left"/>
            </w:pPr>
            <w:r>
              <w:t>系统当前日期</w:t>
            </w:r>
          </w:p>
        </w:tc>
        <w:tc>
          <w:tcPr>
            <w:tcW w:w="1187" w:type="dxa"/>
          </w:tcPr>
          <w:p w14:paraId="464547FB">
            <w:pPr>
              <w:jc w:val="left"/>
            </w:pPr>
            <w:r>
              <w:t>必填</w:t>
            </w:r>
          </w:p>
        </w:tc>
      </w:tr>
      <w:tr w14:paraId="0D3B8682">
        <w:trPr>
          <w:jc w:val="center"/>
        </w:trPr>
        <w:tc>
          <w:tcPr>
            <w:tcW w:w="1187" w:type="dxa"/>
          </w:tcPr>
          <w:p w14:paraId="13C66C98">
            <w:pPr>
              <w:jc w:val="left"/>
            </w:pPr>
            <w:r>
              <w:t>T04-F10</w:t>
            </w:r>
          </w:p>
        </w:tc>
        <w:tc>
          <w:tcPr>
            <w:tcW w:w="1187" w:type="dxa"/>
          </w:tcPr>
          <w:p w14:paraId="56DC22CC">
            <w:pPr>
              <w:jc w:val="left"/>
            </w:pPr>
            <w:r>
              <w:t>映射矩阵</w:t>
            </w:r>
          </w:p>
        </w:tc>
        <w:tc>
          <w:tcPr>
            <w:tcW w:w="1187" w:type="dxa"/>
          </w:tcPr>
          <w:p w14:paraId="59C32F82">
            <w:pPr>
              <w:jc w:val="left"/>
            </w:pPr>
            <w:r>
              <w:t>矩阵表格</w:t>
            </w:r>
          </w:p>
        </w:tc>
        <w:tc>
          <w:tcPr>
            <w:tcW w:w="1187" w:type="dxa"/>
          </w:tcPr>
          <w:p w14:paraId="2A693D84">
            <w:pPr>
              <w:jc w:val="left"/>
            </w:pPr>
            <w:r>
              <w:t>行=课程，列=产业链节点，单元格=映射关系类型（直接支撑/间接支撑/不相关）。教师填写</w:t>
            </w:r>
          </w:p>
        </w:tc>
        <w:tc>
          <w:tcPr>
            <w:tcW w:w="1187" w:type="dxa"/>
          </w:tcPr>
          <w:p w14:paraId="24FFB36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19B50C0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BC60351">
            <w:pPr>
              <w:jc w:val="left"/>
            </w:pPr>
            <w:r>
              <w:t>必填</w:t>
            </w:r>
          </w:p>
        </w:tc>
      </w:tr>
      <w:tr w14:paraId="4B210AB9">
        <w:trPr>
          <w:jc w:val="center"/>
        </w:trPr>
        <w:tc>
          <w:tcPr>
            <w:tcW w:w="1187" w:type="dxa"/>
          </w:tcPr>
          <w:p w14:paraId="0F9E6E73">
            <w:pPr>
              <w:jc w:val="left"/>
            </w:pPr>
            <w:r>
              <w:t>T04-F11</w:t>
            </w:r>
          </w:p>
        </w:tc>
        <w:tc>
          <w:tcPr>
            <w:tcW w:w="1187" w:type="dxa"/>
          </w:tcPr>
          <w:p w14:paraId="719D93B9">
            <w:pPr>
              <w:jc w:val="left"/>
            </w:pPr>
            <w:r>
              <w:t>未覆盖节点说明</w:t>
            </w:r>
          </w:p>
        </w:tc>
        <w:tc>
          <w:tcPr>
            <w:tcW w:w="1187" w:type="dxa"/>
          </w:tcPr>
          <w:p w14:paraId="6F4A80A3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E82BE2B">
            <w:pPr>
              <w:jc w:val="left"/>
            </w:pPr>
            <w:r>
              <w:t>对未被任何课程覆盖的产业链节点，说明原因或补充计划</w:t>
            </w:r>
          </w:p>
        </w:tc>
        <w:tc>
          <w:tcPr>
            <w:tcW w:w="1187" w:type="dxa"/>
          </w:tcPr>
          <w:p w14:paraId="6C4C8F5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D58114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BB32D69">
            <w:pPr>
              <w:jc w:val="left"/>
            </w:pPr>
            <w:r>
              <w:t>必填</w:t>
            </w:r>
          </w:p>
        </w:tc>
      </w:tr>
    </w:tbl>
    <w:p w14:paraId="2FD54C03"/>
    <w:p w14:paraId="5BD608FA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12A9810">
        <w:trPr>
          <w:jc w:val="center"/>
        </w:trPr>
        <w:tc>
          <w:tcPr>
            <w:tcW w:w="1662" w:type="dxa"/>
            <w:shd w:val="clear" w:color="auto" w:fill="F2F2F2"/>
          </w:tcPr>
          <w:p w14:paraId="6EB7B8FC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51AE5D9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71591367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34C8EFB0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139BD779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16E734A6">
        <w:trPr>
          <w:jc w:val="center"/>
        </w:trPr>
        <w:tc>
          <w:tcPr>
            <w:tcW w:w="1662" w:type="dxa"/>
          </w:tcPr>
          <w:p w14:paraId="0E26BD32">
            <w:pPr>
              <w:jc w:val="left"/>
            </w:pPr>
            <w:r>
              <w:t>T04-A20</w:t>
            </w:r>
          </w:p>
        </w:tc>
        <w:tc>
          <w:tcPr>
            <w:tcW w:w="1662" w:type="dxa"/>
          </w:tcPr>
          <w:p w14:paraId="10C3FE54">
            <w:pPr>
              <w:jc w:val="left"/>
            </w:pPr>
            <w:r>
              <w:t>产业链节点清单</w:t>
            </w:r>
          </w:p>
        </w:tc>
        <w:tc>
          <w:tcPr>
            <w:tcW w:w="1662" w:type="dxa"/>
          </w:tcPr>
          <w:p w14:paraId="33E2B6B0">
            <w:pPr>
              <w:jc w:val="left"/>
            </w:pPr>
            <w:r>
              <w:t>结构化列表</w:t>
            </w:r>
          </w:p>
        </w:tc>
        <w:tc>
          <w:tcPr>
            <w:tcW w:w="1662" w:type="dxa"/>
          </w:tcPr>
          <w:p w14:paraId="19539786">
            <w:pPr>
              <w:jc w:val="left"/>
            </w:pPr>
            <w:r>
              <w:t>从T03自动提取产业链节点</w:t>
            </w:r>
          </w:p>
        </w:tc>
        <w:tc>
          <w:tcPr>
            <w:tcW w:w="1662" w:type="dxa"/>
          </w:tcPr>
          <w:p w14:paraId="5912FE69">
            <w:pPr>
              <w:jc w:val="left"/>
            </w:pPr>
            <w:r>
              <w:t>AI从T03-A30提取</w:t>
            </w:r>
          </w:p>
        </w:tc>
      </w:tr>
      <w:tr w14:paraId="13DF1547">
        <w:trPr>
          <w:jc w:val="center"/>
        </w:trPr>
        <w:tc>
          <w:tcPr>
            <w:tcW w:w="1662" w:type="dxa"/>
          </w:tcPr>
          <w:p w14:paraId="1F4E2F85">
            <w:pPr>
              <w:jc w:val="left"/>
            </w:pPr>
            <w:r>
              <w:t>T04-A21</w:t>
            </w:r>
          </w:p>
        </w:tc>
        <w:tc>
          <w:tcPr>
            <w:tcW w:w="1662" w:type="dxa"/>
          </w:tcPr>
          <w:p w14:paraId="105AFD3E">
            <w:pPr>
              <w:jc w:val="left"/>
            </w:pPr>
            <w:r>
              <w:t>课程清单</w:t>
            </w:r>
          </w:p>
        </w:tc>
        <w:tc>
          <w:tcPr>
            <w:tcW w:w="1662" w:type="dxa"/>
          </w:tcPr>
          <w:p w14:paraId="09BA1BC6">
            <w:pPr>
              <w:jc w:val="left"/>
            </w:pPr>
            <w:r>
              <w:t>结构化列表</w:t>
            </w:r>
          </w:p>
        </w:tc>
        <w:tc>
          <w:tcPr>
            <w:tcW w:w="1662" w:type="dxa"/>
          </w:tcPr>
          <w:p w14:paraId="67268998">
            <w:pPr>
              <w:jc w:val="left"/>
            </w:pPr>
            <w:r>
              <w:t>从T02自动提取全部课程列表</w:t>
            </w:r>
          </w:p>
        </w:tc>
        <w:tc>
          <w:tcPr>
            <w:tcW w:w="1662" w:type="dxa"/>
          </w:tcPr>
          <w:p w14:paraId="57DCF975">
            <w:pPr>
              <w:jc w:val="left"/>
            </w:pPr>
            <w:r>
              <w:t>AI从T02-F11提取</w:t>
            </w:r>
          </w:p>
        </w:tc>
      </w:tr>
      <w:tr w14:paraId="08A8F1D0">
        <w:trPr>
          <w:jc w:val="center"/>
        </w:trPr>
        <w:tc>
          <w:tcPr>
            <w:tcW w:w="1662" w:type="dxa"/>
          </w:tcPr>
          <w:p w14:paraId="69D1F939">
            <w:pPr>
              <w:jc w:val="left"/>
            </w:pPr>
            <w:r>
              <w:t>T04-A22</w:t>
            </w:r>
          </w:p>
        </w:tc>
        <w:tc>
          <w:tcPr>
            <w:tcW w:w="1662" w:type="dxa"/>
          </w:tcPr>
          <w:p w14:paraId="1DB7E098">
            <w:pPr>
              <w:jc w:val="left"/>
            </w:pPr>
            <w:r>
              <w:t>覆盖率统计</w:t>
            </w:r>
          </w:p>
        </w:tc>
        <w:tc>
          <w:tcPr>
            <w:tcW w:w="1662" w:type="dxa"/>
          </w:tcPr>
          <w:p w14:paraId="405C3374">
            <w:pPr>
              <w:jc w:val="left"/>
            </w:pPr>
            <w:r>
              <w:t>数值</w:t>
            </w:r>
          </w:p>
        </w:tc>
        <w:tc>
          <w:tcPr>
            <w:tcW w:w="1662" w:type="dxa"/>
          </w:tcPr>
          <w:p w14:paraId="71D6B84D">
            <w:pPr>
              <w:jc w:val="left"/>
            </w:pPr>
            <w:r>
              <w:t>被至少1门课程直接支撑的产业链节点数 / 总节点数 × 100%</w:t>
            </w:r>
          </w:p>
        </w:tc>
        <w:tc>
          <w:tcPr>
            <w:tcW w:w="1662" w:type="dxa"/>
          </w:tcPr>
          <w:p w14:paraId="2FED0EDD">
            <w:pPr>
              <w:jc w:val="left"/>
            </w:pPr>
            <w:r>
              <w:t>AI基于F10计算</w:t>
            </w:r>
          </w:p>
        </w:tc>
      </w:tr>
      <w:tr w14:paraId="3C23FD36">
        <w:trPr>
          <w:jc w:val="center"/>
        </w:trPr>
        <w:tc>
          <w:tcPr>
            <w:tcW w:w="1662" w:type="dxa"/>
          </w:tcPr>
          <w:p w14:paraId="57AD6538">
            <w:pPr>
              <w:jc w:val="left"/>
            </w:pPr>
            <w:r>
              <w:t>T04-A23</w:t>
            </w:r>
          </w:p>
        </w:tc>
        <w:tc>
          <w:tcPr>
            <w:tcW w:w="1662" w:type="dxa"/>
          </w:tcPr>
          <w:p w14:paraId="76E5660B">
            <w:pPr>
              <w:jc w:val="left"/>
            </w:pPr>
            <w:r>
              <w:t>映射合理性分析</w:t>
            </w:r>
          </w:p>
        </w:tc>
        <w:tc>
          <w:tcPr>
            <w:tcW w:w="1662" w:type="dxa"/>
          </w:tcPr>
          <w:p w14:paraId="38C43E41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5FC701FB">
            <w:pPr>
              <w:jc w:val="left"/>
            </w:pPr>
            <w:r>
              <w:t>300-500字，分析映射关系的合理性，标注是否存在"挂名课程"（声称支撑但实际无内容对应）</w:t>
            </w:r>
          </w:p>
        </w:tc>
        <w:tc>
          <w:tcPr>
            <w:tcW w:w="1662" w:type="dxa"/>
          </w:tcPr>
          <w:p w14:paraId="65BE4595">
            <w:pPr>
              <w:jc w:val="left"/>
            </w:pPr>
            <w:r>
              <w:t>AI基于F10+T11课程大纲交叉分析</w:t>
            </w:r>
          </w:p>
        </w:tc>
      </w:tr>
    </w:tbl>
    <w:p w14:paraId="336E9A07"/>
    <w:p w14:paraId="6BE444D8">
      <w:pPr>
        <w:pStyle w:val="6"/>
      </w:pPr>
      <w:r>
        <w:t>AI校验规则</w:t>
      </w:r>
    </w:p>
    <w:p w14:paraId="38687967">
      <w:r>
        <w:rPr>
          <w:b/>
        </w:rPr>
        <w:t>格式校验：</w:t>
      </w:r>
    </w:p>
    <w:p w14:paraId="1E68AE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关联产业白皮书版本必须与某版T03匹配</w:t>
      </w:r>
    </w:p>
    <w:p w14:paraId="6D85D8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关联课程体系版本必须与某版T02匹配</w:t>
      </w:r>
    </w:p>
    <w:p w14:paraId="0940DC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映射矩阵的行数 = T02中课程数，列数 = T03中产业链节点数</w:t>
      </w:r>
    </w:p>
    <w:p w14:paraId="689248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覆盖率自动计算正确</w:t>
      </w:r>
    </w:p>
    <w:p w14:paraId="28378404">
      <w:r>
        <w:rPr>
          <w:b/>
        </w:rPr>
        <w:t>内容合理性校验：</w:t>
      </w:r>
    </w:p>
    <w:p w14:paraId="5451BD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核心课程覆盖率 ≥ 60%（合格标准）</w:t>
      </w:r>
    </w:p>
    <w:p w14:paraId="02A4EE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AI检测"直接支撑"的课程中，是否能在T11课程大纲中找到对应的课程内容（交叉验证）</w:t>
      </w:r>
    </w:p>
    <w:p w14:paraId="57558F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检测是否存在"挂名课程"——标记为"直接支撑"但课程大纲中无对应内容的课程</w:t>
      </w:r>
    </w:p>
    <w:p w14:paraId="40C094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未覆盖节点说明字数 ≥ 100字/每个未覆盖节点</w:t>
      </w:r>
    </w:p>
    <w:p w14:paraId="267CFF7B">
      <w:pPr>
        <w:pStyle w:val="6"/>
      </w:pPr>
      <w:r>
        <w:t>缺失影响链</w:t>
      </w:r>
    </w:p>
    <w:p w14:paraId="793E04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依赖链①中段断裂：</w:t>
      </w:r>
    </w:p>
    <w:p w14:paraId="5910D4D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T04缺失 → 1.1.2 无法评估</w:t>
      </w:r>
    </w:p>
    <w:p w14:paraId="23DA16F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1.1.3 的评估精度下降（缺少课程-产业链映射作为中间参照）</w:t>
      </w:r>
    </w:p>
    <w:p w14:paraId="509F10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上下游关系：</w:t>
      </w:r>
      <w:r>
        <w:t xml:space="preserve"> 上游依赖T03（产业链节点清单）和T02（课程清单），下游影响T11的课程目标匹配度评估</w:t>
      </w:r>
    </w:p>
    <w:p w14:paraId="160DD1A1">
      <w:pPr>
        <w:pStyle w:val="169"/>
        <w:pBdr>
          <w:top w:val="single" w:color="CCCCCC" w:sz="8" w:space="0"/>
        </w:pBdr>
        <w:spacing w:after="240"/>
      </w:pPr>
    </w:p>
    <w:p w14:paraId="118FD554">
      <w:pPr>
        <w:pStyle w:val="5"/>
      </w:pPr>
      <w:r>
        <w:t>3.5 T05：教案</w:t>
      </w:r>
    </w:p>
    <w:p w14:paraId="35ACE3CA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T05是教学执行层的核心证据——它回答了"教师在课堂上实际做了什么"，是评价教学设计质量和横向科研转化落地程度的直接依据。</w:t>
      </w:r>
    </w:p>
    <w:p w14:paraId="57C7276D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A956449">
        <w:trPr>
          <w:jc w:val="center"/>
        </w:trPr>
        <w:tc>
          <w:tcPr>
            <w:tcW w:w="4156" w:type="dxa"/>
            <w:shd w:val="clear" w:color="auto" w:fill="F2F2F2"/>
          </w:tcPr>
          <w:p w14:paraId="56448873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406617DF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786E4B90">
        <w:trPr>
          <w:jc w:val="center"/>
        </w:trPr>
        <w:tc>
          <w:tcPr>
            <w:tcW w:w="4156" w:type="dxa"/>
          </w:tcPr>
          <w:p w14:paraId="35F8D9F7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118EDE57">
            <w:pPr>
              <w:jc w:val="left"/>
            </w:pPr>
            <w:r>
              <w:t>第四段·执行层</w:t>
            </w:r>
          </w:p>
        </w:tc>
      </w:tr>
      <w:tr w14:paraId="067F3681">
        <w:trPr>
          <w:jc w:val="center"/>
        </w:trPr>
        <w:tc>
          <w:tcPr>
            <w:tcW w:w="4156" w:type="dxa"/>
          </w:tcPr>
          <w:p w14:paraId="06DFB211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47CD11F0">
            <w:pPr>
              <w:jc w:val="left"/>
            </w:pPr>
            <w:r>
              <w:t>B维度（教学实施有效性）——教学过程设计的综合质量</w:t>
            </w:r>
          </w:p>
        </w:tc>
      </w:tr>
      <w:tr w14:paraId="0937493C">
        <w:trPr>
          <w:jc w:val="center"/>
        </w:trPr>
        <w:tc>
          <w:tcPr>
            <w:tcW w:w="4156" w:type="dxa"/>
          </w:tcPr>
          <w:p w14:paraId="05FE2A7F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33103261">
            <w:pPr>
              <w:jc w:val="left"/>
            </w:pPr>
            <w:r>
              <w:t>每学期/每门课程</w:t>
            </w:r>
          </w:p>
        </w:tc>
      </w:tr>
      <w:tr w14:paraId="7F55C564">
        <w:trPr>
          <w:jc w:val="center"/>
        </w:trPr>
        <w:tc>
          <w:tcPr>
            <w:tcW w:w="4156" w:type="dxa"/>
          </w:tcPr>
          <w:p w14:paraId="1887B720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65295E5E">
            <w:pPr>
              <w:jc w:val="left"/>
            </w:pPr>
            <w:r>
              <w:t>任课教师</w:t>
            </w:r>
          </w:p>
        </w:tc>
      </w:tr>
      <w:tr w14:paraId="16635468">
        <w:trPr>
          <w:jc w:val="center"/>
        </w:trPr>
        <w:tc>
          <w:tcPr>
            <w:tcW w:w="4156" w:type="dxa"/>
          </w:tcPr>
          <w:p w14:paraId="0CC33108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0DA876F5">
            <w:pPr>
              <w:jc w:val="left"/>
            </w:pPr>
            <w:r>
              <w:rPr>
                <w:b/>
              </w:rPr>
              <w:t>P1</w:t>
            </w:r>
          </w:p>
        </w:tc>
      </w:tr>
      <w:tr w14:paraId="0ACE45DD">
        <w:trPr>
          <w:jc w:val="center"/>
        </w:trPr>
        <w:tc>
          <w:tcPr>
            <w:tcW w:w="4156" w:type="dxa"/>
          </w:tcPr>
          <w:p w14:paraId="62E13F68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5C563BFD">
            <w:pPr>
              <w:jc w:val="left"/>
            </w:pPr>
            <w:r>
              <w:t>① 事实采集 → ② AI诊断（教学设计质量评估）</w:t>
            </w:r>
          </w:p>
        </w:tc>
      </w:tr>
    </w:tbl>
    <w:p w14:paraId="1574CD16"/>
    <w:p w14:paraId="2C2AAC57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70EC0560">
        <w:trPr>
          <w:jc w:val="center"/>
        </w:trPr>
        <w:tc>
          <w:tcPr>
            <w:tcW w:w="1187" w:type="dxa"/>
            <w:shd w:val="clear" w:color="auto" w:fill="F2F2F2"/>
          </w:tcPr>
          <w:p w14:paraId="042F338E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58A89A74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5013FEBA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593C2949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87C30DB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7DBFE122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17509EEC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2B2C9F40">
        <w:trPr>
          <w:jc w:val="center"/>
        </w:trPr>
        <w:tc>
          <w:tcPr>
            <w:tcW w:w="1187" w:type="dxa"/>
          </w:tcPr>
          <w:p w14:paraId="5A6CF7E6">
            <w:pPr>
              <w:jc w:val="left"/>
            </w:pPr>
            <w:r>
              <w:t>T05-F01</w:t>
            </w:r>
          </w:p>
        </w:tc>
        <w:tc>
          <w:tcPr>
            <w:tcW w:w="1187" w:type="dxa"/>
          </w:tcPr>
          <w:p w14:paraId="787A4962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052E871A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5373789">
            <w:pPr>
              <w:jc w:val="left"/>
            </w:pPr>
            <w:r>
              <w:t>与T11/T02课程名称一致</w:t>
            </w:r>
          </w:p>
        </w:tc>
        <w:tc>
          <w:tcPr>
            <w:tcW w:w="1187" w:type="dxa"/>
          </w:tcPr>
          <w:p w14:paraId="57973DE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55FFFEB">
            <w:pPr>
              <w:jc w:val="left"/>
            </w:pPr>
            <w:r>
              <w:t>T11课程名称</w:t>
            </w:r>
          </w:p>
        </w:tc>
        <w:tc>
          <w:tcPr>
            <w:tcW w:w="1187" w:type="dxa"/>
          </w:tcPr>
          <w:p w14:paraId="46F848AF">
            <w:pPr>
              <w:jc w:val="left"/>
            </w:pPr>
            <w:r>
              <w:t>必填</w:t>
            </w:r>
          </w:p>
        </w:tc>
      </w:tr>
      <w:tr w14:paraId="55DBC1AE">
        <w:trPr>
          <w:jc w:val="center"/>
        </w:trPr>
        <w:tc>
          <w:tcPr>
            <w:tcW w:w="1187" w:type="dxa"/>
          </w:tcPr>
          <w:p w14:paraId="0B143CC6">
            <w:pPr>
              <w:jc w:val="left"/>
            </w:pPr>
            <w:r>
              <w:t>T05-F02</w:t>
            </w:r>
          </w:p>
        </w:tc>
        <w:tc>
          <w:tcPr>
            <w:tcW w:w="1187" w:type="dxa"/>
          </w:tcPr>
          <w:p w14:paraId="081A6132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5DFEFA1C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535492DE">
            <w:pPr>
              <w:jc w:val="left"/>
            </w:pPr>
            <w:r>
              <w:t>与系统课程代码一致</w:t>
            </w:r>
          </w:p>
        </w:tc>
        <w:tc>
          <w:tcPr>
            <w:tcW w:w="1187" w:type="dxa"/>
          </w:tcPr>
          <w:p w14:paraId="5B942B4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AFCA60C">
            <w:pPr>
              <w:jc w:val="left"/>
            </w:pPr>
            <w:r>
              <w:t>T11课程代码</w:t>
            </w:r>
          </w:p>
        </w:tc>
        <w:tc>
          <w:tcPr>
            <w:tcW w:w="1187" w:type="dxa"/>
          </w:tcPr>
          <w:p w14:paraId="328FAABF">
            <w:pPr>
              <w:jc w:val="left"/>
            </w:pPr>
            <w:r>
              <w:t>必填</w:t>
            </w:r>
          </w:p>
        </w:tc>
      </w:tr>
      <w:tr w14:paraId="6DB8A379">
        <w:trPr>
          <w:jc w:val="center"/>
        </w:trPr>
        <w:tc>
          <w:tcPr>
            <w:tcW w:w="1187" w:type="dxa"/>
          </w:tcPr>
          <w:p w14:paraId="1EC1874E">
            <w:pPr>
              <w:jc w:val="left"/>
            </w:pPr>
            <w:r>
              <w:t>T05-F03</w:t>
            </w:r>
          </w:p>
        </w:tc>
        <w:tc>
          <w:tcPr>
            <w:tcW w:w="1187" w:type="dxa"/>
          </w:tcPr>
          <w:p w14:paraId="09AA2CD5">
            <w:pPr>
              <w:jc w:val="left"/>
            </w:pPr>
            <w:r>
              <w:t>授课学期</w:t>
            </w:r>
          </w:p>
        </w:tc>
        <w:tc>
          <w:tcPr>
            <w:tcW w:w="1187" w:type="dxa"/>
          </w:tcPr>
          <w:p w14:paraId="2A0DD254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93CA5D3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14C8529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749F447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323B3A72">
            <w:pPr>
              <w:jc w:val="left"/>
            </w:pPr>
            <w:r>
              <w:t>必填</w:t>
            </w:r>
          </w:p>
        </w:tc>
      </w:tr>
      <w:tr w14:paraId="691C3614">
        <w:trPr>
          <w:jc w:val="center"/>
        </w:trPr>
        <w:tc>
          <w:tcPr>
            <w:tcW w:w="1187" w:type="dxa"/>
          </w:tcPr>
          <w:p w14:paraId="78BD1787">
            <w:pPr>
              <w:jc w:val="left"/>
            </w:pPr>
            <w:r>
              <w:t>T05-F04</w:t>
            </w:r>
          </w:p>
        </w:tc>
        <w:tc>
          <w:tcPr>
            <w:tcW w:w="1187" w:type="dxa"/>
          </w:tcPr>
          <w:p w14:paraId="58208113">
            <w:pPr>
              <w:jc w:val="left"/>
            </w:pPr>
            <w:r>
              <w:t>授课教师</w:t>
            </w:r>
          </w:p>
        </w:tc>
        <w:tc>
          <w:tcPr>
            <w:tcW w:w="1187" w:type="dxa"/>
          </w:tcPr>
          <w:p w14:paraId="50FA3531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0CFF4B5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63E704D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3C1E258">
            <w:pPr>
              <w:jc w:val="left"/>
            </w:pPr>
            <w:r>
              <w:t>系统教师信息</w:t>
            </w:r>
          </w:p>
        </w:tc>
        <w:tc>
          <w:tcPr>
            <w:tcW w:w="1187" w:type="dxa"/>
          </w:tcPr>
          <w:p w14:paraId="6FE385AA">
            <w:pPr>
              <w:jc w:val="left"/>
            </w:pPr>
            <w:r>
              <w:t>必填</w:t>
            </w:r>
          </w:p>
        </w:tc>
      </w:tr>
      <w:tr w14:paraId="30B6871A">
        <w:trPr>
          <w:jc w:val="center"/>
        </w:trPr>
        <w:tc>
          <w:tcPr>
            <w:tcW w:w="1187" w:type="dxa"/>
          </w:tcPr>
          <w:p w14:paraId="0C8F551C">
            <w:pPr>
              <w:jc w:val="left"/>
            </w:pPr>
            <w:r>
              <w:t>T05-F05</w:t>
            </w:r>
          </w:p>
        </w:tc>
        <w:tc>
          <w:tcPr>
            <w:tcW w:w="1187" w:type="dxa"/>
          </w:tcPr>
          <w:p w14:paraId="2F17868B">
            <w:pPr>
              <w:jc w:val="left"/>
            </w:pPr>
            <w:r>
              <w:t>授课班级</w:t>
            </w:r>
          </w:p>
        </w:tc>
        <w:tc>
          <w:tcPr>
            <w:tcW w:w="1187" w:type="dxa"/>
          </w:tcPr>
          <w:p w14:paraId="1DC25A44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44EEE33">
            <w:pPr>
              <w:jc w:val="left"/>
            </w:pPr>
            <w:r>
              <w:t>如"机器人2024级1班"</w:t>
            </w:r>
          </w:p>
        </w:tc>
        <w:tc>
          <w:tcPr>
            <w:tcW w:w="1187" w:type="dxa"/>
          </w:tcPr>
          <w:p w14:paraId="1C033A0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6382E99">
            <w:pPr>
              <w:jc w:val="left"/>
            </w:pPr>
            <w:r>
              <w:t>系统班级信息</w:t>
            </w:r>
          </w:p>
        </w:tc>
        <w:tc>
          <w:tcPr>
            <w:tcW w:w="1187" w:type="dxa"/>
          </w:tcPr>
          <w:p w14:paraId="3D78E175">
            <w:pPr>
              <w:jc w:val="left"/>
            </w:pPr>
            <w:r>
              <w:t>必填</w:t>
            </w:r>
          </w:p>
        </w:tc>
      </w:tr>
      <w:tr w14:paraId="7C46729F">
        <w:trPr>
          <w:jc w:val="center"/>
        </w:trPr>
        <w:tc>
          <w:tcPr>
            <w:tcW w:w="1187" w:type="dxa"/>
          </w:tcPr>
          <w:p w14:paraId="7B37FFED">
            <w:pPr>
              <w:jc w:val="left"/>
            </w:pPr>
            <w:r>
              <w:t>T05-F10</w:t>
            </w:r>
          </w:p>
        </w:tc>
        <w:tc>
          <w:tcPr>
            <w:tcW w:w="1187" w:type="dxa"/>
          </w:tcPr>
          <w:p w14:paraId="7D6D146D">
            <w:pPr>
              <w:jc w:val="left"/>
            </w:pPr>
            <w:r>
              <w:t>教学总体设计思路</w:t>
            </w:r>
          </w:p>
        </w:tc>
        <w:tc>
          <w:tcPr>
            <w:tcW w:w="1187" w:type="dxa"/>
          </w:tcPr>
          <w:p w14:paraId="32A84F58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5D8C587A">
            <w:pPr>
              <w:jc w:val="left"/>
            </w:pPr>
            <w:r>
              <w:t>300-600字。结构化要求：①本节教学目标（2-3个具体、可衡量的教学目标）；②重点难点及突破策略（列出重点1-2个、难点1-2个，以及每个难点的突破方法）；③与前序/后续课程的衔接逻辑（说明本课程承接前序课程的哪些能力基础，为后续哪些课程做准备）；④主要教学方法和设计意图（说明采用的教学方法及其对应的教学目标）</w:t>
            </w:r>
          </w:p>
        </w:tc>
        <w:tc>
          <w:tcPr>
            <w:tcW w:w="1187" w:type="dxa"/>
          </w:tcPr>
          <w:p w14:paraId="4CB48E9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F24C0B3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26046E47">
            <w:pPr>
              <w:jc w:val="left"/>
            </w:pPr>
            <w:r>
              <w:t>必填</w:t>
            </w:r>
          </w:p>
        </w:tc>
      </w:tr>
      <w:tr w14:paraId="75F5A297">
        <w:trPr>
          <w:jc w:val="center"/>
        </w:trPr>
        <w:tc>
          <w:tcPr>
            <w:tcW w:w="1187" w:type="dxa"/>
          </w:tcPr>
          <w:p w14:paraId="109D2A30">
            <w:pPr>
              <w:jc w:val="left"/>
            </w:pPr>
            <w:r>
              <w:t>T05-F11</w:t>
            </w:r>
          </w:p>
        </w:tc>
        <w:tc>
          <w:tcPr>
            <w:tcW w:w="1187" w:type="dxa"/>
          </w:tcPr>
          <w:p w14:paraId="35F3F6EC">
            <w:pPr>
              <w:jc w:val="left"/>
            </w:pPr>
            <w:r>
              <w:t>单次课教学记录</w:t>
            </w:r>
          </w:p>
        </w:tc>
        <w:tc>
          <w:tcPr>
            <w:tcW w:w="1187" w:type="dxa"/>
          </w:tcPr>
          <w:p w14:paraId="33B530F2">
            <w:pPr>
              <w:jc w:val="left"/>
            </w:pPr>
            <w:r>
              <w:t>结构化列表（可多条）</w:t>
            </w:r>
          </w:p>
        </w:tc>
        <w:tc>
          <w:tcPr>
            <w:tcW w:w="1187" w:type="dxa"/>
          </w:tcPr>
          <w:p w14:paraId="75A303AB">
            <w:pPr>
              <w:jc w:val="left"/>
            </w:pPr>
            <w:r>
              <w:t>每条含：课次/日期/主题/教学目标/教学内容摘要（200字内）/教学方法/引入案例/布置任务</w:t>
            </w:r>
          </w:p>
        </w:tc>
        <w:tc>
          <w:tcPr>
            <w:tcW w:w="1187" w:type="dxa"/>
          </w:tcPr>
          <w:p w14:paraId="6F0EDCF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95A7122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889E014">
            <w:pPr>
              <w:jc w:val="left"/>
            </w:pPr>
            <w:r>
              <w:t>必填</w:t>
            </w:r>
          </w:p>
        </w:tc>
      </w:tr>
      <w:tr w14:paraId="5C78EF6A">
        <w:trPr>
          <w:jc w:val="center"/>
        </w:trPr>
        <w:tc>
          <w:tcPr>
            <w:tcW w:w="1187" w:type="dxa"/>
          </w:tcPr>
          <w:p w14:paraId="2B908817">
            <w:pPr>
              <w:jc w:val="left"/>
            </w:pPr>
            <w:r>
              <w:t>T05-F12</w:t>
            </w:r>
          </w:p>
        </w:tc>
        <w:tc>
          <w:tcPr>
            <w:tcW w:w="1187" w:type="dxa"/>
          </w:tcPr>
          <w:p w14:paraId="57979AF8">
            <w:pPr>
              <w:jc w:val="left"/>
            </w:pPr>
            <w:r>
              <w:t>案例使用记录</w:t>
            </w:r>
          </w:p>
        </w:tc>
        <w:tc>
          <w:tcPr>
            <w:tcW w:w="1187" w:type="dxa"/>
          </w:tcPr>
          <w:p w14:paraId="20754D4C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11565BD7">
            <w:pPr>
              <w:jc w:val="left"/>
            </w:pPr>
            <w:r>
              <w:t>每条含：案例名称/来源（横向项目/企业案例/教材案例/自研案例）/使用章节/使用效果简述</w:t>
            </w:r>
          </w:p>
        </w:tc>
        <w:tc>
          <w:tcPr>
            <w:tcW w:w="1187" w:type="dxa"/>
          </w:tcPr>
          <w:p w14:paraId="49C85ED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9FF399F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5C4397F">
            <w:pPr>
              <w:jc w:val="left"/>
            </w:pPr>
            <w:r>
              <w:t>必填</w:t>
            </w:r>
          </w:p>
        </w:tc>
      </w:tr>
      <w:tr w14:paraId="58BB6884">
        <w:trPr>
          <w:jc w:val="center"/>
        </w:trPr>
        <w:tc>
          <w:tcPr>
            <w:tcW w:w="1187" w:type="dxa"/>
          </w:tcPr>
          <w:p w14:paraId="45A02D3A">
            <w:pPr>
              <w:jc w:val="left"/>
            </w:pPr>
            <w:r>
              <w:t>T05-F13</w:t>
            </w:r>
          </w:p>
        </w:tc>
        <w:tc>
          <w:tcPr>
            <w:tcW w:w="1187" w:type="dxa"/>
          </w:tcPr>
          <w:p w14:paraId="1C72866D">
            <w:pPr>
              <w:jc w:val="left"/>
            </w:pPr>
            <w:r>
              <w:t>横向项目落地记录</w:t>
            </w:r>
          </w:p>
        </w:tc>
        <w:tc>
          <w:tcPr>
            <w:tcW w:w="1187" w:type="dxa"/>
          </w:tcPr>
          <w:p w14:paraId="656B4C96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2901B827">
            <w:pPr>
              <w:jc w:val="left"/>
            </w:pPr>
            <w:r>
              <w:t>每条含：横向项目名称/项目编号/落地章节/学生任务/产出物</w:t>
            </w:r>
          </w:p>
        </w:tc>
        <w:tc>
          <w:tcPr>
            <w:tcW w:w="1187" w:type="dxa"/>
          </w:tcPr>
          <w:p w14:paraId="0F5573AC">
            <w:pPr>
              <w:jc w:val="left"/>
            </w:pPr>
            <w:r>
              <w:t>✅ 是（从T06关联）</w:t>
            </w:r>
          </w:p>
        </w:tc>
        <w:tc>
          <w:tcPr>
            <w:tcW w:w="1187" w:type="dxa"/>
          </w:tcPr>
          <w:p w14:paraId="53604ADE">
            <w:pPr>
              <w:jc w:val="left"/>
            </w:pPr>
            <w:r>
              <w:t>T06/T05自填</w:t>
            </w:r>
          </w:p>
        </w:tc>
        <w:tc>
          <w:tcPr>
            <w:tcW w:w="1187" w:type="dxa"/>
          </w:tcPr>
          <w:p w14:paraId="7CA7046D">
            <w:pPr>
              <w:jc w:val="left"/>
            </w:pPr>
            <w:r>
              <w:t>选填</w:t>
            </w:r>
          </w:p>
        </w:tc>
      </w:tr>
      <w:tr w14:paraId="030687DA">
        <w:trPr>
          <w:jc w:val="center"/>
        </w:trPr>
        <w:tc>
          <w:tcPr>
            <w:tcW w:w="1187" w:type="dxa"/>
          </w:tcPr>
          <w:p w14:paraId="562FD445">
            <w:pPr>
              <w:jc w:val="left"/>
            </w:pPr>
            <w:r>
              <w:t>T05-F14</w:t>
            </w:r>
          </w:p>
        </w:tc>
        <w:tc>
          <w:tcPr>
            <w:tcW w:w="1187" w:type="dxa"/>
          </w:tcPr>
          <w:p w14:paraId="30B24C1D">
            <w:pPr>
              <w:jc w:val="left"/>
            </w:pPr>
            <w:r>
              <w:t>教学反思</w:t>
            </w:r>
          </w:p>
        </w:tc>
        <w:tc>
          <w:tcPr>
            <w:tcW w:w="1187" w:type="dxa"/>
          </w:tcPr>
          <w:p w14:paraId="1F4077FA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5064F938">
            <w:pPr>
              <w:jc w:val="left"/>
            </w:pPr>
            <w:r>
              <w:t>200-500字，至少每4周1次反思，记录教学调整和改进</w:t>
            </w:r>
          </w:p>
        </w:tc>
        <w:tc>
          <w:tcPr>
            <w:tcW w:w="1187" w:type="dxa"/>
          </w:tcPr>
          <w:p w14:paraId="4AEE7EE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FC3CF82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14417B1">
            <w:pPr>
              <w:jc w:val="left"/>
            </w:pPr>
            <w:r>
              <w:t>必填</w:t>
            </w:r>
          </w:p>
        </w:tc>
      </w:tr>
      <w:tr w14:paraId="34E07864">
        <w:trPr>
          <w:jc w:val="center"/>
        </w:trPr>
        <w:tc>
          <w:tcPr>
            <w:tcW w:w="1187" w:type="dxa"/>
          </w:tcPr>
          <w:p w14:paraId="23B3293F">
            <w:pPr>
              <w:jc w:val="left"/>
            </w:pPr>
            <w:r>
              <w:t>T05-F15</w:t>
            </w:r>
          </w:p>
        </w:tc>
        <w:tc>
          <w:tcPr>
            <w:tcW w:w="1187" w:type="dxa"/>
          </w:tcPr>
          <w:p w14:paraId="7C8C3EF1">
            <w:pPr>
              <w:jc w:val="left"/>
            </w:pPr>
            <w:r>
              <w:t>与前序课程衔接说明</w:t>
            </w:r>
          </w:p>
        </w:tc>
        <w:tc>
          <w:tcPr>
            <w:tcW w:w="1187" w:type="dxa"/>
          </w:tcPr>
          <w:p w14:paraId="40CD2038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584AF3FE">
            <w:pPr>
              <w:jc w:val="left"/>
            </w:pPr>
            <w:r>
              <w:t>100-300字，说明本课程如何承接前序课程已建立的能力基础</w:t>
            </w:r>
          </w:p>
        </w:tc>
        <w:tc>
          <w:tcPr>
            <w:tcW w:w="1187" w:type="dxa"/>
          </w:tcPr>
          <w:p w14:paraId="1940CEC8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08284C8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67D44200">
            <w:pPr>
              <w:jc w:val="left"/>
            </w:pPr>
            <w:r>
              <w:t>选填</w:t>
            </w:r>
          </w:p>
        </w:tc>
      </w:tr>
    </w:tbl>
    <w:p w14:paraId="133DC810"/>
    <w:p w14:paraId="73AE0DA4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65F8C533">
        <w:trPr>
          <w:jc w:val="center"/>
        </w:trPr>
        <w:tc>
          <w:tcPr>
            <w:tcW w:w="1662" w:type="dxa"/>
            <w:shd w:val="clear" w:color="auto" w:fill="F2F2F2"/>
          </w:tcPr>
          <w:p w14:paraId="7E68AAC7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446BAE75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1528295D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5846CBC2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71F29F26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72C51531">
        <w:trPr>
          <w:jc w:val="center"/>
        </w:trPr>
        <w:tc>
          <w:tcPr>
            <w:tcW w:w="1662" w:type="dxa"/>
          </w:tcPr>
          <w:p w14:paraId="471E9A98">
            <w:pPr>
              <w:jc w:val="left"/>
            </w:pPr>
            <w:r>
              <w:t>T05-A20</w:t>
            </w:r>
          </w:p>
        </w:tc>
        <w:tc>
          <w:tcPr>
            <w:tcW w:w="1662" w:type="dxa"/>
          </w:tcPr>
          <w:p w14:paraId="1BB6FA9B">
            <w:pPr>
              <w:jc w:val="left"/>
            </w:pPr>
            <w:r>
              <w:t>教学设计质量评估</w:t>
            </w:r>
          </w:p>
        </w:tc>
        <w:tc>
          <w:tcPr>
            <w:tcW w:w="1662" w:type="dxa"/>
          </w:tcPr>
          <w:p w14:paraId="35A5FA68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5CDB2750">
            <w:pPr>
              <w:jc w:val="left"/>
            </w:pPr>
            <w:r>
              <w:t>AI综合评估教学设计的思路清晰度、案例恰当性、方法适配性、横向项目落地程度、逻辑递进性</w:t>
            </w:r>
          </w:p>
        </w:tc>
        <w:tc>
          <w:tcPr>
            <w:tcW w:w="1662" w:type="dxa"/>
          </w:tcPr>
          <w:p w14:paraId="062AE823">
            <w:pPr>
              <w:jc w:val="left"/>
            </w:pPr>
            <w:r>
              <w:t>AI基于教师输入字段综合分析</w:t>
            </w:r>
          </w:p>
        </w:tc>
      </w:tr>
      <w:tr w14:paraId="7660C8AC">
        <w:trPr>
          <w:jc w:val="center"/>
        </w:trPr>
        <w:tc>
          <w:tcPr>
            <w:tcW w:w="1662" w:type="dxa"/>
          </w:tcPr>
          <w:p w14:paraId="1B3F1E29">
            <w:pPr>
              <w:jc w:val="left"/>
            </w:pPr>
            <w:r>
              <w:t>T05-A21</w:t>
            </w:r>
          </w:p>
        </w:tc>
        <w:tc>
          <w:tcPr>
            <w:tcW w:w="1662" w:type="dxa"/>
          </w:tcPr>
          <w:p w14:paraId="763E060F">
            <w:pPr>
              <w:jc w:val="left"/>
            </w:pPr>
            <w:r>
              <w:t>教学方法多样性评分</w:t>
            </w:r>
          </w:p>
        </w:tc>
        <w:tc>
          <w:tcPr>
            <w:tcW w:w="1662" w:type="dxa"/>
          </w:tcPr>
          <w:p w14:paraId="511A9C93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282EB06B">
            <w:pPr>
              <w:jc w:val="left"/>
            </w:pPr>
            <w:r>
              <w:t>教学方法类型数/分布，是否过于单一</w:t>
            </w:r>
          </w:p>
        </w:tc>
        <w:tc>
          <w:tcPr>
            <w:tcW w:w="1662" w:type="dxa"/>
          </w:tcPr>
          <w:p w14:paraId="0A3BD0AD">
            <w:pPr>
              <w:jc w:val="left"/>
            </w:pPr>
            <w:r>
              <w:t>AI基于F11统计</w:t>
            </w:r>
          </w:p>
        </w:tc>
      </w:tr>
    </w:tbl>
    <w:p w14:paraId="740BBA53"/>
    <w:p w14:paraId="6DC8C4E9">
      <w:pPr>
        <w:pStyle w:val="6"/>
      </w:pPr>
      <w:r>
        <w:t>AI校验规则</w:t>
      </w:r>
    </w:p>
    <w:p w14:paraId="19699E7B">
      <w:r>
        <w:rPr>
          <w:b/>
        </w:rPr>
        <w:t>格式校验：</w:t>
      </w:r>
    </w:p>
    <w:p w14:paraId="3CCCD5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课程名称/代码与T11一致</w:t>
      </w:r>
    </w:p>
    <w:p w14:paraId="3C0108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单次课教学记录 ≥ 8条（一学期至少8次课）</w:t>
      </w:r>
    </w:p>
    <w:p w14:paraId="3A6B70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教学反思 ≥ 4条（至少每4周1次）</w:t>
      </w:r>
    </w:p>
    <w:p w14:paraId="5327BDA4">
      <w:r>
        <w:rPr>
          <w:b/>
        </w:rPr>
        <w:t>内容合理性校验：</w:t>
      </w:r>
    </w:p>
    <w:p w14:paraId="56BC68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教学总体设计思路字数 ≥ 300字</w:t>
      </w:r>
    </w:p>
    <w:p w14:paraId="3FBFB6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案例使用记录中至少包含1个横向项目/企业案例</w:t>
      </w:r>
    </w:p>
    <w:p w14:paraId="427E79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AI检测教学方法多样性（不能全部为"讲授"）</w:t>
      </w:r>
    </w:p>
    <w:p w14:paraId="203548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教学反思中是否包含具体的教学调整行动（而非泛泛感想）</w:t>
      </w:r>
    </w:p>
    <w:p w14:paraId="00303150">
      <w:pPr>
        <w:pStyle w:val="6"/>
      </w:pPr>
      <w:r>
        <w:t>缺失影响链</w:t>
      </w:r>
    </w:p>
    <w:p w14:paraId="6DBF62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B维度中"教学过程设计"的评价缺少直接证据</w:t>
      </w:r>
    </w:p>
    <w:p w14:paraId="394673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下游受影响指标：</w:t>
      </w:r>
      <w:r>
        <w:t xml:space="preserve"> 2.1.1（横向科研转化的课堂落地证据）、2.2.1（教学投入的课堂层面证据）</w:t>
      </w:r>
    </w:p>
    <w:p w14:paraId="553A3A6A">
      <w:pPr>
        <w:pStyle w:val="169"/>
        <w:pBdr>
          <w:top w:val="single" w:color="CCCCCC" w:sz="8" w:space="0"/>
        </w:pBdr>
        <w:spacing w:after="240"/>
      </w:pPr>
    </w:p>
    <w:p w14:paraId="23B91805">
      <w:pPr>
        <w:pStyle w:val="5"/>
      </w:pPr>
      <w:r>
        <w:t>3.6 T06：教学转化案例卡</w:t>
      </w:r>
    </w:p>
    <w:p w14:paraId="680C3886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T06是横向科研转化的完整证据链——从"企业课题到课堂内容"的转化过程在这里被完整记录，是2.1.1指标的直接证据来源。</w:t>
      </w:r>
    </w:p>
    <w:p w14:paraId="7FF9185B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73CBB38">
        <w:trPr>
          <w:jc w:val="center"/>
        </w:trPr>
        <w:tc>
          <w:tcPr>
            <w:tcW w:w="4156" w:type="dxa"/>
            <w:shd w:val="clear" w:color="auto" w:fill="F2F2F2"/>
          </w:tcPr>
          <w:p w14:paraId="3BC58346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62197CD6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1581AF96">
        <w:trPr>
          <w:jc w:val="center"/>
        </w:trPr>
        <w:tc>
          <w:tcPr>
            <w:tcW w:w="4156" w:type="dxa"/>
          </w:tcPr>
          <w:p w14:paraId="04644099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7443CA27">
            <w:pPr>
              <w:jc w:val="left"/>
            </w:pPr>
            <w:r>
              <w:t>第四段·执行层</w:t>
            </w:r>
          </w:p>
        </w:tc>
      </w:tr>
      <w:tr w14:paraId="0F1170B5">
        <w:trPr>
          <w:jc w:val="center"/>
        </w:trPr>
        <w:tc>
          <w:tcPr>
            <w:tcW w:w="4156" w:type="dxa"/>
          </w:tcPr>
          <w:p w14:paraId="4C4D10A1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4C0E3D40">
            <w:pPr>
              <w:jc w:val="left"/>
            </w:pPr>
            <w:r>
              <w:t>2.1.1 横向科研转化</w:t>
            </w:r>
          </w:p>
        </w:tc>
      </w:tr>
      <w:tr w14:paraId="25CF7FD7">
        <w:trPr>
          <w:jc w:val="center"/>
        </w:trPr>
        <w:tc>
          <w:tcPr>
            <w:tcW w:w="4156" w:type="dxa"/>
          </w:tcPr>
          <w:p w14:paraId="7468428E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0FD81835">
            <w:pPr>
              <w:jc w:val="left"/>
            </w:pPr>
            <w:r>
              <w:t>有横向项目时随时提交</w:t>
            </w:r>
          </w:p>
        </w:tc>
      </w:tr>
      <w:tr w14:paraId="5921B4BA">
        <w:trPr>
          <w:jc w:val="center"/>
        </w:trPr>
        <w:tc>
          <w:tcPr>
            <w:tcW w:w="4156" w:type="dxa"/>
          </w:tcPr>
          <w:p w14:paraId="5B02678F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33FFB3CD">
            <w:pPr>
              <w:jc w:val="left"/>
            </w:pPr>
            <w:r>
              <w:t>任课教师</w:t>
            </w:r>
          </w:p>
        </w:tc>
      </w:tr>
      <w:tr w14:paraId="43570704">
        <w:trPr>
          <w:jc w:val="center"/>
        </w:trPr>
        <w:tc>
          <w:tcPr>
            <w:tcW w:w="4156" w:type="dxa"/>
          </w:tcPr>
          <w:p w14:paraId="7B4744FB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30FE40B4">
            <w:pPr>
              <w:jc w:val="left"/>
            </w:pPr>
            <w:r>
              <w:rPr>
                <w:b/>
              </w:rPr>
              <w:t>P1</w:t>
            </w:r>
          </w:p>
        </w:tc>
      </w:tr>
      <w:tr w14:paraId="016C89B7">
        <w:trPr>
          <w:jc w:val="center"/>
        </w:trPr>
        <w:tc>
          <w:tcPr>
            <w:tcW w:w="4156" w:type="dxa"/>
          </w:tcPr>
          <w:p w14:paraId="18DF2C6F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667E670E">
            <w:pPr>
              <w:jc w:val="left"/>
            </w:pPr>
            <w:r>
              <w:t>① 事实采集 → ② AI诊断（转化有效性验证）</w:t>
            </w:r>
          </w:p>
        </w:tc>
      </w:tr>
    </w:tbl>
    <w:p w14:paraId="18E6742B"/>
    <w:p w14:paraId="3D300133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7F77F6C0">
        <w:trPr>
          <w:jc w:val="center"/>
        </w:trPr>
        <w:tc>
          <w:tcPr>
            <w:tcW w:w="1187" w:type="dxa"/>
            <w:shd w:val="clear" w:color="auto" w:fill="F2F2F2"/>
          </w:tcPr>
          <w:p w14:paraId="1061C60E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0DC3B3CB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1683916E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5F71E41C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F6683EF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7639CC30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5F493A61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764AD7D6">
        <w:trPr>
          <w:jc w:val="center"/>
        </w:trPr>
        <w:tc>
          <w:tcPr>
            <w:tcW w:w="1187" w:type="dxa"/>
          </w:tcPr>
          <w:p w14:paraId="309F647F">
            <w:pPr>
              <w:jc w:val="left"/>
            </w:pPr>
            <w:r>
              <w:t>T06-F01</w:t>
            </w:r>
          </w:p>
        </w:tc>
        <w:tc>
          <w:tcPr>
            <w:tcW w:w="1187" w:type="dxa"/>
          </w:tcPr>
          <w:p w14:paraId="65A7B878">
            <w:pPr>
              <w:jc w:val="left"/>
            </w:pPr>
            <w:r>
              <w:t>案例编号</w:t>
            </w:r>
          </w:p>
        </w:tc>
        <w:tc>
          <w:tcPr>
            <w:tcW w:w="1187" w:type="dxa"/>
          </w:tcPr>
          <w:p w14:paraId="514BD162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A8E35A5">
            <w:pPr>
              <w:jc w:val="left"/>
            </w:pPr>
            <w:r>
              <w:t>系统自动生成，格式TR-YYYY-NNN</w:t>
            </w:r>
          </w:p>
        </w:tc>
        <w:tc>
          <w:tcPr>
            <w:tcW w:w="1187" w:type="dxa"/>
          </w:tcPr>
          <w:p w14:paraId="41F3ADD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32C30DB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22633FDA">
            <w:pPr>
              <w:jc w:val="left"/>
            </w:pPr>
            <w:r>
              <w:t>必填</w:t>
            </w:r>
          </w:p>
        </w:tc>
      </w:tr>
      <w:tr w14:paraId="09A64228">
        <w:trPr>
          <w:jc w:val="center"/>
        </w:trPr>
        <w:tc>
          <w:tcPr>
            <w:tcW w:w="1187" w:type="dxa"/>
          </w:tcPr>
          <w:p w14:paraId="5CAE7CFA">
            <w:pPr>
              <w:jc w:val="left"/>
            </w:pPr>
            <w:r>
              <w:t>T06-F02</w:t>
            </w:r>
          </w:p>
        </w:tc>
        <w:tc>
          <w:tcPr>
            <w:tcW w:w="1187" w:type="dxa"/>
          </w:tcPr>
          <w:p w14:paraId="20EA1953">
            <w:pPr>
              <w:jc w:val="left"/>
            </w:pPr>
            <w:r>
              <w:t>横向课题名称</w:t>
            </w:r>
          </w:p>
        </w:tc>
        <w:tc>
          <w:tcPr>
            <w:tcW w:w="1187" w:type="dxa"/>
          </w:tcPr>
          <w:p w14:paraId="194F21B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8B0F49A">
            <w:pPr>
              <w:jc w:val="left"/>
            </w:pPr>
            <w:r>
              <w:t>与科研管理系统一致</w:t>
            </w:r>
          </w:p>
        </w:tc>
        <w:tc>
          <w:tcPr>
            <w:tcW w:w="1187" w:type="dxa"/>
          </w:tcPr>
          <w:p w14:paraId="448F32C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834FBDE">
            <w:pPr>
              <w:jc w:val="left"/>
            </w:pPr>
            <w:r>
              <w:t>科研系统</w:t>
            </w:r>
          </w:p>
        </w:tc>
        <w:tc>
          <w:tcPr>
            <w:tcW w:w="1187" w:type="dxa"/>
          </w:tcPr>
          <w:p w14:paraId="5EC84177">
            <w:pPr>
              <w:jc w:val="left"/>
            </w:pPr>
            <w:r>
              <w:t>必填</w:t>
            </w:r>
          </w:p>
        </w:tc>
      </w:tr>
      <w:tr w14:paraId="54E9CF53">
        <w:trPr>
          <w:jc w:val="center"/>
        </w:trPr>
        <w:tc>
          <w:tcPr>
            <w:tcW w:w="1187" w:type="dxa"/>
          </w:tcPr>
          <w:p w14:paraId="0568A290">
            <w:pPr>
              <w:jc w:val="left"/>
            </w:pPr>
            <w:r>
              <w:t>T06-F03</w:t>
            </w:r>
          </w:p>
        </w:tc>
        <w:tc>
          <w:tcPr>
            <w:tcW w:w="1187" w:type="dxa"/>
          </w:tcPr>
          <w:p w14:paraId="341BC0DA">
            <w:pPr>
              <w:jc w:val="left"/>
            </w:pPr>
            <w:r>
              <w:t>横向课题编号</w:t>
            </w:r>
          </w:p>
        </w:tc>
        <w:tc>
          <w:tcPr>
            <w:tcW w:w="1187" w:type="dxa"/>
          </w:tcPr>
          <w:p w14:paraId="693D741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0EFE8D6">
            <w:pPr>
              <w:jc w:val="left"/>
            </w:pPr>
            <w:r>
              <w:t>与科研管理系统一致，可自动验证</w:t>
            </w:r>
          </w:p>
        </w:tc>
        <w:tc>
          <w:tcPr>
            <w:tcW w:w="1187" w:type="dxa"/>
          </w:tcPr>
          <w:p w14:paraId="5A3EEED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D59AC58">
            <w:pPr>
              <w:jc w:val="left"/>
            </w:pPr>
            <w:r>
              <w:t>科研系统</w:t>
            </w:r>
          </w:p>
        </w:tc>
        <w:tc>
          <w:tcPr>
            <w:tcW w:w="1187" w:type="dxa"/>
          </w:tcPr>
          <w:p w14:paraId="4049F369">
            <w:pPr>
              <w:jc w:val="left"/>
            </w:pPr>
            <w:r>
              <w:t>必填</w:t>
            </w:r>
          </w:p>
        </w:tc>
      </w:tr>
      <w:tr w14:paraId="6CFB72E1">
        <w:trPr>
          <w:jc w:val="center"/>
        </w:trPr>
        <w:tc>
          <w:tcPr>
            <w:tcW w:w="1187" w:type="dxa"/>
          </w:tcPr>
          <w:p w14:paraId="17CFFE2E">
            <w:pPr>
              <w:jc w:val="left"/>
            </w:pPr>
            <w:r>
              <w:t>T06-F04</w:t>
            </w:r>
          </w:p>
        </w:tc>
        <w:tc>
          <w:tcPr>
            <w:tcW w:w="1187" w:type="dxa"/>
          </w:tcPr>
          <w:p w14:paraId="25BFC4F8">
            <w:pPr>
              <w:jc w:val="left"/>
            </w:pPr>
            <w:r>
              <w:t>课题负责人</w:t>
            </w:r>
          </w:p>
        </w:tc>
        <w:tc>
          <w:tcPr>
            <w:tcW w:w="1187" w:type="dxa"/>
          </w:tcPr>
          <w:p w14:paraId="4EAAB844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95069DE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51F78AB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564E90B">
            <w:pPr>
              <w:jc w:val="left"/>
            </w:pPr>
            <w:r>
              <w:t>科研系统</w:t>
            </w:r>
          </w:p>
        </w:tc>
        <w:tc>
          <w:tcPr>
            <w:tcW w:w="1187" w:type="dxa"/>
          </w:tcPr>
          <w:p w14:paraId="23431526">
            <w:pPr>
              <w:jc w:val="left"/>
            </w:pPr>
            <w:r>
              <w:t>必填</w:t>
            </w:r>
          </w:p>
        </w:tc>
      </w:tr>
      <w:tr w14:paraId="2D2F9A13">
        <w:trPr>
          <w:jc w:val="center"/>
        </w:trPr>
        <w:tc>
          <w:tcPr>
            <w:tcW w:w="1187" w:type="dxa"/>
          </w:tcPr>
          <w:p w14:paraId="0D3294FF">
            <w:pPr>
              <w:jc w:val="left"/>
            </w:pPr>
            <w:r>
              <w:t>T06-F05</w:t>
            </w:r>
          </w:p>
        </w:tc>
        <w:tc>
          <w:tcPr>
            <w:tcW w:w="1187" w:type="dxa"/>
          </w:tcPr>
          <w:p w14:paraId="2D1A12DC">
            <w:pPr>
              <w:jc w:val="left"/>
            </w:pPr>
            <w:r>
              <w:t>课题到课金额</w:t>
            </w:r>
          </w:p>
        </w:tc>
        <w:tc>
          <w:tcPr>
            <w:tcW w:w="1187" w:type="dxa"/>
          </w:tcPr>
          <w:p w14:paraId="0C5CD775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3D83D9A">
            <w:pPr>
              <w:jc w:val="left"/>
            </w:pPr>
            <w:r>
              <w:t>万元，≥0</w:t>
            </w:r>
          </w:p>
        </w:tc>
        <w:tc>
          <w:tcPr>
            <w:tcW w:w="1187" w:type="dxa"/>
          </w:tcPr>
          <w:p w14:paraId="69C930A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D14D7D9">
            <w:pPr>
              <w:jc w:val="left"/>
            </w:pPr>
            <w:r>
              <w:t>科研系统</w:t>
            </w:r>
          </w:p>
        </w:tc>
        <w:tc>
          <w:tcPr>
            <w:tcW w:w="1187" w:type="dxa"/>
          </w:tcPr>
          <w:p w14:paraId="1755B520">
            <w:pPr>
              <w:jc w:val="left"/>
            </w:pPr>
            <w:r>
              <w:t>必填</w:t>
            </w:r>
          </w:p>
        </w:tc>
      </w:tr>
      <w:tr w14:paraId="3FFB95F9">
        <w:trPr>
          <w:jc w:val="center"/>
        </w:trPr>
        <w:tc>
          <w:tcPr>
            <w:tcW w:w="1187" w:type="dxa"/>
          </w:tcPr>
          <w:p w14:paraId="0F21081E">
            <w:pPr>
              <w:jc w:val="left"/>
            </w:pPr>
            <w:r>
              <w:t>T06-F06</w:t>
            </w:r>
          </w:p>
        </w:tc>
        <w:tc>
          <w:tcPr>
            <w:tcW w:w="1187" w:type="dxa"/>
          </w:tcPr>
          <w:p w14:paraId="6590D0A0">
            <w:pPr>
              <w:jc w:val="left"/>
            </w:pPr>
            <w:r>
              <w:t>课题起止时间</w:t>
            </w:r>
          </w:p>
        </w:tc>
        <w:tc>
          <w:tcPr>
            <w:tcW w:w="1187" w:type="dxa"/>
          </w:tcPr>
          <w:p w14:paraId="6C51866A">
            <w:pPr>
              <w:jc w:val="left"/>
            </w:pPr>
            <w:r>
              <w:t>日期范围</w:t>
            </w:r>
          </w:p>
        </w:tc>
        <w:tc>
          <w:tcPr>
            <w:tcW w:w="1187" w:type="dxa"/>
          </w:tcPr>
          <w:p w14:paraId="2E1932DF">
            <w:pPr>
              <w:jc w:val="left"/>
            </w:pPr>
            <w:r>
              <w:t>YYYY-MM-DD至YYYY-MM-DD</w:t>
            </w:r>
          </w:p>
        </w:tc>
        <w:tc>
          <w:tcPr>
            <w:tcW w:w="1187" w:type="dxa"/>
          </w:tcPr>
          <w:p w14:paraId="1617A27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A969DB0">
            <w:pPr>
              <w:jc w:val="left"/>
            </w:pPr>
            <w:r>
              <w:t>科研系统</w:t>
            </w:r>
          </w:p>
        </w:tc>
        <w:tc>
          <w:tcPr>
            <w:tcW w:w="1187" w:type="dxa"/>
          </w:tcPr>
          <w:p w14:paraId="03C37CD8">
            <w:pPr>
              <w:jc w:val="left"/>
            </w:pPr>
            <w:r>
              <w:t>必填</w:t>
            </w:r>
          </w:p>
        </w:tc>
      </w:tr>
      <w:tr w14:paraId="7A17F4A7">
        <w:trPr>
          <w:jc w:val="center"/>
        </w:trPr>
        <w:tc>
          <w:tcPr>
            <w:tcW w:w="1187" w:type="dxa"/>
          </w:tcPr>
          <w:p w14:paraId="156C7E8D">
            <w:pPr>
              <w:jc w:val="left"/>
            </w:pPr>
            <w:r>
              <w:t>T06-F10</w:t>
            </w:r>
          </w:p>
        </w:tc>
        <w:tc>
          <w:tcPr>
            <w:tcW w:w="1187" w:type="dxa"/>
          </w:tcPr>
          <w:p w14:paraId="0096C1BF">
            <w:pPr>
              <w:jc w:val="left"/>
            </w:pPr>
            <w:r>
              <w:t>转化课程名称</w:t>
            </w:r>
          </w:p>
        </w:tc>
        <w:tc>
          <w:tcPr>
            <w:tcW w:w="1187" w:type="dxa"/>
          </w:tcPr>
          <w:p w14:paraId="03B07E91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A484039">
            <w:pPr>
              <w:jc w:val="left"/>
            </w:pPr>
            <w:r>
              <w:t>与T11课程名称一致</w:t>
            </w:r>
          </w:p>
        </w:tc>
        <w:tc>
          <w:tcPr>
            <w:tcW w:w="1187" w:type="dxa"/>
          </w:tcPr>
          <w:p w14:paraId="546A77B0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7F9F9F5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D5615B8">
            <w:pPr>
              <w:jc w:val="left"/>
            </w:pPr>
            <w:r>
              <w:t>必填</w:t>
            </w:r>
          </w:p>
        </w:tc>
      </w:tr>
      <w:tr w14:paraId="750A2DCA">
        <w:trPr>
          <w:jc w:val="center"/>
        </w:trPr>
        <w:tc>
          <w:tcPr>
            <w:tcW w:w="1187" w:type="dxa"/>
          </w:tcPr>
          <w:p w14:paraId="6BA3B8DF">
            <w:pPr>
              <w:jc w:val="left"/>
            </w:pPr>
            <w:r>
              <w:t>T06-F11</w:t>
            </w:r>
          </w:p>
        </w:tc>
        <w:tc>
          <w:tcPr>
            <w:tcW w:w="1187" w:type="dxa"/>
          </w:tcPr>
          <w:p w14:paraId="6DB266CF">
            <w:pPr>
              <w:jc w:val="left"/>
            </w:pPr>
            <w:r>
              <w:t>转化章节/教学环节</w:t>
            </w:r>
          </w:p>
        </w:tc>
        <w:tc>
          <w:tcPr>
            <w:tcW w:w="1187" w:type="dxa"/>
          </w:tcPr>
          <w:p w14:paraId="3436482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0CC01AD">
            <w:pPr>
              <w:jc w:val="left"/>
            </w:pPr>
            <w:r>
              <w:t>具体到章节或实验名称</w:t>
            </w:r>
          </w:p>
        </w:tc>
        <w:tc>
          <w:tcPr>
            <w:tcW w:w="1187" w:type="dxa"/>
          </w:tcPr>
          <w:p w14:paraId="1DE5D25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EDBD939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7B3CB79E">
            <w:pPr>
              <w:jc w:val="left"/>
            </w:pPr>
            <w:r>
              <w:t>必填</w:t>
            </w:r>
          </w:p>
        </w:tc>
      </w:tr>
      <w:tr w14:paraId="717062FC">
        <w:trPr>
          <w:jc w:val="center"/>
        </w:trPr>
        <w:tc>
          <w:tcPr>
            <w:tcW w:w="1187" w:type="dxa"/>
          </w:tcPr>
          <w:p w14:paraId="1D14DB11">
            <w:pPr>
              <w:jc w:val="left"/>
            </w:pPr>
            <w:r>
              <w:t>T06-F12</w:t>
            </w:r>
          </w:p>
        </w:tc>
        <w:tc>
          <w:tcPr>
            <w:tcW w:w="1187" w:type="dxa"/>
          </w:tcPr>
          <w:p w14:paraId="7B11A8DC">
            <w:pPr>
              <w:jc w:val="left"/>
            </w:pPr>
            <w:r>
              <w:t>转化过程描述</w:t>
            </w:r>
          </w:p>
        </w:tc>
        <w:tc>
          <w:tcPr>
            <w:tcW w:w="1187" w:type="dxa"/>
          </w:tcPr>
          <w:p w14:paraId="1D1CA00F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9E6B8B1">
            <w:pPr>
              <w:jc w:val="left"/>
            </w:pPr>
            <w:r>
              <w:t>300-600字，描述如何将横向项目成果转化为教学内容的过程</w:t>
            </w:r>
          </w:p>
        </w:tc>
        <w:tc>
          <w:tcPr>
            <w:tcW w:w="1187" w:type="dxa"/>
          </w:tcPr>
          <w:p w14:paraId="04CCCD6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029F22B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5395EEB9">
            <w:pPr>
              <w:jc w:val="left"/>
            </w:pPr>
            <w:r>
              <w:t>必填</w:t>
            </w:r>
          </w:p>
        </w:tc>
      </w:tr>
      <w:tr w14:paraId="20173A64">
        <w:trPr>
          <w:jc w:val="center"/>
        </w:trPr>
        <w:tc>
          <w:tcPr>
            <w:tcW w:w="1187" w:type="dxa"/>
          </w:tcPr>
          <w:p w14:paraId="1F25580A">
            <w:pPr>
              <w:jc w:val="left"/>
            </w:pPr>
            <w:r>
              <w:t>T06-F13</w:t>
            </w:r>
          </w:p>
        </w:tc>
        <w:tc>
          <w:tcPr>
            <w:tcW w:w="1187" w:type="dxa"/>
          </w:tcPr>
          <w:p w14:paraId="7C42CF06">
            <w:pPr>
              <w:jc w:val="left"/>
            </w:pPr>
            <w:r>
              <w:t>学生任务设计</w:t>
            </w:r>
          </w:p>
        </w:tc>
        <w:tc>
          <w:tcPr>
            <w:tcW w:w="1187" w:type="dxa"/>
          </w:tcPr>
          <w:p w14:paraId="1AB02AC3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23ED7CB1">
            <w:pPr>
              <w:jc w:val="left"/>
            </w:pPr>
            <w:r>
              <w:t>200-400字，描述学生在该转化案例中的具体任务和学习目标</w:t>
            </w:r>
          </w:p>
        </w:tc>
        <w:tc>
          <w:tcPr>
            <w:tcW w:w="1187" w:type="dxa"/>
          </w:tcPr>
          <w:p w14:paraId="77E205F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BB126CE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2C756029">
            <w:pPr>
              <w:jc w:val="left"/>
            </w:pPr>
            <w:r>
              <w:t>必填</w:t>
            </w:r>
          </w:p>
        </w:tc>
      </w:tr>
      <w:tr w14:paraId="4D1484B7">
        <w:trPr>
          <w:jc w:val="center"/>
        </w:trPr>
        <w:tc>
          <w:tcPr>
            <w:tcW w:w="1187" w:type="dxa"/>
          </w:tcPr>
          <w:p w14:paraId="0C25140B">
            <w:pPr>
              <w:jc w:val="left"/>
            </w:pPr>
            <w:r>
              <w:t>T06-F14</w:t>
            </w:r>
          </w:p>
        </w:tc>
        <w:tc>
          <w:tcPr>
            <w:tcW w:w="1187" w:type="dxa"/>
          </w:tcPr>
          <w:p w14:paraId="2357FF91">
            <w:pPr>
              <w:jc w:val="left"/>
            </w:pPr>
            <w:r>
              <w:t>教学效果简述</w:t>
            </w:r>
          </w:p>
        </w:tc>
        <w:tc>
          <w:tcPr>
            <w:tcW w:w="1187" w:type="dxa"/>
          </w:tcPr>
          <w:p w14:paraId="5D8B975C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0CCC5DF">
            <w:pPr>
              <w:jc w:val="left"/>
            </w:pPr>
            <w:r>
              <w:t>100-300字，描述实施后的教学效果</w:t>
            </w:r>
          </w:p>
        </w:tc>
        <w:tc>
          <w:tcPr>
            <w:tcW w:w="1187" w:type="dxa"/>
          </w:tcPr>
          <w:p w14:paraId="1669E7D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E66E4D0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F4FD4C7">
            <w:pPr>
              <w:jc w:val="left"/>
            </w:pPr>
            <w:r>
              <w:t>选填</w:t>
            </w:r>
          </w:p>
        </w:tc>
      </w:tr>
    </w:tbl>
    <w:p w14:paraId="717CCB62"/>
    <w:p w14:paraId="25C3AF02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679590DE">
        <w:trPr>
          <w:jc w:val="center"/>
        </w:trPr>
        <w:tc>
          <w:tcPr>
            <w:tcW w:w="1662" w:type="dxa"/>
            <w:shd w:val="clear" w:color="auto" w:fill="F2F2F2"/>
          </w:tcPr>
          <w:p w14:paraId="6D173D9B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6724AC0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40EC750F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27B4BE12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5E24CDD9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0E4D2B5C">
        <w:trPr>
          <w:jc w:val="center"/>
        </w:trPr>
        <w:tc>
          <w:tcPr>
            <w:tcW w:w="1662" w:type="dxa"/>
          </w:tcPr>
          <w:p w14:paraId="64E22A90">
            <w:pPr>
              <w:jc w:val="left"/>
            </w:pPr>
            <w:r>
              <w:t>T06-A20</w:t>
            </w:r>
          </w:p>
        </w:tc>
        <w:tc>
          <w:tcPr>
            <w:tcW w:w="1662" w:type="dxa"/>
          </w:tcPr>
          <w:p w14:paraId="043ADF3C">
            <w:pPr>
              <w:jc w:val="left"/>
            </w:pPr>
            <w:r>
              <w:t>与产业白皮书关联</w:t>
            </w:r>
          </w:p>
        </w:tc>
        <w:tc>
          <w:tcPr>
            <w:tcW w:w="1662" w:type="dxa"/>
          </w:tcPr>
          <w:p w14:paraId="0885A52C">
            <w:pPr>
              <w:jc w:val="left"/>
            </w:pPr>
            <w:r>
              <w:t>文本</w:t>
            </w:r>
          </w:p>
        </w:tc>
        <w:tc>
          <w:tcPr>
            <w:tcW w:w="1662" w:type="dxa"/>
          </w:tcPr>
          <w:p w14:paraId="1223B3FE">
            <w:pPr>
              <w:jc w:val="left"/>
            </w:pPr>
            <w:r>
              <w:t>自动匹配T03中对应的产业链节点/岗位能力</w:t>
            </w:r>
          </w:p>
        </w:tc>
        <w:tc>
          <w:tcPr>
            <w:tcW w:w="1662" w:type="dxa"/>
          </w:tcPr>
          <w:p w14:paraId="10D688FA">
            <w:pPr>
              <w:jc w:val="left"/>
            </w:pPr>
            <w:r>
              <w:t>AI基于F02+F10与T03交叉匹配</w:t>
            </w:r>
          </w:p>
        </w:tc>
      </w:tr>
      <w:tr w14:paraId="126A7218">
        <w:trPr>
          <w:jc w:val="center"/>
        </w:trPr>
        <w:tc>
          <w:tcPr>
            <w:tcW w:w="1662" w:type="dxa"/>
          </w:tcPr>
          <w:p w14:paraId="5F343C49">
            <w:pPr>
              <w:jc w:val="left"/>
            </w:pPr>
            <w:r>
              <w:t>T06-A21</w:t>
            </w:r>
          </w:p>
        </w:tc>
        <w:tc>
          <w:tcPr>
            <w:tcW w:w="1662" w:type="dxa"/>
          </w:tcPr>
          <w:p w14:paraId="3091C6E6">
            <w:pPr>
              <w:jc w:val="left"/>
            </w:pPr>
            <w:r>
              <w:t>转化有效性评估</w:t>
            </w:r>
          </w:p>
        </w:tc>
        <w:tc>
          <w:tcPr>
            <w:tcW w:w="1662" w:type="dxa"/>
          </w:tcPr>
          <w:p w14:paraId="7A597096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4AAA1A2D">
            <w:pPr>
              <w:jc w:val="left"/>
            </w:pPr>
            <w:r>
              <w:t>AI评估转化过程的真实性、完整性、与产业需求的关联度</w:t>
            </w:r>
          </w:p>
        </w:tc>
        <w:tc>
          <w:tcPr>
            <w:tcW w:w="1662" w:type="dxa"/>
          </w:tcPr>
          <w:p w14:paraId="180C1522">
            <w:pPr>
              <w:jc w:val="left"/>
            </w:pPr>
            <w:r>
              <w:t>AI综合分析</w:t>
            </w:r>
          </w:p>
        </w:tc>
      </w:tr>
    </w:tbl>
    <w:p w14:paraId="0792DE42"/>
    <w:p w14:paraId="35783BA6">
      <w:pPr>
        <w:pStyle w:val="6"/>
      </w:pPr>
      <w:r>
        <w:t>AI校验规则</w:t>
      </w:r>
    </w:p>
    <w:p w14:paraId="23881227">
      <w:r>
        <w:rPr>
          <w:b/>
        </w:rPr>
        <w:t>格式校验：</w:t>
      </w:r>
    </w:p>
    <w:p w14:paraId="2492E6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横向课题编号可在科研系统中验证（如有对接）</w:t>
      </w:r>
    </w:p>
    <w:p w14:paraId="3D4E96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转化课程名称与T11一致</w:t>
      </w:r>
    </w:p>
    <w:p w14:paraId="58311E6A">
      <w:r>
        <w:rPr>
          <w:b/>
        </w:rPr>
        <w:t>内容合理性校验：</w:t>
      </w:r>
    </w:p>
    <w:p w14:paraId="2C64FA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转化过程描述 ≥ 300字</w:t>
      </w:r>
    </w:p>
    <w:p w14:paraId="09A0A2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转化描述中是否包含具体的教学内容（而非泛泛描述）</w:t>
      </w:r>
    </w:p>
    <w:p w14:paraId="285ABD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AI检测课题领域与T03产业白皮书关键词的匹配度</w:t>
      </w:r>
    </w:p>
    <w:p w14:paraId="066AF4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同一教师的多个转化案例是否覆盖了不同课程（避免集中在1门课）</w:t>
      </w:r>
    </w:p>
    <w:p w14:paraId="44710BEB">
      <w:pPr>
        <w:pStyle w:val="6"/>
      </w:pPr>
      <w:r>
        <w:t>缺失影响链</w:t>
      </w:r>
    </w:p>
    <w:p w14:paraId="249B59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2.1.1 横向科研转化的直接证据缺失</w:t>
      </w:r>
    </w:p>
    <w:p w14:paraId="2F8E98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属于B维度有效性评价的关键证据</w:t>
      </w:r>
    </w:p>
    <w:p w14:paraId="4E8D2288">
      <w:pPr>
        <w:pStyle w:val="169"/>
        <w:pBdr>
          <w:top w:val="single" w:color="CCCCCC" w:sz="8" w:space="0"/>
        </w:pBdr>
        <w:spacing w:after="240"/>
      </w:pPr>
    </w:p>
    <w:p w14:paraId="67E2D074">
      <w:pPr>
        <w:pStyle w:val="5"/>
      </w:pPr>
      <w:r>
        <w:t>3.7 T07：综合验证课程设计说明</w:t>
      </w:r>
    </w:p>
    <w:p w14:paraId="67A3177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T07验证"能力递进"是否真实存在——综合验证课程是课程体系中最能体现"从基础到综合到创新"递进设计的关键节点。</w:t>
      </w:r>
    </w:p>
    <w:p w14:paraId="0B008733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10407E4">
        <w:trPr>
          <w:jc w:val="center"/>
        </w:trPr>
        <w:tc>
          <w:tcPr>
            <w:tcW w:w="4156" w:type="dxa"/>
            <w:shd w:val="clear" w:color="auto" w:fill="F2F2F2"/>
          </w:tcPr>
          <w:p w14:paraId="33F0C071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5A1F99A1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51DC5998">
        <w:trPr>
          <w:jc w:val="center"/>
        </w:trPr>
        <w:tc>
          <w:tcPr>
            <w:tcW w:w="4156" w:type="dxa"/>
          </w:tcPr>
          <w:p w14:paraId="50C256FA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7207C0D5">
            <w:pPr>
              <w:jc w:val="left"/>
            </w:pPr>
            <w:r>
              <w:t>第四段·执行层</w:t>
            </w:r>
          </w:p>
        </w:tc>
      </w:tr>
      <w:tr w14:paraId="4EA80151">
        <w:trPr>
          <w:jc w:val="center"/>
        </w:trPr>
        <w:tc>
          <w:tcPr>
            <w:tcW w:w="4156" w:type="dxa"/>
          </w:tcPr>
          <w:p w14:paraId="1314763A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1926740B">
            <w:pPr>
              <w:jc w:val="left"/>
            </w:pPr>
            <w:r>
              <w:t>1.2.2 综合验证课程设计</w:t>
            </w:r>
          </w:p>
        </w:tc>
      </w:tr>
      <w:tr w14:paraId="13472C59">
        <w:trPr>
          <w:jc w:val="center"/>
        </w:trPr>
        <w:tc>
          <w:tcPr>
            <w:tcW w:w="4156" w:type="dxa"/>
          </w:tcPr>
          <w:p w14:paraId="778D01DE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71203FFD">
            <w:pPr>
              <w:jc w:val="left"/>
            </w:pPr>
            <w:r>
              <w:t>每学年</w:t>
            </w:r>
          </w:p>
        </w:tc>
      </w:tr>
      <w:tr w14:paraId="22026C4B">
        <w:trPr>
          <w:jc w:val="center"/>
        </w:trPr>
        <w:tc>
          <w:tcPr>
            <w:tcW w:w="4156" w:type="dxa"/>
          </w:tcPr>
          <w:p w14:paraId="787E7A67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2A08C83C">
            <w:pPr>
              <w:jc w:val="left"/>
            </w:pPr>
            <w:r>
              <w:t>课程负责人</w:t>
            </w:r>
          </w:p>
        </w:tc>
      </w:tr>
      <w:tr w14:paraId="288BC333">
        <w:trPr>
          <w:jc w:val="center"/>
        </w:trPr>
        <w:tc>
          <w:tcPr>
            <w:tcW w:w="4156" w:type="dxa"/>
          </w:tcPr>
          <w:p w14:paraId="2F73F5E0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311E1C6A">
            <w:pPr>
              <w:jc w:val="left"/>
            </w:pPr>
            <w:r>
              <w:rPr>
                <w:b/>
              </w:rPr>
              <w:t>P1</w:t>
            </w:r>
          </w:p>
        </w:tc>
      </w:tr>
      <w:tr w14:paraId="034BFDE6">
        <w:trPr>
          <w:jc w:val="center"/>
        </w:trPr>
        <w:tc>
          <w:tcPr>
            <w:tcW w:w="4156" w:type="dxa"/>
          </w:tcPr>
          <w:p w14:paraId="63082A25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28DEBFD5">
            <w:pPr>
              <w:jc w:val="left"/>
            </w:pPr>
            <w:r>
              <w:t>① 事实采集 → ② AI诊断（递进梯度评估）</w:t>
            </w:r>
          </w:p>
        </w:tc>
      </w:tr>
    </w:tbl>
    <w:p w14:paraId="582756F4"/>
    <w:p w14:paraId="2E6A076C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6D410E23">
        <w:trPr>
          <w:jc w:val="center"/>
        </w:trPr>
        <w:tc>
          <w:tcPr>
            <w:tcW w:w="1187" w:type="dxa"/>
            <w:shd w:val="clear" w:color="auto" w:fill="F2F2F2"/>
          </w:tcPr>
          <w:p w14:paraId="30B20BE1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10BD2DDD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58AD26E9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28F110C9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2079F243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48E88A13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1648B414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7821156D">
        <w:trPr>
          <w:jc w:val="center"/>
        </w:trPr>
        <w:tc>
          <w:tcPr>
            <w:tcW w:w="1187" w:type="dxa"/>
          </w:tcPr>
          <w:p w14:paraId="4F20F181">
            <w:pPr>
              <w:jc w:val="left"/>
            </w:pPr>
            <w:r>
              <w:t>T07-F01</w:t>
            </w:r>
          </w:p>
        </w:tc>
        <w:tc>
          <w:tcPr>
            <w:tcW w:w="1187" w:type="dxa"/>
          </w:tcPr>
          <w:p w14:paraId="636E3D8F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277846B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C7458E0">
            <w:pPr>
              <w:jc w:val="left"/>
            </w:pPr>
            <w:r>
              <w:t>与T02综合验证课程标注一致</w:t>
            </w:r>
          </w:p>
        </w:tc>
        <w:tc>
          <w:tcPr>
            <w:tcW w:w="1187" w:type="dxa"/>
          </w:tcPr>
          <w:p w14:paraId="57CD620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25711D2">
            <w:pPr>
              <w:jc w:val="left"/>
            </w:pPr>
            <w:r>
              <w:t>T02-F13</w:t>
            </w:r>
          </w:p>
        </w:tc>
        <w:tc>
          <w:tcPr>
            <w:tcW w:w="1187" w:type="dxa"/>
          </w:tcPr>
          <w:p w14:paraId="0EA9A930">
            <w:pPr>
              <w:jc w:val="left"/>
            </w:pPr>
            <w:r>
              <w:t>必填</w:t>
            </w:r>
          </w:p>
        </w:tc>
      </w:tr>
      <w:tr w14:paraId="1C8C4813">
        <w:trPr>
          <w:jc w:val="center"/>
        </w:trPr>
        <w:tc>
          <w:tcPr>
            <w:tcW w:w="1187" w:type="dxa"/>
          </w:tcPr>
          <w:p w14:paraId="0AB42747">
            <w:pPr>
              <w:jc w:val="left"/>
            </w:pPr>
            <w:r>
              <w:t>T07-F02</w:t>
            </w:r>
          </w:p>
        </w:tc>
        <w:tc>
          <w:tcPr>
            <w:tcW w:w="1187" w:type="dxa"/>
          </w:tcPr>
          <w:p w14:paraId="48A71B1B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041B20A7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968B3AD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7FE78B05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0146F5C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56663C81">
            <w:pPr>
              <w:jc w:val="left"/>
            </w:pPr>
            <w:r>
              <w:t>必填</w:t>
            </w:r>
          </w:p>
        </w:tc>
      </w:tr>
      <w:tr w14:paraId="621650C8">
        <w:trPr>
          <w:jc w:val="center"/>
        </w:trPr>
        <w:tc>
          <w:tcPr>
            <w:tcW w:w="1187" w:type="dxa"/>
          </w:tcPr>
          <w:p w14:paraId="3A1C51B7">
            <w:pPr>
              <w:jc w:val="left"/>
            </w:pPr>
            <w:r>
              <w:t>T07-F03</w:t>
            </w:r>
          </w:p>
        </w:tc>
        <w:tc>
          <w:tcPr>
            <w:tcW w:w="1187" w:type="dxa"/>
          </w:tcPr>
          <w:p w14:paraId="7BCD9D3E">
            <w:pPr>
              <w:jc w:val="left"/>
            </w:pPr>
            <w:r>
              <w:t>开设学期</w:t>
            </w:r>
          </w:p>
        </w:tc>
        <w:tc>
          <w:tcPr>
            <w:tcW w:w="1187" w:type="dxa"/>
          </w:tcPr>
          <w:p w14:paraId="35FD088B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98BEEB1">
            <w:pPr>
              <w:jc w:val="left"/>
            </w:pPr>
            <w:r>
              <w:t>第几学期</w:t>
            </w:r>
          </w:p>
        </w:tc>
        <w:tc>
          <w:tcPr>
            <w:tcW w:w="1187" w:type="dxa"/>
          </w:tcPr>
          <w:p w14:paraId="3D4B7B7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C4EE003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136E6512">
            <w:pPr>
              <w:jc w:val="left"/>
            </w:pPr>
            <w:r>
              <w:t>必填</w:t>
            </w:r>
          </w:p>
        </w:tc>
      </w:tr>
      <w:tr w14:paraId="05107816">
        <w:trPr>
          <w:jc w:val="center"/>
        </w:trPr>
        <w:tc>
          <w:tcPr>
            <w:tcW w:w="1187" w:type="dxa"/>
          </w:tcPr>
          <w:p w14:paraId="58EB3C66">
            <w:pPr>
              <w:jc w:val="left"/>
            </w:pPr>
            <w:r>
              <w:t>T07-F04</w:t>
            </w:r>
          </w:p>
        </w:tc>
        <w:tc>
          <w:tcPr>
            <w:tcW w:w="1187" w:type="dxa"/>
          </w:tcPr>
          <w:p w14:paraId="2BAB1A90">
            <w:pPr>
              <w:jc w:val="left"/>
            </w:pPr>
            <w:r>
              <w:t>课程负责人</w:t>
            </w:r>
          </w:p>
        </w:tc>
        <w:tc>
          <w:tcPr>
            <w:tcW w:w="1187" w:type="dxa"/>
          </w:tcPr>
          <w:p w14:paraId="5AC7C51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6D0CC75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3576794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9612D99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6BC3C77">
            <w:pPr>
              <w:jc w:val="left"/>
            </w:pPr>
            <w:r>
              <w:t>必填</w:t>
            </w:r>
          </w:p>
        </w:tc>
      </w:tr>
      <w:tr w14:paraId="3714DAC3">
        <w:trPr>
          <w:jc w:val="center"/>
        </w:trPr>
        <w:tc>
          <w:tcPr>
            <w:tcW w:w="1187" w:type="dxa"/>
          </w:tcPr>
          <w:p w14:paraId="1A5EFBB9">
            <w:pPr>
              <w:jc w:val="left"/>
            </w:pPr>
            <w:r>
              <w:t>T07-F10</w:t>
            </w:r>
          </w:p>
        </w:tc>
        <w:tc>
          <w:tcPr>
            <w:tcW w:w="1187" w:type="dxa"/>
          </w:tcPr>
          <w:p w14:paraId="0085C7FF">
            <w:pPr>
              <w:jc w:val="left"/>
            </w:pPr>
            <w:r>
              <w:t>验证目标说明</w:t>
            </w:r>
          </w:p>
        </w:tc>
        <w:tc>
          <w:tcPr>
            <w:tcW w:w="1187" w:type="dxa"/>
          </w:tcPr>
          <w:p w14:paraId="53C88B61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D140454">
            <w:pPr>
              <w:jc w:val="left"/>
            </w:pPr>
            <w:r>
              <w:t>200-400字，说明本课程综合验证哪些前序课程建立的能力</w:t>
            </w:r>
          </w:p>
        </w:tc>
        <w:tc>
          <w:tcPr>
            <w:tcW w:w="1187" w:type="dxa"/>
          </w:tcPr>
          <w:p w14:paraId="4B3C0B82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500F318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3AD2FD5C">
            <w:pPr>
              <w:jc w:val="left"/>
            </w:pPr>
            <w:r>
              <w:t>必填</w:t>
            </w:r>
          </w:p>
        </w:tc>
      </w:tr>
      <w:tr w14:paraId="73AFB3FC">
        <w:trPr>
          <w:jc w:val="center"/>
        </w:trPr>
        <w:tc>
          <w:tcPr>
            <w:tcW w:w="1187" w:type="dxa"/>
          </w:tcPr>
          <w:p w14:paraId="01A756C9">
            <w:pPr>
              <w:jc w:val="left"/>
            </w:pPr>
            <w:r>
              <w:t>T07-F11</w:t>
            </w:r>
          </w:p>
        </w:tc>
        <w:tc>
          <w:tcPr>
            <w:tcW w:w="1187" w:type="dxa"/>
          </w:tcPr>
          <w:p w14:paraId="2CCDF163">
            <w:pPr>
              <w:jc w:val="left"/>
            </w:pPr>
            <w:r>
              <w:t>前序能力模块清单</w:t>
            </w:r>
          </w:p>
        </w:tc>
        <w:tc>
          <w:tcPr>
            <w:tcW w:w="1187" w:type="dxa"/>
          </w:tcPr>
          <w:p w14:paraId="563CD0AD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4B5633F7">
            <w:pPr>
              <w:jc w:val="left"/>
            </w:pPr>
            <w:r>
              <w:t>列出本课程要求的先修能力模块（来自哪些前序课程），至少3项</w:t>
            </w:r>
          </w:p>
        </w:tc>
        <w:tc>
          <w:tcPr>
            <w:tcW w:w="1187" w:type="dxa"/>
          </w:tcPr>
          <w:p w14:paraId="2312A82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E60AEAD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62E975D1">
            <w:pPr>
              <w:jc w:val="left"/>
            </w:pPr>
            <w:r>
              <w:t>必填</w:t>
            </w:r>
          </w:p>
        </w:tc>
      </w:tr>
      <w:tr w14:paraId="275AD89C">
        <w:trPr>
          <w:jc w:val="center"/>
        </w:trPr>
        <w:tc>
          <w:tcPr>
            <w:tcW w:w="1187" w:type="dxa"/>
          </w:tcPr>
          <w:p w14:paraId="314D549D">
            <w:pPr>
              <w:jc w:val="left"/>
            </w:pPr>
            <w:r>
              <w:t>T07-F12</w:t>
            </w:r>
          </w:p>
        </w:tc>
        <w:tc>
          <w:tcPr>
            <w:tcW w:w="1187" w:type="dxa"/>
          </w:tcPr>
          <w:p w14:paraId="64CDC5DD">
            <w:pPr>
              <w:jc w:val="left"/>
            </w:pPr>
            <w:r>
              <w:t>课程任务设计</w:t>
            </w:r>
          </w:p>
        </w:tc>
        <w:tc>
          <w:tcPr>
            <w:tcW w:w="1187" w:type="dxa"/>
          </w:tcPr>
          <w:p w14:paraId="55AF41F0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E69875E">
            <w:pPr>
              <w:jc w:val="left"/>
            </w:pPr>
            <w:r>
              <w:t>300-600字，说明课程的主要任务/项目设计，体现综合性</w:t>
            </w:r>
          </w:p>
        </w:tc>
        <w:tc>
          <w:tcPr>
            <w:tcW w:w="1187" w:type="dxa"/>
          </w:tcPr>
          <w:p w14:paraId="3F13416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91752CE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9CEAAA6">
            <w:pPr>
              <w:jc w:val="left"/>
            </w:pPr>
            <w:r>
              <w:t>必填</w:t>
            </w:r>
          </w:p>
        </w:tc>
      </w:tr>
      <w:tr w14:paraId="729E72FB">
        <w:trPr>
          <w:jc w:val="center"/>
        </w:trPr>
        <w:tc>
          <w:tcPr>
            <w:tcW w:w="1187" w:type="dxa"/>
          </w:tcPr>
          <w:p w14:paraId="4D01AD77">
            <w:pPr>
              <w:jc w:val="left"/>
            </w:pPr>
            <w:r>
              <w:t>T07-F13</w:t>
            </w:r>
          </w:p>
        </w:tc>
        <w:tc>
          <w:tcPr>
            <w:tcW w:w="1187" w:type="dxa"/>
          </w:tcPr>
          <w:p w14:paraId="04272293">
            <w:pPr>
              <w:jc w:val="left"/>
            </w:pPr>
            <w:r>
              <w:t>递进层级标注</w:t>
            </w:r>
          </w:p>
        </w:tc>
        <w:tc>
          <w:tcPr>
            <w:tcW w:w="1187" w:type="dxa"/>
          </w:tcPr>
          <w:p w14:paraId="2FBCAFBA">
            <w:pPr>
              <w:jc w:val="left"/>
            </w:pPr>
            <w:r>
              <w:t>单选</w:t>
            </w:r>
          </w:p>
        </w:tc>
        <w:tc>
          <w:tcPr>
            <w:tcW w:w="1187" w:type="dxa"/>
          </w:tcPr>
          <w:p w14:paraId="34FD245A">
            <w:pPr>
              <w:jc w:val="left"/>
            </w:pPr>
            <w:r>
              <w:t>基础验证/综合实战/创新探索</w:t>
            </w:r>
          </w:p>
        </w:tc>
        <w:tc>
          <w:tcPr>
            <w:tcW w:w="1187" w:type="dxa"/>
          </w:tcPr>
          <w:p w14:paraId="600797F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FA61C29">
            <w:pPr>
              <w:jc w:val="left"/>
            </w:pPr>
            <w:r>
              <w:t>人工选择</w:t>
            </w:r>
          </w:p>
        </w:tc>
        <w:tc>
          <w:tcPr>
            <w:tcW w:w="1187" w:type="dxa"/>
          </w:tcPr>
          <w:p w14:paraId="621733DE">
            <w:pPr>
              <w:jc w:val="left"/>
            </w:pPr>
            <w:r>
              <w:t>必填</w:t>
            </w:r>
          </w:p>
        </w:tc>
      </w:tr>
      <w:tr w14:paraId="4C39A74E">
        <w:trPr>
          <w:jc w:val="center"/>
        </w:trPr>
        <w:tc>
          <w:tcPr>
            <w:tcW w:w="1187" w:type="dxa"/>
          </w:tcPr>
          <w:p w14:paraId="2D10B76B">
            <w:pPr>
              <w:jc w:val="left"/>
            </w:pPr>
            <w:r>
              <w:t>T07-F14</w:t>
            </w:r>
          </w:p>
        </w:tc>
        <w:tc>
          <w:tcPr>
            <w:tcW w:w="1187" w:type="dxa"/>
          </w:tcPr>
          <w:p w14:paraId="7D2DF95D">
            <w:pPr>
              <w:jc w:val="left"/>
            </w:pPr>
            <w:r>
              <w:t>评价方案</w:t>
            </w:r>
          </w:p>
        </w:tc>
        <w:tc>
          <w:tcPr>
            <w:tcW w:w="1187" w:type="dxa"/>
          </w:tcPr>
          <w:p w14:paraId="35FE7F03">
            <w:pPr>
              <w:jc w:val="left"/>
            </w:pPr>
            <w:r>
              <w:t>结构化表格</w:t>
            </w:r>
          </w:p>
        </w:tc>
        <w:tc>
          <w:tcPr>
            <w:tcW w:w="1187" w:type="dxa"/>
          </w:tcPr>
          <w:p w14:paraId="45F06D52">
            <w:pPr>
              <w:jc w:val="left"/>
            </w:pPr>
            <w:r>
              <w:t>评价环节/评价内容/权重/对应验证目标</w:t>
            </w:r>
          </w:p>
        </w:tc>
        <w:tc>
          <w:tcPr>
            <w:tcW w:w="1187" w:type="dxa"/>
          </w:tcPr>
          <w:p w14:paraId="0924A5D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3A8256D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7DFB7095">
            <w:pPr>
              <w:jc w:val="left"/>
            </w:pPr>
            <w:r>
              <w:t>必填</w:t>
            </w:r>
          </w:p>
        </w:tc>
      </w:tr>
      <w:tr w14:paraId="3862066D">
        <w:trPr>
          <w:jc w:val="center"/>
        </w:trPr>
        <w:tc>
          <w:tcPr>
            <w:tcW w:w="1187" w:type="dxa"/>
          </w:tcPr>
          <w:p w14:paraId="4326CD3D">
            <w:pPr>
              <w:jc w:val="left"/>
            </w:pPr>
            <w:r>
              <w:t>T07-F15</w:t>
            </w:r>
          </w:p>
        </w:tc>
        <w:tc>
          <w:tcPr>
            <w:tcW w:w="1187" w:type="dxa"/>
          </w:tcPr>
          <w:p w14:paraId="0E281DE4">
            <w:pPr>
              <w:jc w:val="left"/>
            </w:pPr>
            <w:r>
              <w:t>企业项目载体（如有）</w:t>
            </w:r>
          </w:p>
        </w:tc>
        <w:tc>
          <w:tcPr>
            <w:tcW w:w="1187" w:type="dxa"/>
          </w:tcPr>
          <w:p w14:paraId="3431EF32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ECBC221">
            <w:pPr>
              <w:jc w:val="left"/>
            </w:pPr>
            <w:r>
              <w:t>若以企业真实项目为载体，填写项目编号（关联T13）</w:t>
            </w:r>
          </w:p>
        </w:tc>
        <w:tc>
          <w:tcPr>
            <w:tcW w:w="1187" w:type="dxa"/>
          </w:tcPr>
          <w:p w14:paraId="04B69D43">
            <w:pPr>
              <w:jc w:val="left"/>
            </w:pPr>
            <w:r>
              <w:t>✅ 是（从T13关联）</w:t>
            </w:r>
          </w:p>
        </w:tc>
        <w:tc>
          <w:tcPr>
            <w:tcW w:w="1187" w:type="dxa"/>
          </w:tcPr>
          <w:p w14:paraId="3BD5A390">
            <w:pPr>
              <w:jc w:val="left"/>
            </w:pPr>
            <w:r>
              <w:t>T13</w:t>
            </w:r>
          </w:p>
        </w:tc>
        <w:tc>
          <w:tcPr>
            <w:tcW w:w="1187" w:type="dxa"/>
          </w:tcPr>
          <w:p w14:paraId="22153375">
            <w:pPr>
              <w:jc w:val="left"/>
            </w:pPr>
            <w:r>
              <w:t>选填</w:t>
            </w:r>
          </w:p>
        </w:tc>
      </w:tr>
    </w:tbl>
    <w:p w14:paraId="52E94E6D"/>
    <w:p w14:paraId="6EFA09DA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EEACB22">
        <w:trPr>
          <w:jc w:val="center"/>
        </w:trPr>
        <w:tc>
          <w:tcPr>
            <w:tcW w:w="1662" w:type="dxa"/>
            <w:shd w:val="clear" w:color="auto" w:fill="F2F2F2"/>
          </w:tcPr>
          <w:p w14:paraId="605F6450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1B978188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5EC4298F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55185A71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009977B6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5611774B">
        <w:trPr>
          <w:jc w:val="center"/>
        </w:trPr>
        <w:tc>
          <w:tcPr>
            <w:tcW w:w="1662" w:type="dxa"/>
          </w:tcPr>
          <w:p w14:paraId="54C8C15C">
            <w:pPr>
              <w:jc w:val="left"/>
            </w:pPr>
            <w:r>
              <w:t>T07-A20</w:t>
            </w:r>
          </w:p>
        </w:tc>
        <w:tc>
          <w:tcPr>
            <w:tcW w:w="1662" w:type="dxa"/>
          </w:tcPr>
          <w:p w14:paraId="3372E0C4">
            <w:pPr>
              <w:jc w:val="left"/>
            </w:pPr>
            <w:r>
              <w:t>递进梯度评估</w:t>
            </w:r>
          </w:p>
        </w:tc>
        <w:tc>
          <w:tcPr>
            <w:tcW w:w="1662" w:type="dxa"/>
          </w:tcPr>
          <w:p w14:paraId="736F5D92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21206F55">
            <w:pPr>
              <w:jc w:val="left"/>
            </w:pPr>
            <w:r>
              <w:t>AI评估该课程在综合验证体系中的递进位置是否合理、与前序课程的衔接是否成立</w:t>
            </w:r>
          </w:p>
        </w:tc>
        <w:tc>
          <w:tcPr>
            <w:tcW w:w="1662" w:type="dxa"/>
          </w:tcPr>
          <w:p w14:paraId="571668DE">
            <w:pPr>
              <w:jc w:val="left"/>
            </w:pPr>
            <w:r>
              <w:t>AI基于F10+F11+T02-F12分析</w:t>
            </w:r>
          </w:p>
        </w:tc>
      </w:tr>
      <w:tr w14:paraId="66382388">
        <w:trPr>
          <w:jc w:val="center"/>
        </w:trPr>
        <w:tc>
          <w:tcPr>
            <w:tcW w:w="1662" w:type="dxa"/>
          </w:tcPr>
          <w:p w14:paraId="16B6025B">
            <w:pPr>
              <w:jc w:val="left"/>
            </w:pPr>
            <w:r>
              <w:t>T07-A21</w:t>
            </w:r>
          </w:p>
        </w:tc>
        <w:tc>
          <w:tcPr>
            <w:tcW w:w="1662" w:type="dxa"/>
          </w:tcPr>
          <w:p w14:paraId="1113706E">
            <w:pPr>
              <w:jc w:val="left"/>
            </w:pPr>
            <w:r>
              <w:t>综合验证课程统计</w:t>
            </w:r>
          </w:p>
        </w:tc>
        <w:tc>
          <w:tcPr>
            <w:tcW w:w="1662" w:type="dxa"/>
          </w:tcPr>
          <w:p w14:paraId="2D228FDC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0854CF48">
            <w:pPr>
              <w:jc w:val="left"/>
            </w:pPr>
            <w:r>
              <w:t>综合验证课程总数、学年覆盖率、递进层级分布</w:t>
            </w:r>
          </w:p>
        </w:tc>
        <w:tc>
          <w:tcPr>
            <w:tcW w:w="1662" w:type="dxa"/>
          </w:tcPr>
          <w:p w14:paraId="0FE632DE">
            <w:pPr>
              <w:jc w:val="left"/>
            </w:pPr>
            <w:r>
              <w:t>AI系统统计</w:t>
            </w:r>
          </w:p>
        </w:tc>
      </w:tr>
    </w:tbl>
    <w:p w14:paraId="32B76815"/>
    <w:p w14:paraId="524419E1">
      <w:pPr>
        <w:pStyle w:val="6"/>
      </w:pPr>
      <w:r>
        <w:t>AI校验规则</w:t>
      </w:r>
    </w:p>
    <w:p w14:paraId="4DFAEAF4">
      <w:r>
        <w:rPr>
          <w:b/>
        </w:rPr>
        <w:t>格式校验：</w:t>
      </w:r>
    </w:p>
    <w:p w14:paraId="5260EB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课程名称在T02综合验证课程标注中存在</w:t>
      </w:r>
    </w:p>
    <w:p w14:paraId="42D0893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前序能力模块清单 ≥ 3项</w:t>
      </w:r>
    </w:p>
    <w:p w14:paraId="15735B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递进层级标注不为空</w:t>
      </w:r>
    </w:p>
    <w:p w14:paraId="23EACAF7">
      <w:r>
        <w:rPr>
          <w:b/>
        </w:rPr>
        <w:t>内容合理性校验：</w:t>
      </w:r>
    </w:p>
    <w:p w14:paraId="1ABD1B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验证目标说明中涉及的前序课程名称在T02-F12递进说明中有对应</w:t>
      </w:r>
    </w:p>
    <w:p w14:paraId="763B68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课程任务设计 ≥ 300字，且包含综合性任务描述（非单一知识点验证）</w:t>
      </w:r>
    </w:p>
    <w:p w14:paraId="4F511186">
      <w:pPr>
        <w:pStyle w:val="6"/>
      </w:pPr>
      <w:r>
        <w:t>缺失影响链</w:t>
      </w:r>
    </w:p>
    <w:p w14:paraId="0675EB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1.2.2 综合验证课程设计无法评估</w:t>
      </w:r>
    </w:p>
    <w:p w14:paraId="5CDBB1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可从T02培养方案中部分推导（知道设了哪些课），但缺少课程设计质量评价</w:t>
      </w:r>
    </w:p>
    <w:p w14:paraId="08EBF9A1">
      <w:pPr>
        <w:pStyle w:val="169"/>
        <w:pBdr>
          <w:top w:val="single" w:color="CCCCCC" w:sz="8" w:space="0"/>
        </w:pBdr>
        <w:spacing w:after="240"/>
      </w:pPr>
    </w:p>
    <w:p w14:paraId="494C311E">
      <w:pPr>
        <w:pStyle w:val="5"/>
      </w:pPr>
      <w:r>
        <w:t>3.8 T08：考核与达成度分析（合并版）</w:t>
      </w:r>
    </w:p>
    <w:p w14:paraId="4F9A7F7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T08是评价闭环的最后一环——它回答了"学生是否真的达到了教学目标"以及"发现的问题是否在下一轮得到改进"，缺失则持续改进无从验证。</w:t>
      </w:r>
    </w:p>
    <w:p w14:paraId="4BC6A53F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273F7A2">
        <w:trPr>
          <w:jc w:val="center"/>
        </w:trPr>
        <w:tc>
          <w:tcPr>
            <w:tcW w:w="4156" w:type="dxa"/>
            <w:shd w:val="clear" w:color="auto" w:fill="F2F2F2"/>
          </w:tcPr>
          <w:p w14:paraId="73688750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6B07BA85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0C284978">
        <w:trPr>
          <w:jc w:val="center"/>
        </w:trPr>
        <w:tc>
          <w:tcPr>
            <w:tcW w:w="4156" w:type="dxa"/>
          </w:tcPr>
          <w:p w14:paraId="2CE2E0EB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6BE5E22F">
            <w:pPr>
              <w:jc w:val="left"/>
            </w:pPr>
            <w:r>
              <w:t>第四段·执行层 + 第五段·达成层</w:t>
            </w:r>
          </w:p>
        </w:tc>
      </w:tr>
      <w:tr w14:paraId="4ADFA9A6">
        <w:trPr>
          <w:jc w:val="center"/>
        </w:trPr>
        <w:tc>
          <w:tcPr>
            <w:tcW w:w="4156" w:type="dxa"/>
          </w:tcPr>
          <w:p w14:paraId="5CB4535A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2B6CC045">
            <w:pPr>
              <w:jc w:val="left"/>
            </w:pPr>
            <w:r>
              <w:t>2.3.2 考核评价与达成度闭环（考核一致性 + 达成度 + 闭环维度）</w:t>
            </w:r>
          </w:p>
        </w:tc>
      </w:tr>
      <w:tr w14:paraId="46F59712">
        <w:trPr>
          <w:jc w:val="center"/>
        </w:trPr>
        <w:tc>
          <w:tcPr>
            <w:tcW w:w="4156" w:type="dxa"/>
          </w:tcPr>
          <w:p w14:paraId="7686F3ED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19ED2AED">
            <w:pPr>
              <w:jc w:val="left"/>
            </w:pPr>
            <w:r>
              <w:t>每学期/每门课程</w:t>
            </w:r>
          </w:p>
        </w:tc>
      </w:tr>
      <w:tr w14:paraId="6029B793">
        <w:trPr>
          <w:jc w:val="center"/>
        </w:trPr>
        <w:tc>
          <w:tcPr>
            <w:tcW w:w="4156" w:type="dxa"/>
          </w:tcPr>
          <w:p w14:paraId="231410C1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6B6BC0BF">
            <w:pPr>
              <w:jc w:val="left"/>
            </w:pPr>
            <w:r>
              <w:t>任课教师</w:t>
            </w:r>
          </w:p>
        </w:tc>
      </w:tr>
      <w:tr w14:paraId="50832D2E">
        <w:trPr>
          <w:jc w:val="center"/>
        </w:trPr>
        <w:tc>
          <w:tcPr>
            <w:tcW w:w="4156" w:type="dxa"/>
          </w:tcPr>
          <w:p w14:paraId="00543322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7916214E">
            <w:pPr>
              <w:jc w:val="left"/>
            </w:pPr>
            <w:r>
              <w:rPr>
                <w:b/>
              </w:rPr>
              <w:t>P0</w:t>
            </w:r>
          </w:p>
        </w:tc>
      </w:tr>
      <w:tr w14:paraId="56EB477F">
        <w:trPr>
          <w:jc w:val="center"/>
        </w:trPr>
        <w:tc>
          <w:tcPr>
            <w:tcW w:w="4156" w:type="dxa"/>
          </w:tcPr>
          <w:p w14:paraId="6FA362D9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6C598FA5">
            <w:pPr>
              <w:jc w:val="left"/>
            </w:pPr>
            <w:r>
              <w:t>① 事实采集 → ② AI诊断（一致性分析+达成度计算+闭环检测）</w:t>
            </w:r>
          </w:p>
        </w:tc>
      </w:tr>
    </w:tbl>
    <w:p w14:paraId="13265A5E"/>
    <w:p w14:paraId="3B6AEB92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合并说明：</w:t>
      </w:r>
      <w:r>
        <w:t xml:space="preserve"> 合并原T09（考试考核分析表）+原T12（达成度分析报告）。教师提供考核方式清单、成绩数据和达成度数值，AI自动做目标-考核映射、覆盖率计算、闭环检测。</w:t>
      </w:r>
    </w:p>
    <w:p w14:paraId="35BDBE1E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22AFB02">
        <w:trPr>
          <w:jc w:val="center"/>
        </w:trPr>
        <w:tc>
          <w:tcPr>
            <w:tcW w:w="1187" w:type="dxa"/>
            <w:shd w:val="clear" w:color="auto" w:fill="F2F2F2"/>
          </w:tcPr>
          <w:p w14:paraId="551B10D9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23434C9F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0EF58AAD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5A37FF59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5C9C496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751197AB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46084E97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503B15DD">
        <w:trPr>
          <w:jc w:val="center"/>
        </w:trPr>
        <w:tc>
          <w:tcPr>
            <w:tcW w:w="1187" w:type="dxa"/>
          </w:tcPr>
          <w:p w14:paraId="6C8ED324">
            <w:pPr>
              <w:jc w:val="left"/>
            </w:pPr>
            <w:r>
              <w:t>T08-F01</w:t>
            </w:r>
          </w:p>
        </w:tc>
        <w:tc>
          <w:tcPr>
            <w:tcW w:w="1187" w:type="dxa"/>
          </w:tcPr>
          <w:p w14:paraId="43CF3AFD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330BECC6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6C676A7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7F4B60B0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1851B1C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540E284F">
            <w:pPr>
              <w:jc w:val="left"/>
            </w:pPr>
            <w:r>
              <w:t>必填</w:t>
            </w:r>
          </w:p>
        </w:tc>
      </w:tr>
      <w:tr w14:paraId="50842CFB">
        <w:trPr>
          <w:jc w:val="center"/>
        </w:trPr>
        <w:tc>
          <w:tcPr>
            <w:tcW w:w="1187" w:type="dxa"/>
          </w:tcPr>
          <w:p w14:paraId="6DB4745C">
            <w:pPr>
              <w:jc w:val="left"/>
            </w:pPr>
            <w:r>
              <w:t>T08-F02</w:t>
            </w:r>
          </w:p>
        </w:tc>
        <w:tc>
          <w:tcPr>
            <w:tcW w:w="1187" w:type="dxa"/>
          </w:tcPr>
          <w:p w14:paraId="73753B16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28F851EF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6523507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058A02A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51CE196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6064BFDB">
            <w:pPr>
              <w:jc w:val="left"/>
            </w:pPr>
            <w:r>
              <w:t>必填</w:t>
            </w:r>
          </w:p>
        </w:tc>
      </w:tr>
      <w:tr w14:paraId="2FC07816">
        <w:trPr>
          <w:jc w:val="center"/>
        </w:trPr>
        <w:tc>
          <w:tcPr>
            <w:tcW w:w="1187" w:type="dxa"/>
          </w:tcPr>
          <w:p w14:paraId="2D3EB2C3">
            <w:pPr>
              <w:jc w:val="left"/>
            </w:pPr>
            <w:r>
              <w:t>T08-F03</w:t>
            </w:r>
          </w:p>
        </w:tc>
        <w:tc>
          <w:tcPr>
            <w:tcW w:w="1187" w:type="dxa"/>
          </w:tcPr>
          <w:p w14:paraId="7D94135A">
            <w:pPr>
              <w:jc w:val="left"/>
            </w:pPr>
            <w:r>
              <w:t>考核学期</w:t>
            </w:r>
          </w:p>
        </w:tc>
        <w:tc>
          <w:tcPr>
            <w:tcW w:w="1187" w:type="dxa"/>
          </w:tcPr>
          <w:p w14:paraId="51D4CF47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4697422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2FE96A0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C32DE4E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4D602155">
            <w:pPr>
              <w:jc w:val="left"/>
            </w:pPr>
            <w:r>
              <w:t>必填</w:t>
            </w:r>
          </w:p>
        </w:tc>
      </w:tr>
      <w:tr w14:paraId="1340EE74">
        <w:trPr>
          <w:jc w:val="center"/>
        </w:trPr>
        <w:tc>
          <w:tcPr>
            <w:tcW w:w="1187" w:type="dxa"/>
          </w:tcPr>
          <w:p w14:paraId="472A070B">
            <w:pPr>
              <w:jc w:val="left"/>
            </w:pPr>
            <w:r>
              <w:t>T08-F04</w:t>
            </w:r>
          </w:p>
        </w:tc>
        <w:tc>
          <w:tcPr>
            <w:tcW w:w="1187" w:type="dxa"/>
          </w:tcPr>
          <w:p w14:paraId="537158A1">
            <w:pPr>
              <w:jc w:val="left"/>
            </w:pPr>
            <w:r>
              <w:t>任课教师</w:t>
            </w:r>
          </w:p>
        </w:tc>
        <w:tc>
          <w:tcPr>
            <w:tcW w:w="1187" w:type="dxa"/>
          </w:tcPr>
          <w:p w14:paraId="4044539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C7B504D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50A05695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5F17959">
            <w:pPr>
              <w:jc w:val="left"/>
            </w:pPr>
            <w:r>
              <w:t>系统教师信息</w:t>
            </w:r>
          </w:p>
        </w:tc>
        <w:tc>
          <w:tcPr>
            <w:tcW w:w="1187" w:type="dxa"/>
          </w:tcPr>
          <w:p w14:paraId="0841FE3E">
            <w:pPr>
              <w:jc w:val="left"/>
            </w:pPr>
            <w:r>
              <w:t>必填</w:t>
            </w:r>
          </w:p>
        </w:tc>
      </w:tr>
      <w:tr w14:paraId="33D5DF94">
        <w:trPr>
          <w:jc w:val="center"/>
        </w:trPr>
        <w:tc>
          <w:tcPr>
            <w:tcW w:w="1187" w:type="dxa"/>
          </w:tcPr>
          <w:p w14:paraId="498D148C">
            <w:pPr>
              <w:jc w:val="left"/>
            </w:pPr>
            <w:r>
              <w:t>T08-F10</w:t>
            </w:r>
          </w:p>
        </w:tc>
        <w:tc>
          <w:tcPr>
            <w:tcW w:w="1187" w:type="dxa"/>
          </w:tcPr>
          <w:p w14:paraId="33391DB3">
            <w:pPr>
              <w:jc w:val="left"/>
            </w:pPr>
            <w:r>
              <w:t>考核方式清单</w:t>
            </w:r>
          </w:p>
        </w:tc>
        <w:tc>
          <w:tcPr>
            <w:tcW w:w="1187" w:type="dxa"/>
          </w:tcPr>
          <w:p w14:paraId="7171C98A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5D6A70E8">
            <w:pPr>
              <w:jc w:val="left"/>
            </w:pPr>
            <w:r>
              <w:t>每条含：考核环节名称（期末/期中/作业/实验/项目报告等）/权重/考核内容概述/设计意图（考能力还是考知识）</w:t>
            </w:r>
          </w:p>
        </w:tc>
        <w:tc>
          <w:tcPr>
            <w:tcW w:w="1187" w:type="dxa"/>
          </w:tcPr>
          <w:p w14:paraId="49D909DF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7A292B5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2BDCA3AA">
            <w:pPr>
              <w:jc w:val="left"/>
            </w:pPr>
            <w:r>
              <w:t>必填</w:t>
            </w:r>
          </w:p>
        </w:tc>
      </w:tr>
      <w:tr w14:paraId="5FC64B65">
        <w:trPr>
          <w:jc w:val="center"/>
        </w:trPr>
        <w:tc>
          <w:tcPr>
            <w:tcW w:w="1187" w:type="dxa"/>
          </w:tcPr>
          <w:p w14:paraId="6B4EF99E">
            <w:pPr>
              <w:jc w:val="left"/>
            </w:pPr>
            <w:r>
              <w:t>T08-F11</w:t>
            </w:r>
          </w:p>
        </w:tc>
        <w:tc>
          <w:tcPr>
            <w:tcW w:w="1187" w:type="dxa"/>
          </w:tcPr>
          <w:p w14:paraId="3930F6A2">
            <w:pPr>
              <w:jc w:val="left"/>
            </w:pPr>
            <w:r>
              <w:t>成绩分布统计</w:t>
            </w:r>
          </w:p>
        </w:tc>
        <w:tc>
          <w:tcPr>
            <w:tcW w:w="1187" w:type="dxa"/>
          </w:tcPr>
          <w:p w14:paraId="7B7C827D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730B8FDF">
            <w:pPr>
              <w:jc w:val="left"/>
            </w:pPr>
            <w:r>
              <w:t>各分数段人数/平均分/最高分/最低分/标准差</w:t>
            </w:r>
          </w:p>
        </w:tc>
        <w:tc>
          <w:tcPr>
            <w:tcW w:w="1187" w:type="dxa"/>
          </w:tcPr>
          <w:p w14:paraId="0F98E9FA">
            <w:pPr>
              <w:jc w:val="left"/>
            </w:pPr>
            <w:r>
              <w:t>✅ 是（从教务系统导入）</w:t>
            </w:r>
          </w:p>
        </w:tc>
        <w:tc>
          <w:tcPr>
            <w:tcW w:w="1187" w:type="dxa"/>
          </w:tcPr>
          <w:p w14:paraId="268E9DA1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7EB37632">
            <w:pPr>
              <w:jc w:val="left"/>
            </w:pPr>
            <w:r>
              <w:t>必填</w:t>
            </w:r>
          </w:p>
        </w:tc>
      </w:tr>
      <w:tr w14:paraId="378BDF5C">
        <w:trPr>
          <w:jc w:val="center"/>
        </w:trPr>
        <w:tc>
          <w:tcPr>
            <w:tcW w:w="1187" w:type="dxa"/>
          </w:tcPr>
          <w:p w14:paraId="0424D092">
            <w:pPr>
              <w:jc w:val="left"/>
            </w:pPr>
            <w:r>
              <w:t>T08-F12</w:t>
            </w:r>
          </w:p>
        </w:tc>
        <w:tc>
          <w:tcPr>
            <w:tcW w:w="1187" w:type="dxa"/>
          </w:tcPr>
          <w:p w14:paraId="544585F0">
            <w:pPr>
              <w:jc w:val="left"/>
            </w:pPr>
            <w:r>
              <w:t>各目标达成度数值</w:t>
            </w:r>
          </w:p>
        </w:tc>
        <w:tc>
          <w:tcPr>
            <w:tcW w:w="1187" w:type="dxa"/>
          </w:tcPr>
          <w:p w14:paraId="7EBF2094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0105C4DE">
            <w:pPr>
              <w:jc w:val="left"/>
            </w:pPr>
            <w:r>
              <w:t>每个课程目标的达成度值（0-1或百分比）+评价方法说明</w:t>
            </w:r>
          </w:p>
        </w:tc>
        <w:tc>
          <w:tcPr>
            <w:tcW w:w="1187" w:type="dxa"/>
          </w:tcPr>
          <w:p w14:paraId="526AD27B">
            <w:pPr>
              <w:jc w:val="left"/>
            </w:pPr>
            <w:r>
              <w:t>✅ 是（从成绩数据计算）</w:t>
            </w:r>
          </w:p>
        </w:tc>
        <w:tc>
          <w:tcPr>
            <w:tcW w:w="1187" w:type="dxa"/>
          </w:tcPr>
          <w:p w14:paraId="7DF338B5">
            <w:pPr>
              <w:jc w:val="left"/>
            </w:pPr>
            <w:r>
              <w:t>教务系统/人工</w:t>
            </w:r>
          </w:p>
        </w:tc>
        <w:tc>
          <w:tcPr>
            <w:tcW w:w="1187" w:type="dxa"/>
          </w:tcPr>
          <w:p w14:paraId="5921C4F5">
            <w:pPr>
              <w:jc w:val="left"/>
            </w:pPr>
            <w:r>
              <w:t>必填</w:t>
            </w:r>
          </w:p>
        </w:tc>
      </w:tr>
      <w:tr w14:paraId="0BD1D76E">
        <w:trPr>
          <w:jc w:val="center"/>
        </w:trPr>
        <w:tc>
          <w:tcPr>
            <w:tcW w:w="1187" w:type="dxa"/>
          </w:tcPr>
          <w:p w14:paraId="7919E93A">
            <w:pPr>
              <w:jc w:val="left"/>
            </w:pPr>
            <w:r>
              <w:t>T08-F13</w:t>
            </w:r>
          </w:p>
        </w:tc>
        <w:tc>
          <w:tcPr>
            <w:tcW w:w="1187" w:type="dxa"/>
          </w:tcPr>
          <w:p w14:paraId="1F7F7F53">
            <w:pPr>
              <w:jc w:val="left"/>
            </w:pPr>
            <w:r>
              <w:t>薄弱目标问题描述</w:t>
            </w:r>
          </w:p>
        </w:tc>
        <w:tc>
          <w:tcPr>
            <w:tcW w:w="1187" w:type="dxa"/>
          </w:tcPr>
          <w:p w14:paraId="23652866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36058739">
            <w:pPr>
              <w:jc w:val="left"/>
            </w:pPr>
            <w:r>
              <w:t>200-400字。结构化要求：①薄弱目标识别（指明达成度最低的课程目标编号及达成度数值）；②具体问题现象（描述学生在哪些题型/任务上失分最多，附典型案例）；③根因初步分析（分析导致薄弱的可能原因：教学/考核/学生基础等）</w:t>
            </w:r>
          </w:p>
        </w:tc>
        <w:tc>
          <w:tcPr>
            <w:tcW w:w="1187" w:type="dxa"/>
          </w:tcPr>
          <w:p w14:paraId="1D6EC42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AC3A98C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38D2940">
            <w:pPr>
              <w:jc w:val="left"/>
            </w:pPr>
            <w:r>
              <w:t>必填</w:t>
            </w:r>
          </w:p>
        </w:tc>
      </w:tr>
      <w:tr w14:paraId="0592A58A">
        <w:trPr>
          <w:jc w:val="center"/>
        </w:trPr>
        <w:tc>
          <w:tcPr>
            <w:tcW w:w="1187" w:type="dxa"/>
          </w:tcPr>
          <w:p w14:paraId="2F0A0EF5">
            <w:pPr>
              <w:jc w:val="left"/>
            </w:pPr>
            <w:r>
              <w:t>T08-F14</w:t>
            </w:r>
          </w:p>
        </w:tc>
        <w:tc>
          <w:tcPr>
            <w:tcW w:w="1187" w:type="dxa"/>
          </w:tcPr>
          <w:p w14:paraId="20D493E9">
            <w:pPr>
              <w:jc w:val="left"/>
            </w:pPr>
            <w:r>
              <w:t>改进措施</w:t>
            </w:r>
          </w:p>
        </w:tc>
        <w:tc>
          <w:tcPr>
            <w:tcW w:w="1187" w:type="dxa"/>
          </w:tcPr>
          <w:p w14:paraId="1B60B06B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11737AE">
            <w:pPr>
              <w:jc w:val="left"/>
            </w:pPr>
            <w:r>
              <w:t>200-400字。结构化要求：①具体改进行动（针对每个薄弱目标列出具体改进举措）；②改进时限（明确每项改进的落实时间节点）；③预期效果（说明改进后的预期达成度提升幅度）</w:t>
            </w:r>
          </w:p>
        </w:tc>
        <w:tc>
          <w:tcPr>
            <w:tcW w:w="1187" w:type="dxa"/>
          </w:tcPr>
          <w:p w14:paraId="2069C66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A7A1BC7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AC6B9EC">
            <w:pPr>
              <w:jc w:val="left"/>
            </w:pPr>
            <w:r>
              <w:t>必填</w:t>
            </w:r>
          </w:p>
        </w:tc>
      </w:tr>
      <w:tr w14:paraId="4DA95CF4">
        <w:trPr>
          <w:jc w:val="center"/>
        </w:trPr>
        <w:tc>
          <w:tcPr>
            <w:tcW w:w="1187" w:type="dxa"/>
          </w:tcPr>
          <w:p w14:paraId="79641FD2">
            <w:pPr>
              <w:jc w:val="left"/>
            </w:pPr>
            <w:r>
              <w:t>T08-F15</w:t>
            </w:r>
          </w:p>
        </w:tc>
        <w:tc>
          <w:tcPr>
            <w:tcW w:w="1187" w:type="dxa"/>
          </w:tcPr>
          <w:p w14:paraId="7CC8DF41">
            <w:pPr>
              <w:jc w:val="left"/>
            </w:pPr>
            <w:r>
              <w:t>上轮改进落实情况</w:t>
            </w:r>
          </w:p>
        </w:tc>
        <w:tc>
          <w:tcPr>
            <w:tcW w:w="1187" w:type="dxa"/>
          </w:tcPr>
          <w:p w14:paraId="617F44D0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54A60C84">
            <w:pPr>
              <w:jc w:val="left"/>
            </w:pPr>
            <w:r>
              <w:t>100-300字。结构化要求：①逐项对照（逐条对照上版改进措施的落实情况）；②落实效果（说明已落实措施的实际效果，附数据佐证）；③未落实原因（如有未落实的，说明原因）</w:t>
            </w:r>
          </w:p>
        </w:tc>
        <w:tc>
          <w:tcPr>
            <w:tcW w:w="1187" w:type="dxa"/>
          </w:tcPr>
          <w:p w14:paraId="3E43E3A0">
            <w:pPr>
              <w:jc w:val="left"/>
            </w:pPr>
            <w:r>
              <w:t>✅ 是（AI读取上版T08）</w:t>
            </w:r>
          </w:p>
        </w:tc>
        <w:tc>
          <w:tcPr>
            <w:tcW w:w="1187" w:type="dxa"/>
          </w:tcPr>
          <w:p w14:paraId="1D93B427">
            <w:pPr>
              <w:jc w:val="left"/>
            </w:pPr>
            <w:r>
              <w:t>上版T08</w:t>
            </w:r>
          </w:p>
        </w:tc>
        <w:tc>
          <w:tcPr>
            <w:tcW w:w="1187" w:type="dxa"/>
          </w:tcPr>
          <w:p w14:paraId="7D4BFF89">
            <w:pPr>
              <w:jc w:val="left"/>
            </w:pPr>
            <w:r>
              <w:t>必填</w:t>
            </w:r>
          </w:p>
        </w:tc>
      </w:tr>
    </w:tbl>
    <w:p w14:paraId="5E9F3BB3"/>
    <w:p w14:paraId="48FE0867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91F2B95">
        <w:trPr>
          <w:jc w:val="center"/>
        </w:trPr>
        <w:tc>
          <w:tcPr>
            <w:tcW w:w="1662" w:type="dxa"/>
            <w:shd w:val="clear" w:color="auto" w:fill="F2F2F2"/>
          </w:tcPr>
          <w:p w14:paraId="016797B2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421527DD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1C3CA45B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561CFABF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057012A0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7AC4D061">
        <w:trPr>
          <w:jc w:val="center"/>
        </w:trPr>
        <w:tc>
          <w:tcPr>
            <w:tcW w:w="1662" w:type="dxa"/>
          </w:tcPr>
          <w:p w14:paraId="351E9165">
            <w:pPr>
              <w:jc w:val="left"/>
            </w:pPr>
            <w:r>
              <w:t>T08-A20</w:t>
            </w:r>
          </w:p>
        </w:tc>
        <w:tc>
          <w:tcPr>
            <w:tcW w:w="1662" w:type="dxa"/>
          </w:tcPr>
          <w:p w14:paraId="5C3C3D99">
            <w:pPr>
              <w:jc w:val="left"/>
            </w:pPr>
            <w:r>
              <w:t>课程目标列表</w:t>
            </w:r>
          </w:p>
        </w:tc>
        <w:tc>
          <w:tcPr>
            <w:tcW w:w="1662" w:type="dxa"/>
          </w:tcPr>
          <w:p w14:paraId="5CDD8331">
            <w:pPr>
              <w:jc w:val="left"/>
            </w:pPr>
            <w:r>
              <w:t>结构化列表</w:t>
            </w:r>
          </w:p>
        </w:tc>
        <w:tc>
          <w:tcPr>
            <w:tcW w:w="1662" w:type="dxa"/>
          </w:tcPr>
          <w:p w14:paraId="6243AB33">
            <w:pPr>
              <w:jc w:val="left"/>
            </w:pPr>
            <w:r>
              <w:t>从T11自动提取课程目标</w:t>
            </w:r>
          </w:p>
        </w:tc>
        <w:tc>
          <w:tcPr>
            <w:tcW w:w="1662" w:type="dxa"/>
          </w:tcPr>
          <w:p w14:paraId="0BA11334">
            <w:pPr>
              <w:jc w:val="left"/>
            </w:pPr>
            <w:r>
              <w:t>AI从T11提取</w:t>
            </w:r>
          </w:p>
        </w:tc>
      </w:tr>
      <w:tr w14:paraId="608EC557">
        <w:trPr>
          <w:jc w:val="center"/>
        </w:trPr>
        <w:tc>
          <w:tcPr>
            <w:tcW w:w="1662" w:type="dxa"/>
          </w:tcPr>
          <w:p w14:paraId="0B55ED1C">
            <w:pPr>
              <w:jc w:val="left"/>
            </w:pPr>
            <w:r>
              <w:t>T08-A21</w:t>
            </w:r>
          </w:p>
        </w:tc>
        <w:tc>
          <w:tcPr>
            <w:tcW w:w="1662" w:type="dxa"/>
          </w:tcPr>
          <w:p w14:paraId="4E87EEAD">
            <w:pPr>
              <w:jc w:val="left"/>
            </w:pPr>
            <w:r>
              <w:t>目标-考核映射矩阵</w:t>
            </w:r>
          </w:p>
        </w:tc>
        <w:tc>
          <w:tcPr>
            <w:tcW w:w="1662" w:type="dxa"/>
          </w:tcPr>
          <w:p w14:paraId="31EAF1C5">
            <w:pPr>
              <w:jc w:val="left"/>
            </w:pPr>
            <w:r>
              <w:t>矩阵表格</w:t>
            </w:r>
          </w:p>
        </w:tc>
        <w:tc>
          <w:tcPr>
            <w:tcW w:w="1662" w:type="dxa"/>
          </w:tcPr>
          <w:p w14:paraId="2A1F1A75">
            <w:pPr>
              <w:jc w:val="left"/>
            </w:pPr>
            <w:r>
              <w:t>行=课程目标，列=考核环节，单元格=该考核环节中对应目标的题目/任务编号和分值占比。AI从考核方式清单和成绩数据自动推导</w:t>
            </w:r>
          </w:p>
        </w:tc>
        <w:tc>
          <w:tcPr>
            <w:tcW w:w="1662" w:type="dxa"/>
          </w:tcPr>
          <w:p w14:paraId="4CE7891C">
            <w:pPr>
              <w:jc w:val="left"/>
            </w:pPr>
            <w:r>
              <w:t>AI基于F10+F11推导</w:t>
            </w:r>
          </w:p>
        </w:tc>
      </w:tr>
      <w:tr w14:paraId="26D2C757">
        <w:trPr>
          <w:jc w:val="center"/>
        </w:trPr>
        <w:tc>
          <w:tcPr>
            <w:tcW w:w="1662" w:type="dxa"/>
          </w:tcPr>
          <w:p w14:paraId="533E297F">
            <w:pPr>
              <w:jc w:val="left"/>
            </w:pPr>
            <w:r>
              <w:t>T08-A22</w:t>
            </w:r>
          </w:p>
        </w:tc>
        <w:tc>
          <w:tcPr>
            <w:tcW w:w="1662" w:type="dxa"/>
          </w:tcPr>
          <w:p w14:paraId="30039314">
            <w:pPr>
              <w:jc w:val="left"/>
            </w:pPr>
            <w:r>
              <w:t>目标-考核覆盖率</w:t>
            </w:r>
          </w:p>
        </w:tc>
        <w:tc>
          <w:tcPr>
            <w:tcW w:w="1662" w:type="dxa"/>
          </w:tcPr>
          <w:p w14:paraId="12130D69">
            <w:pPr>
              <w:jc w:val="left"/>
            </w:pPr>
            <w:r>
              <w:t>数值</w:t>
            </w:r>
          </w:p>
        </w:tc>
        <w:tc>
          <w:tcPr>
            <w:tcW w:w="1662" w:type="dxa"/>
          </w:tcPr>
          <w:p w14:paraId="561F72EA">
            <w:pPr>
              <w:jc w:val="left"/>
            </w:pPr>
            <w:r>
              <w:t>被至少1个考核环节覆盖的课程目标数 / 总目标数 × 100%</w:t>
            </w:r>
          </w:p>
        </w:tc>
        <w:tc>
          <w:tcPr>
            <w:tcW w:w="1662" w:type="dxa"/>
          </w:tcPr>
          <w:p w14:paraId="0B66B7DD">
            <w:pPr>
              <w:jc w:val="left"/>
            </w:pPr>
            <w:r>
              <w:t>AI基于A21计算</w:t>
            </w:r>
          </w:p>
        </w:tc>
      </w:tr>
      <w:tr w14:paraId="6B178FE3">
        <w:trPr>
          <w:jc w:val="center"/>
        </w:trPr>
        <w:tc>
          <w:tcPr>
            <w:tcW w:w="1662" w:type="dxa"/>
          </w:tcPr>
          <w:p w14:paraId="15AABD6B">
            <w:pPr>
              <w:jc w:val="left"/>
            </w:pPr>
            <w:r>
              <w:t>T08-A23</w:t>
            </w:r>
          </w:p>
        </w:tc>
        <w:tc>
          <w:tcPr>
            <w:tcW w:w="1662" w:type="dxa"/>
          </w:tcPr>
          <w:p w14:paraId="16F25D4D">
            <w:pPr>
              <w:jc w:val="left"/>
            </w:pPr>
            <w:r>
              <w:t>按目标的达成度分析</w:t>
            </w:r>
          </w:p>
        </w:tc>
        <w:tc>
          <w:tcPr>
            <w:tcW w:w="1662" w:type="dxa"/>
          </w:tcPr>
          <w:p w14:paraId="520BE04C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2BC352EC">
            <w:pPr>
              <w:jc w:val="left"/>
            </w:pPr>
            <w:r>
              <w:t>每个课程目标的得分率/达标率</w:t>
            </w:r>
          </w:p>
        </w:tc>
        <w:tc>
          <w:tcPr>
            <w:tcW w:w="1662" w:type="dxa"/>
          </w:tcPr>
          <w:p w14:paraId="2D301CB6">
            <w:pPr>
              <w:jc w:val="left"/>
            </w:pPr>
            <w:r>
              <w:t>AI基于F11+A21计算</w:t>
            </w:r>
          </w:p>
        </w:tc>
      </w:tr>
      <w:tr w14:paraId="0B14AC4A">
        <w:trPr>
          <w:jc w:val="center"/>
        </w:trPr>
        <w:tc>
          <w:tcPr>
            <w:tcW w:w="1662" w:type="dxa"/>
          </w:tcPr>
          <w:p w14:paraId="7BB04F8B">
            <w:pPr>
              <w:jc w:val="left"/>
            </w:pPr>
            <w:r>
              <w:t>T08-A24</w:t>
            </w:r>
          </w:p>
        </w:tc>
        <w:tc>
          <w:tcPr>
            <w:tcW w:w="1662" w:type="dxa"/>
          </w:tcPr>
          <w:p w14:paraId="65304DB7">
            <w:pPr>
              <w:jc w:val="left"/>
            </w:pPr>
            <w:r>
              <w:t>达成度趋势对比</w:t>
            </w:r>
          </w:p>
        </w:tc>
        <w:tc>
          <w:tcPr>
            <w:tcW w:w="1662" w:type="dxa"/>
          </w:tcPr>
          <w:p w14:paraId="14158AA4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18F37391">
            <w:pPr>
              <w:jc w:val="left"/>
            </w:pPr>
            <w:r>
              <w:t>与近3学期的达成度对比（上升/持平/下降）</w:t>
            </w:r>
          </w:p>
        </w:tc>
        <w:tc>
          <w:tcPr>
            <w:tcW w:w="1662" w:type="dxa"/>
          </w:tcPr>
          <w:p w14:paraId="7B1F3F51">
            <w:pPr>
              <w:jc w:val="left"/>
            </w:pPr>
            <w:r>
              <w:t>AI基于历史T08计算</w:t>
            </w:r>
          </w:p>
        </w:tc>
      </w:tr>
      <w:tr w14:paraId="2EC2B8D6">
        <w:trPr>
          <w:jc w:val="center"/>
        </w:trPr>
        <w:tc>
          <w:tcPr>
            <w:tcW w:w="1662" w:type="dxa"/>
          </w:tcPr>
          <w:p w14:paraId="02DB2BAA">
            <w:pPr>
              <w:jc w:val="left"/>
            </w:pPr>
            <w:r>
              <w:t>T08-A25</w:t>
            </w:r>
          </w:p>
        </w:tc>
        <w:tc>
          <w:tcPr>
            <w:tcW w:w="1662" w:type="dxa"/>
          </w:tcPr>
          <w:p w14:paraId="45AA61DD">
            <w:pPr>
              <w:jc w:val="left"/>
            </w:pPr>
            <w:r>
              <w:t>考核一致性分析</w:t>
            </w:r>
          </w:p>
        </w:tc>
        <w:tc>
          <w:tcPr>
            <w:tcW w:w="1662" w:type="dxa"/>
          </w:tcPr>
          <w:p w14:paraId="16AB46D8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0E9F8D1A">
            <w:pPr>
              <w:jc w:val="left"/>
            </w:pPr>
            <w:r>
              <w:t>分析考核方式与课程教学目标的一致性，判断考核是否偏重记忆/理解/应用/分析</w:t>
            </w:r>
          </w:p>
        </w:tc>
        <w:tc>
          <w:tcPr>
            <w:tcW w:w="1662" w:type="dxa"/>
          </w:tcPr>
          <w:p w14:paraId="7F459959">
            <w:pPr>
              <w:jc w:val="left"/>
            </w:pPr>
            <w:r>
              <w:t>AI综合分析</w:t>
            </w:r>
          </w:p>
        </w:tc>
      </w:tr>
      <w:tr w14:paraId="004E4C29">
        <w:trPr>
          <w:jc w:val="center"/>
        </w:trPr>
        <w:tc>
          <w:tcPr>
            <w:tcW w:w="1662" w:type="dxa"/>
          </w:tcPr>
          <w:p w14:paraId="217299AE">
            <w:pPr>
              <w:jc w:val="left"/>
            </w:pPr>
            <w:r>
              <w:t>T08-A26</w:t>
            </w:r>
          </w:p>
        </w:tc>
        <w:tc>
          <w:tcPr>
            <w:tcW w:w="1662" w:type="dxa"/>
          </w:tcPr>
          <w:p w14:paraId="5EE97449">
            <w:pPr>
              <w:jc w:val="left"/>
            </w:pPr>
            <w:r>
              <w:t>闭环检测</w:t>
            </w:r>
          </w:p>
        </w:tc>
        <w:tc>
          <w:tcPr>
            <w:tcW w:w="1662" w:type="dxa"/>
          </w:tcPr>
          <w:p w14:paraId="3331212D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761CF3F1">
            <w:pPr>
              <w:jc w:val="left"/>
            </w:pPr>
            <w:r>
              <w:t>上版改进措施在本版的闭环率 + 改进措施在下版大纲中的体现检测</w:t>
            </w:r>
          </w:p>
        </w:tc>
        <w:tc>
          <w:tcPr>
            <w:tcW w:w="1662" w:type="dxa"/>
          </w:tcPr>
          <w:p w14:paraId="2DCE382C">
            <w:pPr>
              <w:jc w:val="left"/>
            </w:pPr>
            <w:r>
              <w:t>AI比对上版T08+T11 diff</w:t>
            </w:r>
          </w:p>
        </w:tc>
      </w:tr>
      <w:tr w14:paraId="681C9DEB">
        <w:trPr>
          <w:jc w:val="center"/>
        </w:trPr>
        <w:tc>
          <w:tcPr>
            <w:tcW w:w="1662" w:type="dxa"/>
          </w:tcPr>
          <w:p w14:paraId="2227ECFE">
            <w:pPr>
              <w:jc w:val="left"/>
            </w:pPr>
            <w:r>
              <w:t>T08-A27</w:t>
            </w:r>
          </w:p>
        </w:tc>
        <w:tc>
          <w:tcPr>
            <w:tcW w:w="1662" w:type="dxa"/>
          </w:tcPr>
          <w:p w14:paraId="5DDF2948">
            <w:pPr>
              <w:jc w:val="left"/>
            </w:pPr>
            <w:r>
              <w:t>改进措施在下版大纲中的体现</w:t>
            </w:r>
          </w:p>
        </w:tc>
        <w:tc>
          <w:tcPr>
            <w:tcW w:w="1662" w:type="dxa"/>
          </w:tcPr>
          <w:p w14:paraId="7837A7F6">
            <w:pPr>
              <w:jc w:val="left"/>
            </w:pPr>
            <w:r>
              <w:t>文本</w:t>
            </w:r>
          </w:p>
        </w:tc>
        <w:tc>
          <w:tcPr>
            <w:tcW w:w="1662" w:type="dxa"/>
          </w:tcPr>
          <w:p w14:paraId="4C8F80C3">
            <w:pPr>
              <w:jc w:val="left"/>
            </w:pPr>
            <w:r>
              <w:t>如已修订大纲，标注修订版本号和具体修改位置</w:t>
            </w:r>
          </w:p>
        </w:tc>
        <w:tc>
          <w:tcPr>
            <w:tcW w:w="1662" w:type="dxa"/>
          </w:tcPr>
          <w:p w14:paraId="6BAD8867">
            <w:pPr>
              <w:jc w:val="left"/>
            </w:pPr>
            <w:r>
              <w:t>AI比对T11版本diff</w:t>
            </w:r>
          </w:p>
        </w:tc>
      </w:tr>
    </w:tbl>
    <w:p w14:paraId="0E832DDC"/>
    <w:p w14:paraId="1B15C34E">
      <w:pPr>
        <w:pStyle w:val="6"/>
      </w:pPr>
      <w:r>
        <w:t>AI校验规则</w:t>
      </w:r>
    </w:p>
    <w:p w14:paraId="019F724D">
      <w:r>
        <w:rPr>
          <w:b/>
        </w:rPr>
        <w:t>格式校验：</w:t>
      </w:r>
    </w:p>
    <w:p w14:paraId="741C42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目标-考核映射矩阵必须覆盖所有课程目标（每个目标至少被1个考核环节覆盖）</w:t>
      </w:r>
    </w:p>
    <w:p w14:paraId="21C5C0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映射矩阵的分值占比合计 = 100%</w:t>
      </w:r>
    </w:p>
    <w:p w14:paraId="41796F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各目标达成度数据必须覆盖所有课程目标</w:t>
      </w:r>
    </w:p>
    <w:p w14:paraId="39F7B5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达成度值在合理范围内（0-100%）</w:t>
      </w:r>
    </w:p>
    <w:p w14:paraId="1985335D">
      <w:r>
        <w:rPr>
          <w:b/>
        </w:rPr>
        <w:t>内容合理性校验：</w:t>
      </w:r>
    </w:p>
    <w:p w14:paraId="3AABF3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目标-考核覆盖率 ≥ 70%（合格标准）</w:t>
      </w:r>
    </w:p>
    <w:p w14:paraId="25191E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AI分析考核方式中的考核类型分布（记忆/理解/应用/分析/综合），判断是否偏重记忆</w:t>
      </w:r>
    </w:p>
    <w:p w14:paraId="5C3752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薄弱目标问题描述 ≥ 200字</w:t>
      </w:r>
    </w:p>
    <w:p w14:paraId="3F806C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改进措施 ≥ 200字，且包含具体行动和时限</w:t>
      </w:r>
    </w:p>
    <w:p w14:paraId="08BEB1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闭环检测：上版提出的改进措施中，在本版中体现的数量 / 上版改进措施总数</w:t>
      </w:r>
    </w:p>
    <w:p w14:paraId="3CF30E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AI比对改进措施与下版T11大纲diff，计算"改进→大纲修订"的闭环率</w:t>
      </w:r>
    </w:p>
    <w:p w14:paraId="7F3818C4">
      <w:r>
        <w:rPr>
          <w:b/>
        </w:rPr>
        <w:t>交叉验证：</w:t>
      </w:r>
    </w:p>
    <w:p w14:paraId="36F010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T08-A23达成度数据 ↔ 成绩分布统计一致性检查</w:t>
      </w:r>
    </w:p>
    <w:p w14:paraId="5C532C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T08-A26闭环检测 ↔ 上版T08-F14改进措施（闭环追溯）</w:t>
      </w:r>
    </w:p>
    <w:p w14:paraId="40D3D679">
      <w:pPr>
        <w:pStyle w:val="6"/>
      </w:pPr>
      <w:r>
        <w:t>缺失影响链</w:t>
      </w:r>
    </w:p>
    <w:p w14:paraId="5BDDAA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2.3.2 中"考核一致性""达成度闭环"维度均无法评估，达成层评价缺失</w:t>
      </w:r>
    </w:p>
    <w:p w14:paraId="1B6583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属于依赖链②的终端——课程大纲传导链的最终验证环节。改进措施→下版大纲修订→形成闭环。缺失则闭环断裂</w:t>
      </w:r>
    </w:p>
    <w:p w14:paraId="4D9F6B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下游受影响：</w:t>
      </w:r>
      <w:r>
        <w:t xml:space="preserve"> T11下版大纲修订失去依据</w:t>
      </w:r>
    </w:p>
    <w:p w14:paraId="2642A3B8">
      <w:pPr>
        <w:pStyle w:val="169"/>
        <w:pBdr>
          <w:top w:val="single" w:color="CCCCCC" w:sz="8" w:space="0"/>
        </w:pBdr>
        <w:spacing w:after="240"/>
      </w:pPr>
    </w:p>
    <w:p w14:paraId="1D0F8B40">
      <w:pPr>
        <w:pStyle w:val="5"/>
      </w:pPr>
      <w:r>
        <w:t>3.9 T09：过程性评价记录</w:t>
      </w:r>
    </w:p>
    <w:p w14:paraId="6EE8E800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T09捕捉"学习过程中的成长轨迹"——终结性考核只看到结果，过程性评价揭示学生是怎么一步步成长（或掉队）的，是2.3.2过程维度的核心证据。</w:t>
      </w:r>
    </w:p>
    <w:p w14:paraId="0C3F5868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0C26032">
        <w:trPr>
          <w:jc w:val="center"/>
        </w:trPr>
        <w:tc>
          <w:tcPr>
            <w:tcW w:w="4156" w:type="dxa"/>
            <w:shd w:val="clear" w:color="auto" w:fill="F2F2F2"/>
          </w:tcPr>
          <w:p w14:paraId="5D13E8D3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598BF246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7671DF11">
        <w:trPr>
          <w:jc w:val="center"/>
        </w:trPr>
        <w:tc>
          <w:tcPr>
            <w:tcW w:w="4156" w:type="dxa"/>
          </w:tcPr>
          <w:p w14:paraId="425560E1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60E6714D">
            <w:pPr>
              <w:jc w:val="left"/>
            </w:pPr>
            <w:r>
              <w:t>第四段·执行层</w:t>
            </w:r>
          </w:p>
        </w:tc>
      </w:tr>
      <w:tr w14:paraId="4195618D">
        <w:trPr>
          <w:jc w:val="center"/>
        </w:trPr>
        <w:tc>
          <w:tcPr>
            <w:tcW w:w="4156" w:type="dxa"/>
          </w:tcPr>
          <w:p w14:paraId="14D42949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2423C003">
            <w:pPr>
              <w:jc w:val="left"/>
            </w:pPr>
            <w:r>
              <w:t>2.3.2 考核评价与达成度闭环（过程性考核维度）</w:t>
            </w:r>
          </w:p>
        </w:tc>
      </w:tr>
      <w:tr w14:paraId="1E1D6062">
        <w:trPr>
          <w:jc w:val="center"/>
        </w:trPr>
        <w:tc>
          <w:tcPr>
            <w:tcW w:w="4156" w:type="dxa"/>
          </w:tcPr>
          <w:p w14:paraId="6DDFBE2D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591C1ABB">
            <w:pPr>
              <w:jc w:val="left"/>
            </w:pPr>
            <w:r>
              <w:t>每学期/每门课程</w:t>
            </w:r>
          </w:p>
        </w:tc>
      </w:tr>
      <w:tr w14:paraId="29DCB94A">
        <w:trPr>
          <w:jc w:val="center"/>
        </w:trPr>
        <w:tc>
          <w:tcPr>
            <w:tcW w:w="4156" w:type="dxa"/>
          </w:tcPr>
          <w:p w14:paraId="4CBF656D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316A5DC1">
            <w:pPr>
              <w:jc w:val="left"/>
            </w:pPr>
            <w:r>
              <w:t>任课教师</w:t>
            </w:r>
          </w:p>
        </w:tc>
      </w:tr>
      <w:tr w14:paraId="13957AB4">
        <w:trPr>
          <w:jc w:val="center"/>
        </w:trPr>
        <w:tc>
          <w:tcPr>
            <w:tcW w:w="4156" w:type="dxa"/>
          </w:tcPr>
          <w:p w14:paraId="4EEA4A7A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2787870A">
            <w:pPr>
              <w:jc w:val="left"/>
            </w:pPr>
            <w:r>
              <w:rPr>
                <w:b/>
              </w:rPr>
              <w:t>P1</w:t>
            </w:r>
          </w:p>
        </w:tc>
      </w:tr>
      <w:tr w14:paraId="7356590A">
        <w:trPr>
          <w:jc w:val="center"/>
        </w:trPr>
        <w:tc>
          <w:tcPr>
            <w:tcW w:w="4156" w:type="dxa"/>
          </w:tcPr>
          <w:p w14:paraId="40048F21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79B07CE7">
            <w:pPr>
              <w:jc w:val="left"/>
            </w:pPr>
            <w:r>
              <w:t>① 事实采集 → ② AI诊断（成长幅度评估）</w:t>
            </w:r>
          </w:p>
        </w:tc>
      </w:tr>
    </w:tbl>
    <w:p w14:paraId="19C7DDA0"/>
    <w:p w14:paraId="771BC1A3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14C23C8F">
        <w:trPr>
          <w:jc w:val="center"/>
        </w:trPr>
        <w:tc>
          <w:tcPr>
            <w:tcW w:w="1187" w:type="dxa"/>
            <w:shd w:val="clear" w:color="auto" w:fill="F2F2F2"/>
          </w:tcPr>
          <w:p w14:paraId="45E7A0F4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0DFC40E1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63EDC0FF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6BAE8FEA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680DFD5B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748AFCE6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02277B28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0AECADFB">
        <w:trPr>
          <w:jc w:val="center"/>
        </w:trPr>
        <w:tc>
          <w:tcPr>
            <w:tcW w:w="1187" w:type="dxa"/>
          </w:tcPr>
          <w:p w14:paraId="2AF8DEDE">
            <w:pPr>
              <w:jc w:val="left"/>
            </w:pPr>
            <w:r>
              <w:t>T09-F01</w:t>
            </w:r>
          </w:p>
        </w:tc>
        <w:tc>
          <w:tcPr>
            <w:tcW w:w="1187" w:type="dxa"/>
          </w:tcPr>
          <w:p w14:paraId="6CE9EF2C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6DB8ABE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620360A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216922CC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AB20283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437D78A6">
            <w:pPr>
              <w:jc w:val="left"/>
            </w:pPr>
            <w:r>
              <w:t>必填</w:t>
            </w:r>
          </w:p>
        </w:tc>
      </w:tr>
      <w:tr w14:paraId="6A1D7451">
        <w:trPr>
          <w:jc w:val="center"/>
        </w:trPr>
        <w:tc>
          <w:tcPr>
            <w:tcW w:w="1187" w:type="dxa"/>
          </w:tcPr>
          <w:p w14:paraId="4A0FD42D">
            <w:pPr>
              <w:jc w:val="left"/>
            </w:pPr>
            <w:r>
              <w:t>T09-F02</w:t>
            </w:r>
          </w:p>
        </w:tc>
        <w:tc>
          <w:tcPr>
            <w:tcW w:w="1187" w:type="dxa"/>
          </w:tcPr>
          <w:p w14:paraId="2C2C3C58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091E7BC2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0FA8BDB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2A1D339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EBEB51F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14DB11A5">
            <w:pPr>
              <w:jc w:val="left"/>
            </w:pPr>
            <w:r>
              <w:t>必填</w:t>
            </w:r>
          </w:p>
        </w:tc>
      </w:tr>
      <w:tr w14:paraId="0B71E8F3">
        <w:trPr>
          <w:jc w:val="center"/>
        </w:trPr>
        <w:tc>
          <w:tcPr>
            <w:tcW w:w="1187" w:type="dxa"/>
          </w:tcPr>
          <w:p w14:paraId="393D35C1">
            <w:pPr>
              <w:jc w:val="left"/>
            </w:pPr>
            <w:r>
              <w:t>T09-F03</w:t>
            </w:r>
          </w:p>
        </w:tc>
        <w:tc>
          <w:tcPr>
            <w:tcW w:w="1187" w:type="dxa"/>
          </w:tcPr>
          <w:p w14:paraId="7BA71DD1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12BA566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F4B51EF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515A2E1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8E48DCE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57FAB2EC">
            <w:pPr>
              <w:jc w:val="left"/>
            </w:pPr>
            <w:r>
              <w:t>必填</w:t>
            </w:r>
          </w:p>
        </w:tc>
      </w:tr>
      <w:tr w14:paraId="6B3AC621">
        <w:trPr>
          <w:jc w:val="center"/>
        </w:trPr>
        <w:tc>
          <w:tcPr>
            <w:tcW w:w="1187" w:type="dxa"/>
          </w:tcPr>
          <w:p w14:paraId="0F738639">
            <w:pPr>
              <w:jc w:val="left"/>
            </w:pPr>
            <w:r>
              <w:t>T09-F10</w:t>
            </w:r>
          </w:p>
        </w:tc>
        <w:tc>
          <w:tcPr>
            <w:tcW w:w="1187" w:type="dxa"/>
          </w:tcPr>
          <w:p w14:paraId="46243B6D">
            <w:pPr>
              <w:jc w:val="left"/>
            </w:pPr>
            <w:r>
              <w:t>过程性评价环节清单</w:t>
            </w:r>
          </w:p>
        </w:tc>
        <w:tc>
          <w:tcPr>
            <w:tcW w:w="1187" w:type="dxa"/>
          </w:tcPr>
          <w:p w14:paraId="330B55A9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7EA92B5E">
            <w:pPr>
              <w:jc w:val="left"/>
            </w:pPr>
            <w:r>
              <w:t>每条含：环节名称/类型（课堂互动/实验操作/小组项目/阶段性测验/学习日志等）/对应课程目标/权重/评价标准</w:t>
            </w:r>
          </w:p>
        </w:tc>
        <w:tc>
          <w:tcPr>
            <w:tcW w:w="1187" w:type="dxa"/>
          </w:tcPr>
          <w:p w14:paraId="6584EA42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3251491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8EDA84A">
            <w:pPr>
              <w:jc w:val="left"/>
            </w:pPr>
            <w:r>
              <w:t>必填</w:t>
            </w:r>
          </w:p>
        </w:tc>
      </w:tr>
      <w:tr w14:paraId="731AB65D">
        <w:trPr>
          <w:jc w:val="center"/>
        </w:trPr>
        <w:tc>
          <w:tcPr>
            <w:tcW w:w="1187" w:type="dxa"/>
          </w:tcPr>
          <w:p w14:paraId="28BDF12B">
            <w:pPr>
              <w:jc w:val="left"/>
            </w:pPr>
            <w:r>
              <w:t>T09-F11</w:t>
            </w:r>
          </w:p>
        </w:tc>
        <w:tc>
          <w:tcPr>
            <w:tcW w:w="1187" w:type="dxa"/>
          </w:tcPr>
          <w:p w14:paraId="584963BD">
            <w:pPr>
              <w:jc w:val="left"/>
            </w:pPr>
            <w:r>
              <w:t>评价实施记录</w:t>
            </w:r>
          </w:p>
        </w:tc>
        <w:tc>
          <w:tcPr>
            <w:tcW w:w="1187" w:type="dxa"/>
          </w:tcPr>
          <w:p w14:paraId="3D76E752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4AE9454E">
            <w:pPr>
              <w:jc w:val="left"/>
            </w:pPr>
            <w:r>
              <w:t>每条含：周次/环节/实际评价内容摘要/学生表现概况/典型问题</w:t>
            </w:r>
          </w:p>
        </w:tc>
        <w:tc>
          <w:tcPr>
            <w:tcW w:w="1187" w:type="dxa"/>
          </w:tcPr>
          <w:p w14:paraId="750403F2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E703A92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466920C6">
            <w:pPr>
              <w:jc w:val="left"/>
            </w:pPr>
            <w:r>
              <w:t>必填</w:t>
            </w:r>
          </w:p>
        </w:tc>
      </w:tr>
      <w:tr w14:paraId="43AF32CA">
        <w:trPr>
          <w:jc w:val="center"/>
        </w:trPr>
        <w:tc>
          <w:tcPr>
            <w:tcW w:w="1187" w:type="dxa"/>
          </w:tcPr>
          <w:p w14:paraId="77C11566">
            <w:pPr>
              <w:jc w:val="left"/>
            </w:pPr>
            <w:r>
              <w:t>T09-F12</w:t>
            </w:r>
          </w:p>
        </w:tc>
        <w:tc>
          <w:tcPr>
            <w:tcW w:w="1187" w:type="dxa"/>
          </w:tcPr>
          <w:p w14:paraId="65485286">
            <w:pPr>
              <w:jc w:val="left"/>
            </w:pPr>
            <w:r>
              <w:t>学生成长关键事件</w:t>
            </w:r>
          </w:p>
        </w:tc>
        <w:tc>
          <w:tcPr>
            <w:tcW w:w="1187" w:type="dxa"/>
          </w:tcPr>
          <w:p w14:paraId="66E828CA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AC78E00">
            <w:pPr>
              <w:jc w:val="left"/>
            </w:pPr>
            <w:r>
              <w:t>200-400字。结构化要求：①事件描述（什么情境下发生了什么——具体的教学活动/项目/任务场景）；②学生表现（学生在该事件中的具体表现，含前后对比）；③反映出的能力变化或成长（说明该事件体现的学生在哪项能力上有了怎样的提升或转变）</w:t>
            </w:r>
          </w:p>
        </w:tc>
        <w:tc>
          <w:tcPr>
            <w:tcW w:w="1187" w:type="dxa"/>
          </w:tcPr>
          <w:p w14:paraId="50D0CC08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24FD174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7A82A0F8">
            <w:pPr>
              <w:jc w:val="left"/>
            </w:pPr>
            <w:r>
              <w:t>必填</w:t>
            </w:r>
          </w:p>
        </w:tc>
      </w:tr>
    </w:tbl>
    <w:p w14:paraId="41DDEC9C"/>
    <w:p w14:paraId="5BE1F1E2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2781331">
        <w:trPr>
          <w:jc w:val="center"/>
        </w:trPr>
        <w:tc>
          <w:tcPr>
            <w:tcW w:w="1662" w:type="dxa"/>
            <w:shd w:val="clear" w:color="auto" w:fill="F2F2F2"/>
          </w:tcPr>
          <w:p w14:paraId="5D0AD02A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62EA6536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35745F9F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09B84CAE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33C25DCF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55E062BC">
        <w:trPr>
          <w:jc w:val="center"/>
        </w:trPr>
        <w:tc>
          <w:tcPr>
            <w:tcW w:w="1662" w:type="dxa"/>
          </w:tcPr>
          <w:p w14:paraId="13CEFBE9">
            <w:pPr>
              <w:jc w:val="left"/>
            </w:pPr>
            <w:r>
              <w:t>T09-A20</w:t>
            </w:r>
          </w:p>
        </w:tc>
        <w:tc>
          <w:tcPr>
            <w:tcW w:w="1662" w:type="dxa"/>
          </w:tcPr>
          <w:p w14:paraId="527E1B64">
            <w:pPr>
              <w:jc w:val="left"/>
            </w:pPr>
            <w:r>
              <w:t>学生成长幅度分析</w:t>
            </w:r>
          </w:p>
        </w:tc>
        <w:tc>
          <w:tcPr>
            <w:tcW w:w="1662" w:type="dxa"/>
          </w:tcPr>
          <w:p w14:paraId="2227F956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5F756D1D">
            <w:pPr>
              <w:jc w:val="left"/>
            </w:pPr>
            <w:r>
              <w:t>综合描述学生在整个课程周期内的成长变化趋势和幅度</w:t>
            </w:r>
          </w:p>
        </w:tc>
        <w:tc>
          <w:tcPr>
            <w:tcW w:w="1662" w:type="dxa"/>
          </w:tcPr>
          <w:p w14:paraId="329596FF">
            <w:pPr>
              <w:jc w:val="left"/>
            </w:pPr>
            <w:r>
              <w:t>AI基于F11+F12分析</w:t>
            </w:r>
          </w:p>
        </w:tc>
      </w:tr>
      <w:tr w14:paraId="0A9777C2">
        <w:trPr>
          <w:jc w:val="center"/>
        </w:trPr>
        <w:tc>
          <w:tcPr>
            <w:tcW w:w="1662" w:type="dxa"/>
          </w:tcPr>
          <w:p w14:paraId="0B46E99C">
            <w:pPr>
              <w:jc w:val="left"/>
            </w:pPr>
            <w:r>
              <w:t>T09-A21</w:t>
            </w:r>
          </w:p>
        </w:tc>
        <w:tc>
          <w:tcPr>
            <w:tcW w:w="1662" w:type="dxa"/>
          </w:tcPr>
          <w:p w14:paraId="49BDE6BF">
            <w:pPr>
              <w:jc w:val="left"/>
            </w:pPr>
            <w:r>
              <w:t>过程性评价与终结性考核的交叉验证</w:t>
            </w:r>
          </w:p>
        </w:tc>
        <w:tc>
          <w:tcPr>
            <w:tcW w:w="1662" w:type="dxa"/>
          </w:tcPr>
          <w:p w14:paraId="3D2DF85E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7D17F1CA">
            <w:pPr>
              <w:jc w:val="left"/>
            </w:pPr>
            <w:r>
              <w:t>分析过程性评价结果与T08期末考核结果的一致性</w:t>
            </w:r>
          </w:p>
        </w:tc>
        <w:tc>
          <w:tcPr>
            <w:tcW w:w="1662" w:type="dxa"/>
          </w:tcPr>
          <w:p w14:paraId="6B40160F">
            <w:pPr>
              <w:jc w:val="left"/>
            </w:pPr>
            <w:r>
              <w:t>AI对比T08交叉分析</w:t>
            </w:r>
          </w:p>
        </w:tc>
      </w:tr>
    </w:tbl>
    <w:p w14:paraId="77D418DC"/>
    <w:p w14:paraId="20079845">
      <w:pPr>
        <w:pStyle w:val="6"/>
      </w:pPr>
      <w:r>
        <w:t>AI校验规则</w:t>
      </w:r>
    </w:p>
    <w:p w14:paraId="438E5930">
      <w:r>
        <w:rPr>
          <w:b/>
        </w:rPr>
        <w:t>格式校验：</w:t>
      </w:r>
    </w:p>
    <w:p w14:paraId="14AF04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过程性评价环节 ≥ 3种类型</w:t>
      </w:r>
    </w:p>
    <w:p w14:paraId="0A8745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评价实施记录 ≥ 8条（覆盖整个学期）</w:t>
      </w:r>
    </w:p>
    <w:p w14:paraId="23E0E8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所有课程目标至少被1个过程性评价环节覆盖</w:t>
      </w:r>
    </w:p>
    <w:p w14:paraId="1C0AFA25">
      <w:r>
        <w:rPr>
          <w:b/>
        </w:rPr>
        <w:t>内容合理性校验：</w:t>
      </w:r>
    </w:p>
    <w:p w14:paraId="1A0D09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过程性评价环节类型 ≥ 3种（避免单一评价方式）</w:t>
      </w:r>
    </w:p>
    <w:p w14:paraId="238CAE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学生成长关键事件中是否提及具体的能力变化（而非泛泛"有进步"）</w:t>
      </w:r>
    </w:p>
    <w:p w14:paraId="510A34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AI交叉验证：过程评价好但期末差 → 可能命题问题；期末好但过程差 → 可能只考了短期记忆</w:t>
      </w:r>
    </w:p>
    <w:p w14:paraId="46EE2DBD">
      <w:pPr>
        <w:pStyle w:val="6"/>
      </w:pPr>
      <w:r>
        <w:t>缺失影响链</w:t>
      </w:r>
    </w:p>
    <w:p w14:paraId="3C4ECA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2.3.2 中"过程性考核"维度无法评估</w:t>
      </w:r>
    </w:p>
    <w:p w14:paraId="7D62DC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与T08共同构成2.3.2的完整证据链</w:t>
      </w:r>
    </w:p>
    <w:p w14:paraId="55F027D3">
      <w:pPr>
        <w:pStyle w:val="169"/>
        <w:pBdr>
          <w:top w:val="single" w:color="CCCCCC" w:sz="8" w:space="0"/>
        </w:pBdr>
        <w:spacing w:after="240"/>
      </w:pPr>
    </w:p>
    <w:p w14:paraId="0A7BE090">
      <w:pPr>
        <w:pStyle w:val="5"/>
      </w:pPr>
      <w:r>
        <w:t>3.10 T10：学情分析报告</w:t>
      </w:r>
    </w:p>
    <w:p w14:paraId="70B5D3E4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T10解决"因材施教"和"跨课程衔接"问题——每一届学生不同，教师需要基于学情做教学调整，T10确保这种调整被记录并可追溯。</w:t>
      </w:r>
    </w:p>
    <w:p w14:paraId="1CFC1528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C10D9CD">
        <w:trPr>
          <w:jc w:val="center"/>
        </w:trPr>
        <w:tc>
          <w:tcPr>
            <w:tcW w:w="4156" w:type="dxa"/>
            <w:shd w:val="clear" w:color="auto" w:fill="F2F2F2"/>
          </w:tcPr>
          <w:p w14:paraId="6A5FFCFF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75F9CD74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3D9190CA">
        <w:trPr>
          <w:jc w:val="center"/>
        </w:trPr>
        <w:tc>
          <w:tcPr>
            <w:tcW w:w="4156" w:type="dxa"/>
          </w:tcPr>
          <w:p w14:paraId="4C6F0C6E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51C3B569">
            <w:pPr>
              <w:jc w:val="left"/>
            </w:pPr>
            <w:r>
              <w:t>第四段·执行层</w:t>
            </w:r>
          </w:p>
        </w:tc>
      </w:tr>
      <w:tr w14:paraId="5378840A">
        <w:trPr>
          <w:jc w:val="center"/>
        </w:trPr>
        <w:tc>
          <w:tcPr>
            <w:tcW w:w="4156" w:type="dxa"/>
          </w:tcPr>
          <w:p w14:paraId="134A5AAB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724A591B">
            <w:pPr>
              <w:jc w:val="left"/>
            </w:pPr>
            <w:r>
              <w:t>2.2.1 教学投入深度 / 2.3.2 达成度闭环（跨课程衔接维度）</w:t>
            </w:r>
          </w:p>
        </w:tc>
      </w:tr>
      <w:tr w14:paraId="2040C2B8">
        <w:trPr>
          <w:jc w:val="center"/>
        </w:trPr>
        <w:tc>
          <w:tcPr>
            <w:tcW w:w="4156" w:type="dxa"/>
          </w:tcPr>
          <w:p w14:paraId="06AAD761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1B843DCE">
            <w:pPr>
              <w:jc w:val="left"/>
            </w:pPr>
            <w:r>
              <w:t>每学期/每门课程</w:t>
            </w:r>
          </w:p>
        </w:tc>
      </w:tr>
      <w:tr w14:paraId="76EB127B">
        <w:trPr>
          <w:jc w:val="center"/>
        </w:trPr>
        <w:tc>
          <w:tcPr>
            <w:tcW w:w="4156" w:type="dxa"/>
          </w:tcPr>
          <w:p w14:paraId="03480736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7767AA5B">
            <w:pPr>
              <w:jc w:val="left"/>
            </w:pPr>
            <w:r>
              <w:t>任课教师</w:t>
            </w:r>
          </w:p>
        </w:tc>
      </w:tr>
      <w:tr w14:paraId="1C67E339">
        <w:trPr>
          <w:jc w:val="center"/>
        </w:trPr>
        <w:tc>
          <w:tcPr>
            <w:tcW w:w="4156" w:type="dxa"/>
          </w:tcPr>
          <w:p w14:paraId="25999FF1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615531DB">
            <w:pPr>
              <w:jc w:val="left"/>
            </w:pPr>
            <w:r>
              <w:rPr>
                <w:b/>
              </w:rPr>
              <w:t>P1</w:t>
            </w:r>
          </w:p>
        </w:tc>
      </w:tr>
      <w:tr w14:paraId="4381604E">
        <w:trPr>
          <w:jc w:val="center"/>
        </w:trPr>
        <w:tc>
          <w:tcPr>
            <w:tcW w:w="4156" w:type="dxa"/>
          </w:tcPr>
          <w:p w14:paraId="7F46D559">
            <w:pPr>
              <w:jc w:val="left"/>
            </w:pPr>
            <w:r>
              <w:t>四阶段归属</w:t>
            </w:r>
          </w:p>
        </w:tc>
        <w:tc>
          <w:tcPr>
            <w:tcW w:w="4156" w:type="dxa"/>
          </w:tcPr>
          <w:p w14:paraId="11A2D19B">
            <w:pPr>
              <w:jc w:val="left"/>
            </w:pPr>
            <w:r>
              <w:t>① 事实采集 → ② AI诊断（纵向对比+衔接建议生成）</w:t>
            </w:r>
          </w:p>
        </w:tc>
      </w:tr>
    </w:tbl>
    <w:p w14:paraId="1703B080"/>
    <w:p w14:paraId="1ADCB28F">
      <w:pPr>
        <w:pStyle w:val="6"/>
      </w:pPr>
      <w:r>
        <w:t>教师输入字段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0C716AC3">
        <w:trPr>
          <w:jc w:val="center"/>
        </w:trPr>
        <w:tc>
          <w:tcPr>
            <w:tcW w:w="1187" w:type="dxa"/>
            <w:shd w:val="clear" w:color="auto" w:fill="F2F2F2"/>
          </w:tcPr>
          <w:p w14:paraId="234E6F29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794C4B9B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6066DCE6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4774DC85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05B2C154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67D7D2D0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003DDEB9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621B65D5">
        <w:trPr>
          <w:jc w:val="center"/>
        </w:trPr>
        <w:tc>
          <w:tcPr>
            <w:tcW w:w="1187" w:type="dxa"/>
          </w:tcPr>
          <w:p w14:paraId="7AA4EA3F">
            <w:pPr>
              <w:jc w:val="left"/>
            </w:pPr>
            <w:r>
              <w:t>T10-F01</w:t>
            </w:r>
          </w:p>
        </w:tc>
        <w:tc>
          <w:tcPr>
            <w:tcW w:w="1187" w:type="dxa"/>
          </w:tcPr>
          <w:p w14:paraId="635269F8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38B188CE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9CE168C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3C55D92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E7D7D6C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7BFFBF55">
            <w:pPr>
              <w:jc w:val="left"/>
            </w:pPr>
            <w:r>
              <w:t>必填</w:t>
            </w:r>
          </w:p>
        </w:tc>
      </w:tr>
      <w:tr w14:paraId="799BA389">
        <w:trPr>
          <w:jc w:val="center"/>
        </w:trPr>
        <w:tc>
          <w:tcPr>
            <w:tcW w:w="1187" w:type="dxa"/>
          </w:tcPr>
          <w:p w14:paraId="50E072C4">
            <w:pPr>
              <w:jc w:val="left"/>
            </w:pPr>
            <w:r>
              <w:t>T10-F02</w:t>
            </w:r>
          </w:p>
        </w:tc>
        <w:tc>
          <w:tcPr>
            <w:tcW w:w="1187" w:type="dxa"/>
          </w:tcPr>
          <w:p w14:paraId="5FD70A07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3C712DAC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D7A601B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2DB9A16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8800ABD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77306173">
            <w:pPr>
              <w:jc w:val="left"/>
            </w:pPr>
            <w:r>
              <w:t>必填</w:t>
            </w:r>
          </w:p>
        </w:tc>
      </w:tr>
      <w:tr w14:paraId="4B965045">
        <w:trPr>
          <w:jc w:val="center"/>
        </w:trPr>
        <w:tc>
          <w:tcPr>
            <w:tcW w:w="1187" w:type="dxa"/>
          </w:tcPr>
          <w:p w14:paraId="4CB30910">
            <w:pPr>
              <w:jc w:val="left"/>
            </w:pPr>
            <w:r>
              <w:t>T10-F03</w:t>
            </w:r>
          </w:p>
        </w:tc>
        <w:tc>
          <w:tcPr>
            <w:tcW w:w="1187" w:type="dxa"/>
          </w:tcPr>
          <w:p w14:paraId="79313665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74B5BEAC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0F422F9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526C61B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C4BE4C5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7A80B1B8">
            <w:pPr>
              <w:jc w:val="left"/>
            </w:pPr>
            <w:r>
              <w:t>必填</w:t>
            </w:r>
          </w:p>
        </w:tc>
      </w:tr>
      <w:tr w14:paraId="16B10995">
        <w:trPr>
          <w:jc w:val="center"/>
        </w:trPr>
        <w:tc>
          <w:tcPr>
            <w:tcW w:w="1187" w:type="dxa"/>
          </w:tcPr>
          <w:p w14:paraId="43D35BC2">
            <w:pPr>
              <w:jc w:val="left"/>
            </w:pPr>
            <w:r>
              <w:t>T10-F04</w:t>
            </w:r>
          </w:p>
        </w:tc>
        <w:tc>
          <w:tcPr>
            <w:tcW w:w="1187" w:type="dxa"/>
          </w:tcPr>
          <w:p w14:paraId="6EE0AC24">
            <w:pPr>
              <w:jc w:val="left"/>
            </w:pPr>
            <w:r>
              <w:t>授课班级</w:t>
            </w:r>
          </w:p>
        </w:tc>
        <w:tc>
          <w:tcPr>
            <w:tcW w:w="1187" w:type="dxa"/>
          </w:tcPr>
          <w:p w14:paraId="19CB38FA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4C9DE134">
            <w:pPr>
              <w:jc w:val="left"/>
            </w:pPr>
            <w:r>
              <w:t>班级名称</w:t>
            </w:r>
          </w:p>
        </w:tc>
        <w:tc>
          <w:tcPr>
            <w:tcW w:w="1187" w:type="dxa"/>
          </w:tcPr>
          <w:p w14:paraId="59BE9A6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FBE9E7D">
            <w:pPr>
              <w:jc w:val="left"/>
            </w:pPr>
            <w:r>
              <w:t>系统</w:t>
            </w:r>
          </w:p>
        </w:tc>
        <w:tc>
          <w:tcPr>
            <w:tcW w:w="1187" w:type="dxa"/>
          </w:tcPr>
          <w:p w14:paraId="7694B1F5">
            <w:pPr>
              <w:jc w:val="left"/>
            </w:pPr>
            <w:r>
              <w:t>必填</w:t>
            </w:r>
          </w:p>
        </w:tc>
      </w:tr>
      <w:tr w14:paraId="69AE8124">
        <w:trPr>
          <w:jc w:val="center"/>
        </w:trPr>
        <w:tc>
          <w:tcPr>
            <w:tcW w:w="1187" w:type="dxa"/>
          </w:tcPr>
          <w:p w14:paraId="79D7C2D9">
            <w:pPr>
              <w:jc w:val="left"/>
            </w:pPr>
            <w:r>
              <w:t>T10-F05</w:t>
            </w:r>
          </w:p>
        </w:tc>
        <w:tc>
          <w:tcPr>
            <w:tcW w:w="1187" w:type="dxa"/>
          </w:tcPr>
          <w:p w14:paraId="49258C24">
            <w:pPr>
              <w:jc w:val="left"/>
            </w:pPr>
            <w:r>
              <w:t>授课人数</w:t>
            </w:r>
          </w:p>
        </w:tc>
        <w:tc>
          <w:tcPr>
            <w:tcW w:w="1187" w:type="dxa"/>
          </w:tcPr>
          <w:p w14:paraId="68397A55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477066A5">
            <w:pPr>
              <w:jc w:val="left"/>
            </w:pPr>
            <w:r>
              <w:t>整数，&gt; 0</w:t>
            </w:r>
          </w:p>
        </w:tc>
        <w:tc>
          <w:tcPr>
            <w:tcW w:w="1187" w:type="dxa"/>
          </w:tcPr>
          <w:p w14:paraId="5B95F15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98BAEA6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082830DA">
            <w:pPr>
              <w:jc w:val="left"/>
            </w:pPr>
            <w:r>
              <w:t>必填</w:t>
            </w:r>
          </w:p>
        </w:tc>
      </w:tr>
      <w:tr w14:paraId="63952C9C">
        <w:trPr>
          <w:jc w:val="center"/>
        </w:trPr>
        <w:tc>
          <w:tcPr>
            <w:tcW w:w="1187" w:type="dxa"/>
          </w:tcPr>
          <w:p w14:paraId="20594F62">
            <w:pPr>
              <w:jc w:val="left"/>
            </w:pPr>
            <w:r>
              <w:t>T10-F10</w:t>
            </w:r>
          </w:p>
        </w:tc>
        <w:tc>
          <w:tcPr>
            <w:tcW w:w="1187" w:type="dxa"/>
          </w:tcPr>
          <w:p w14:paraId="63131CB3">
            <w:pPr>
              <w:jc w:val="left"/>
            </w:pPr>
            <w:r>
              <w:t>本届学生特征描述</w:t>
            </w:r>
          </w:p>
        </w:tc>
        <w:tc>
          <w:tcPr>
            <w:tcW w:w="1187" w:type="dxa"/>
          </w:tcPr>
          <w:p w14:paraId="6DB8B86A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0B897B92">
            <w:pPr>
              <w:jc w:val="left"/>
            </w:pPr>
            <w:r>
              <w:t>300-500字。结构化要求：①学生整体基础水平（入学成绩概况、前序课程整体表现）；②本届学生的突出特点（与历届对比，本届在知识结构/学习态度/能力倾向上的显著差异）；③学习短板识别（本届学生在哪些能力上普遍薄弱）；④对后续教学的衔接建议（基于以上特征，建议后续课程在教学节奏/深度/方法上做何调整）</w:t>
            </w:r>
          </w:p>
        </w:tc>
        <w:tc>
          <w:tcPr>
            <w:tcW w:w="1187" w:type="dxa"/>
          </w:tcPr>
          <w:p w14:paraId="325F384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345F10F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00906D3">
            <w:pPr>
              <w:jc w:val="left"/>
            </w:pPr>
            <w:r>
              <w:t>必填</w:t>
            </w:r>
          </w:p>
        </w:tc>
      </w:tr>
      <w:tr w14:paraId="046B6310">
        <w:trPr>
          <w:jc w:val="center"/>
        </w:trPr>
        <w:tc>
          <w:tcPr>
            <w:tcW w:w="1187" w:type="dxa"/>
          </w:tcPr>
          <w:p w14:paraId="36EB9142">
            <w:pPr>
              <w:jc w:val="left"/>
            </w:pPr>
            <w:r>
              <w:t>T10-F11</w:t>
            </w:r>
          </w:p>
        </w:tc>
        <w:tc>
          <w:tcPr>
            <w:tcW w:w="1187" w:type="dxa"/>
          </w:tcPr>
          <w:p w14:paraId="272A878D">
            <w:pPr>
              <w:jc w:val="left"/>
            </w:pPr>
            <w:r>
              <w:t>前序课程基础观察</w:t>
            </w:r>
          </w:p>
        </w:tc>
        <w:tc>
          <w:tcPr>
            <w:tcW w:w="1187" w:type="dxa"/>
          </w:tcPr>
          <w:p w14:paraId="4D5EAF6F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3311E35">
            <w:pPr>
              <w:jc w:val="left"/>
            </w:pPr>
            <w:r>
              <w:t>200-400字，描述学生在先修课程中已建立的能力基础的观察</w:t>
            </w:r>
          </w:p>
        </w:tc>
        <w:tc>
          <w:tcPr>
            <w:tcW w:w="1187" w:type="dxa"/>
          </w:tcPr>
          <w:p w14:paraId="673770AA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EA4217C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10AA3CE">
            <w:pPr>
              <w:jc w:val="left"/>
            </w:pPr>
            <w:r>
              <w:t>必填</w:t>
            </w:r>
          </w:p>
        </w:tc>
      </w:tr>
      <w:tr w14:paraId="0E34ED8A">
        <w:trPr>
          <w:jc w:val="center"/>
        </w:trPr>
        <w:tc>
          <w:tcPr>
            <w:tcW w:w="1187" w:type="dxa"/>
          </w:tcPr>
          <w:p w14:paraId="460B2221">
            <w:pPr>
              <w:jc w:val="left"/>
            </w:pPr>
            <w:r>
              <w:t>T10-F12</w:t>
            </w:r>
          </w:p>
        </w:tc>
        <w:tc>
          <w:tcPr>
            <w:tcW w:w="1187" w:type="dxa"/>
          </w:tcPr>
          <w:p w14:paraId="3D5DCB67">
            <w:pPr>
              <w:jc w:val="left"/>
            </w:pPr>
            <w:r>
              <w:t>已采取的教学调整</w:t>
            </w:r>
          </w:p>
        </w:tc>
        <w:tc>
          <w:tcPr>
            <w:tcW w:w="1187" w:type="dxa"/>
          </w:tcPr>
          <w:p w14:paraId="33E81EC5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2DDA0B1">
            <w:pPr>
              <w:jc w:val="left"/>
            </w:pPr>
            <w:r>
              <w:t>200-400字，说明已对教学内容/进度/方法做了哪些具体调整</w:t>
            </w:r>
          </w:p>
        </w:tc>
        <w:tc>
          <w:tcPr>
            <w:tcW w:w="1187" w:type="dxa"/>
          </w:tcPr>
          <w:p w14:paraId="69901E5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E5783D0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04A7EEB">
            <w:pPr>
              <w:jc w:val="left"/>
            </w:pPr>
            <w:r>
              <w:t>必填</w:t>
            </w:r>
          </w:p>
        </w:tc>
      </w:tr>
      <w:tr w14:paraId="763FFE23">
        <w:trPr>
          <w:jc w:val="center"/>
        </w:trPr>
        <w:tc>
          <w:tcPr>
            <w:tcW w:w="1187" w:type="dxa"/>
          </w:tcPr>
          <w:p w14:paraId="688BE3D5">
            <w:pPr>
              <w:jc w:val="left"/>
            </w:pPr>
            <w:r>
              <w:t>T10-F13</w:t>
            </w:r>
          </w:p>
        </w:tc>
        <w:tc>
          <w:tcPr>
            <w:tcW w:w="1187" w:type="dxa"/>
          </w:tcPr>
          <w:p w14:paraId="3DAA589B">
            <w:pPr>
              <w:jc w:val="left"/>
            </w:pPr>
            <w:r>
              <w:t>后续课程交接要点</w:t>
            </w:r>
          </w:p>
        </w:tc>
        <w:tc>
          <w:tcPr>
            <w:tcW w:w="1187" w:type="dxa"/>
          </w:tcPr>
          <w:p w14:paraId="4433D505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FF15CB7">
            <w:pPr>
              <w:jc w:val="left"/>
            </w:pPr>
            <w:r>
              <w:t>100-300字，为后续课程教师提供"交接棒"信息——本届学生在哪些能力上有基础/有短板</w:t>
            </w:r>
          </w:p>
        </w:tc>
        <w:tc>
          <w:tcPr>
            <w:tcW w:w="1187" w:type="dxa"/>
          </w:tcPr>
          <w:p w14:paraId="1F0D56D0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0EC7332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7EA4EC0">
            <w:pPr>
              <w:jc w:val="left"/>
            </w:pPr>
            <w:r>
              <w:t>必填</w:t>
            </w:r>
          </w:p>
        </w:tc>
      </w:tr>
      <w:tr w14:paraId="554F0DA8">
        <w:trPr>
          <w:jc w:val="center"/>
        </w:trPr>
        <w:tc>
          <w:tcPr>
            <w:tcW w:w="1187" w:type="dxa"/>
          </w:tcPr>
          <w:p w14:paraId="03E0ED5F">
            <w:pPr>
              <w:jc w:val="left"/>
            </w:pPr>
            <w:r>
              <w:t>T10-F14</w:t>
            </w:r>
          </w:p>
        </w:tc>
        <w:tc>
          <w:tcPr>
            <w:tcW w:w="1187" w:type="dxa"/>
          </w:tcPr>
          <w:p w14:paraId="18D56230">
            <w:pPr>
              <w:jc w:val="left"/>
            </w:pPr>
            <w:r>
              <w:t>班级整体成绩概况</w:t>
            </w:r>
          </w:p>
        </w:tc>
        <w:tc>
          <w:tcPr>
            <w:tcW w:w="1187" w:type="dxa"/>
          </w:tcPr>
          <w:p w14:paraId="7A0FFE48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1FC5711B">
            <w:pPr>
              <w:jc w:val="left"/>
            </w:pPr>
            <w:r>
              <w:t>平均分/及格率/优秀率</w:t>
            </w:r>
          </w:p>
        </w:tc>
        <w:tc>
          <w:tcPr>
            <w:tcW w:w="1187" w:type="dxa"/>
          </w:tcPr>
          <w:p w14:paraId="374582AF">
            <w:pPr>
              <w:jc w:val="left"/>
            </w:pPr>
            <w:r>
              <w:t>✅ 是（从教务系统导入）</w:t>
            </w:r>
          </w:p>
        </w:tc>
        <w:tc>
          <w:tcPr>
            <w:tcW w:w="1187" w:type="dxa"/>
          </w:tcPr>
          <w:p w14:paraId="61380931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266AB2B2">
            <w:pPr>
              <w:jc w:val="left"/>
            </w:pPr>
            <w:r>
              <w:t>选填</w:t>
            </w:r>
          </w:p>
        </w:tc>
      </w:tr>
    </w:tbl>
    <w:p w14:paraId="1028B126"/>
    <w:p w14:paraId="0CE6DBAA">
      <w:pPr>
        <w:pStyle w:val="6"/>
      </w:pPr>
      <w:r>
        <w:t>AI产出字段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1E03BCC">
        <w:trPr>
          <w:jc w:val="center"/>
        </w:trPr>
        <w:tc>
          <w:tcPr>
            <w:tcW w:w="1662" w:type="dxa"/>
            <w:shd w:val="clear" w:color="auto" w:fill="F2F2F2"/>
          </w:tcPr>
          <w:p w14:paraId="592085D2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662" w:type="dxa"/>
            <w:shd w:val="clear" w:color="auto" w:fill="F2F2F2"/>
          </w:tcPr>
          <w:p w14:paraId="749E0C9D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6D872296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662" w:type="dxa"/>
            <w:shd w:val="clear" w:color="auto" w:fill="F2F2F2"/>
          </w:tcPr>
          <w:p w14:paraId="65CA09DD">
            <w:pPr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1662" w:type="dxa"/>
            <w:shd w:val="clear" w:color="auto" w:fill="F2F2F2"/>
          </w:tcPr>
          <w:p w14:paraId="0F620AA7">
            <w:pPr>
              <w:jc w:val="left"/>
            </w:pPr>
            <w:r>
              <w:rPr>
                <w:b/>
              </w:rPr>
              <w:t>生成逻辑</w:t>
            </w:r>
          </w:p>
        </w:tc>
      </w:tr>
      <w:tr w14:paraId="73D7120F">
        <w:trPr>
          <w:jc w:val="center"/>
        </w:trPr>
        <w:tc>
          <w:tcPr>
            <w:tcW w:w="1662" w:type="dxa"/>
          </w:tcPr>
          <w:p w14:paraId="4E3AACB6">
            <w:pPr>
              <w:jc w:val="left"/>
            </w:pPr>
            <w:r>
              <w:t>T10-A20</w:t>
            </w:r>
          </w:p>
        </w:tc>
        <w:tc>
          <w:tcPr>
            <w:tcW w:w="1662" w:type="dxa"/>
          </w:tcPr>
          <w:p w14:paraId="0071100C">
            <w:pPr>
              <w:jc w:val="left"/>
            </w:pPr>
            <w:r>
              <w:t>历届学情纵向对比</w:t>
            </w:r>
          </w:p>
        </w:tc>
        <w:tc>
          <w:tcPr>
            <w:tcW w:w="1662" w:type="dxa"/>
          </w:tcPr>
          <w:p w14:paraId="4356269A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18940F4D">
            <w:pPr>
              <w:jc w:val="left"/>
            </w:pPr>
            <w:r>
              <w:t>与近2-3届同课程学生对比分析，识别本届的共性问题和发展趋势</w:t>
            </w:r>
          </w:p>
        </w:tc>
        <w:tc>
          <w:tcPr>
            <w:tcW w:w="1662" w:type="dxa"/>
          </w:tcPr>
          <w:p w14:paraId="78050A8D">
            <w:pPr>
              <w:jc w:val="left"/>
            </w:pPr>
            <w:r>
              <w:t>AI基于F10+历史T10对比分析</w:t>
            </w:r>
          </w:p>
        </w:tc>
      </w:tr>
      <w:tr w14:paraId="6D89ABEA">
        <w:trPr>
          <w:jc w:val="center"/>
        </w:trPr>
        <w:tc>
          <w:tcPr>
            <w:tcW w:w="1662" w:type="dxa"/>
          </w:tcPr>
          <w:p w14:paraId="1BFB641D">
            <w:pPr>
              <w:jc w:val="left"/>
            </w:pPr>
            <w:r>
              <w:t>T10-A21</w:t>
            </w:r>
          </w:p>
        </w:tc>
        <w:tc>
          <w:tcPr>
            <w:tcW w:w="1662" w:type="dxa"/>
          </w:tcPr>
          <w:p w14:paraId="26203432">
            <w:pPr>
              <w:jc w:val="left"/>
            </w:pPr>
            <w:r>
              <w:t>教学调整建议</w:t>
            </w:r>
          </w:p>
        </w:tc>
        <w:tc>
          <w:tcPr>
            <w:tcW w:w="1662" w:type="dxa"/>
          </w:tcPr>
          <w:p w14:paraId="65968478">
            <w:pPr>
              <w:jc w:val="left"/>
            </w:pPr>
            <w:r>
              <w:t>长文本</w:t>
            </w:r>
          </w:p>
        </w:tc>
        <w:tc>
          <w:tcPr>
            <w:tcW w:w="1662" w:type="dxa"/>
          </w:tcPr>
          <w:p w14:paraId="67A7799C">
            <w:pPr>
              <w:jc w:val="left"/>
            </w:pPr>
            <w:r>
              <w:t>基于学情特征，AI给出进一步的教学优化建议</w:t>
            </w:r>
          </w:p>
        </w:tc>
        <w:tc>
          <w:tcPr>
            <w:tcW w:w="1662" w:type="dxa"/>
          </w:tcPr>
          <w:p w14:paraId="6CE3079F">
            <w:pPr>
              <w:jc w:val="left"/>
            </w:pPr>
            <w:r>
              <w:t>AI综合分析</w:t>
            </w:r>
          </w:p>
        </w:tc>
      </w:tr>
      <w:tr w14:paraId="50AF673E">
        <w:trPr>
          <w:jc w:val="center"/>
        </w:trPr>
        <w:tc>
          <w:tcPr>
            <w:tcW w:w="1662" w:type="dxa"/>
          </w:tcPr>
          <w:p w14:paraId="2679E7BE">
            <w:pPr>
              <w:jc w:val="left"/>
            </w:pPr>
            <w:r>
              <w:t>T10-A22</w:t>
            </w:r>
          </w:p>
        </w:tc>
        <w:tc>
          <w:tcPr>
            <w:tcW w:w="1662" w:type="dxa"/>
          </w:tcPr>
          <w:p w14:paraId="20022ED4">
            <w:pPr>
              <w:jc w:val="left"/>
            </w:pPr>
            <w:r>
              <w:t>学情-调整一致性检测</w:t>
            </w:r>
          </w:p>
        </w:tc>
        <w:tc>
          <w:tcPr>
            <w:tcW w:w="1662" w:type="dxa"/>
          </w:tcPr>
          <w:p w14:paraId="5F1149CE">
            <w:pPr>
              <w:jc w:val="left"/>
            </w:pPr>
            <w:r>
              <w:t>结构化数据</w:t>
            </w:r>
          </w:p>
        </w:tc>
        <w:tc>
          <w:tcPr>
            <w:tcW w:w="1662" w:type="dxa"/>
          </w:tcPr>
          <w:p w14:paraId="2EFF03BC">
            <w:pPr>
              <w:jc w:val="left"/>
            </w:pPr>
            <w:r>
              <w:t>教师描述的学生问题与已采取的调整措施之间的一致性评估</w:t>
            </w:r>
          </w:p>
        </w:tc>
        <w:tc>
          <w:tcPr>
            <w:tcW w:w="1662" w:type="dxa"/>
          </w:tcPr>
          <w:p w14:paraId="131ECA41">
            <w:pPr>
              <w:jc w:val="left"/>
            </w:pPr>
            <w:r>
              <w:t>AI分析F10与F12的一致性</w:t>
            </w:r>
          </w:p>
        </w:tc>
      </w:tr>
    </w:tbl>
    <w:p w14:paraId="1A9D6909"/>
    <w:p w14:paraId="3B25F331">
      <w:pPr>
        <w:pStyle w:val="6"/>
      </w:pPr>
      <w:r>
        <w:t>AI校验规则</w:t>
      </w:r>
    </w:p>
    <w:p w14:paraId="74E68EDD">
      <w:r>
        <w:rPr>
          <w:b/>
        </w:rPr>
        <w:t>格式校验：</w:t>
      </w:r>
    </w:p>
    <w:p w14:paraId="3EC92C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所有必填字段不为空</w:t>
      </w:r>
    </w:p>
    <w:p w14:paraId="7669C8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本届学生特征描述 ≥ 300字</w:t>
      </w:r>
    </w:p>
    <w:p w14:paraId="56A75732">
      <w:r>
        <w:rPr>
          <w:b/>
        </w:rPr>
        <w:t>内容合理性校验：</w:t>
      </w:r>
    </w:p>
    <w:p w14:paraId="24CC2D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历届对比中是否包含具体的数据或特征描述</w:t>
      </w:r>
    </w:p>
    <w:p w14:paraId="72DC26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教学调整措施中是否包含具体行动</w:t>
      </w:r>
    </w:p>
    <w:p w14:paraId="5279AD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后续课程交接要点中是否明确了"有基础的能力"和"需强化的能力"</w:t>
      </w:r>
    </w:p>
    <w:p w14:paraId="0E93A8A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AI检测教学调整措施与学情分析发现的问题之间的一致性</w:t>
      </w:r>
    </w:p>
    <w:p w14:paraId="0D2B9C9A">
      <w:pPr>
        <w:pStyle w:val="6"/>
      </w:pPr>
      <w:r>
        <w:t>缺失影响链</w:t>
      </w:r>
    </w:p>
    <w:p w14:paraId="7B72AD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2.2.1 中"因材施教"维度、2.3.2 中"跨课程衔接"维度无法评估</w:t>
      </w:r>
    </w:p>
    <w:p w14:paraId="54DD4B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不直接属于三条核心依赖链，但影响教学投入深度的综合评价</w:t>
      </w:r>
    </w:p>
    <w:p w14:paraId="478A3161">
      <w:pPr>
        <w:pStyle w:val="169"/>
        <w:pBdr>
          <w:top w:val="single" w:color="CCCCCC" w:sz="8" w:space="0"/>
        </w:pBdr>
        <w:spacing w:after="240"/>
      </w:pPr>
    </w:p>
    <w:p w14:paraId="0B97C738">
      <w:pPr>
        <w:pStyle w:val="4"/>
      </w:pPr>
      <w:r>
        <w:t>四、结构填写型模板规格（4个）</w:t>
      </w:r>
    </w:p>
    <w:p w14:paraId="49C2E01C">
      <w:pPr>
        <w:pStyle w:val="169"/>
        <w:pBdr>
          <w:top w:val="single" w:color="CCCCCC" w:sz="8" w:space="0"/>
        </w:pBdr>
        <w:spacing w:after="240"/>
      </w:pPr>
    </w:p>
    <w:p w14:paraId="2A6B5901">
      <w:pPr>
        <w:pStyle w:val="5"/>
      </w:pPr>
      <w:r>
        <w:t>4.1 T11：课程大纲（增强版）</w:t>
      </w:r>
    </w:p>
    <w:p w14:paraId="5FC309D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T11是整个体系中关联指标最多的模板（横跨4项指标），是依赖链②的源头——每一门课程的目标来源、前沿融入、国际标准对标都在这份大纲中被追溯和验证。</w:t>
      </w:r>
    </w:p>
    <w:p w14:paraId="43B7633E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B782D5C">
        <w:trPr>
          <w:jc w:val="center"/>
        </w:trPr>
        <w:tc>
          <w:tcPr>
            <w:tcW w:w="4156" w:type="dxa"/>
            <w:shd w:val="clear" w:color="auto" w:fill="F2F2F2"/>
          </w:tcPr>
          <w:p w14:paraId="07E38F10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1212E505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1597DD1D">
        <w:trPr>
          <w:jc w:val="center"/>
        </w:trPr>
        <w:tc>
          <w:tcPr>
            <w:tcW w:w="4156" w:type="dxa"/>
          </w:tcPr>
          <w:p w14:paraId="6D13A9E5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2E553334">
            <w:pPr>
              <w:jc w:val="left"/>
            </w:pPr>
            <w:r>
              <w:t>第三段·一致性层（同时影响执行层、达成层）</w:t>
            </w:r>
          </w:p>
        </w:tc>
      </w:tr>
      <w:tr w14:paraId="755D60C2">
        <w:trPr>
          <w:jc w:val="center"/>
        </w:trPr>
        <w:tc>
          <w:tcPr>
            <w:tcW w:w="4156" w:type="dxa"/>
          </w:tcPr>
          <w:p w14:paraId="28731C59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4AD053DB">
            <w:pPr>
              <w:jc w:val="left"/>
            </w:pPr>
            <w:r>
              <w:t>1.1.3 / 1.2.1 / 1.3.1 / 2.1.2（横跨4项指标）</w:t>
            </w:r>
          </w:p>
        </w:tc>
      </w:tr>
      <w:tr w14:paraId="0B53A84D">
        <w:trPr>
          <w:jc w:val="center"/>
        </w:trPr>
        <w:tc>
          <w:tcPr>
            <w:tcW w:w="4156" w:type="dxa"/>
          </w:tcPr>
          <w:p w14:paraId="399216AD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0F05DF73">
            <w:pPr>
              <w:jc w:val="left"/>
            </w:pPr>
            <w:r>
              <w:t>每学期/每学年/随产业白皮书更新而修订</w:t>
            </w:r>
          </w:p>
        </w:tc>
      </w:tr>
      <w:tr w14:paraId="5C7D3D66">
        <w:trPr>
          <w:jc w:val="center"/>
        </w:trPr>
        <w:tc>
          <w:tcPr>
            <w:tcW w:w="4156" w:type="dxa"/>
          </w:tcPr>
          <w:p w14:paraId="5C757B6C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1D2A7D5D">
            <w:pPr>
              <w:jc w:val="left"/>
            </w:pPr>
            <w:r>
              <w:t>课程负责人</w:t>
            </w:r>
          </w:p>
        </w:tc>
      </w:tr>
      <w:tr w14:paraId="2E8F6140">
        <w:trPr>
          <w:jc w:val="center"/>
        </w:trPr>
        <w:tc>
          <w:tcPr>
            <w:tcW w:w="4156" w:type="dxa"/>
          </w:tcPr>
          <w:p w14:paraId="653F26F3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365BF01B">
            <w:pPr>
              <w:jc w:val="left"/>
            </w:pPr>
            <w:r>
              <w:rPr>
                <w:b/>
              </w:rPr>
              <w:t>P0</w:t>
            </w:r>
            <w:r>
              <w:t>（依赖链②源头）</w:t>
            </w:r>
          </w:p>
        </w:tc>
      </w:tr>
    </w:tbl>
    <w:p w14:paraId="17C3EDD8"/>
    <w:p w14:paraId="65623F14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特别说明：</w:t>
      </w:r>
      <w:r>
        <w:t xml:space="preserve"> 课程大纲是整个体系中关联指标最多的模板（4项），是依赖链②的源头。其增强版相较传统大纲，新增了"目标来源标注""前沿技术来源标注""国际标准对标标注""AI能力融入标注"四类关键字段。</w:t>
      </w:r>
    </w:p>
    <w:p w14:paraId="162441D0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874"/>
        <w:gridCol w:w="965"/>
        <w:gridCol w:w="2617"/>
        <w:gridCol w:w="1067"/>
        <w:gridCol w:w="975"/>
        <w:gridCol w:w="972"/>
      </w:tblGrid>
      <w:tr w14:paraId="38E0D193">
        <w:trPr>
          <w:jc w:val="center"/>
        </w:trPr>
        <w:tc>
          <w:tcPr>
            <w:tcW w:w="1187" w:type="dxa"/>
            <w:shd w:val="clear" w:color="auto" w:fill="F2F2F2"/>
          </w:tcPr>
          <w:p w14:paraId="5A83AD8E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3BE67BA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4CA6A3F7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490E49EA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7970813B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266FEC48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244ED105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3BB8B949">
        <w:trPr>
          <w:jc w:val="center"/>
        </w:trPr>
        <w:tc>
          <w:tcPr>
            <w:tcW w:w="1187" w:type="dxa"/>
          </w:tcPr>
          <w:p w14:paraId="58F9D7CC">
            <w:pPr>
              <w:jc w:val="left"/>
            </w:pPr>
            <w:r>
              <w:rPr>
                <w:b/>
              </w:rPr>
              <w:t>元数据区</w:t>
            </w:r>
          </w:p>
        </w:tc>
        <w:tc>
          <w:tcPr>
            <w:tcW w:w="1187" w:type="dxa"/>
          </w:tcPr>
          <w:p w14:paraId="0CB7D91F"/>
        </w:tc>
        <w:tc>
          <w:tcPr>
            <w:tcW w:w="1187" w:type="dxa"/>
          </w:tcPr>
          <w:p w14:paraId="70DC8237"/>
        </w:tc>
        <w:tc>
          <w:tcPr>
            <w:tcW w:w="1187" w:type="dxa"/>
          </w:tcPr>
          <w:p w14:paraId="7036D712"/>
        </w:tc>
        <w:tc>
          <w:tcPr>
            <w:tcW w:w="1187" w:type="dxa"/>
          </w:tcPr>
          <w:p w14:paraId="32D1BD38"/>
        </w:tc>
        <w:tc>
          <w:tcPr>
            <w:tcW w:w="1187" w:type="dxa"/>
          </w:tcPr>
          <w:p w14:paraId="18019A66"/>
        </w:tc>
        <w:tc>
          <w:tcPr>
            <w:tcW w:w="1187" w:type="dxa"/>
          </w:tcPr>
          <w:p w14:paraId="7BC2A4F8"/>
        </w:tc>
      </w:tr>
      <w:tr w14:paraId="45796B29">
        <w:trPr>
          <w:jc w:val="center"/>
        </w:trPr>
        <w:tc>
          <w:tcPr>
            <w:tcW w:w="1187" w:type="dxa"/>
          </w:tcPr>
          <w:p w14:paraId="131C6585">
            <w:pPr>
              <w:jc w:val="left"/>
            </w:pPr>
            <w:r>
              <w:t>T11-F01</w:t>
            </w:r>
          </w:p>
        </w:tc>
        <w:tc>
          <w:tcPr>
            <w:tcW w:w="1187" w:type="dxa"/>
          </w:tcPr>
          <w:p w14:paraId="4403F51F">
            <w:pPr>
              <w:jc w:val="left"/>
            </w:pPr>
            <w:r>
              <w:t>课程名称</w:t>
            </w:r>
          </w:p>
        </w:tc>
        <w:tc>
          <w:tcPr>
            <w:tcW w:w="1187" w:type="dxa"/>
          </w:tcPr>
          <w:p w14:paraId="78D1CE34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AF633CA">
            <w:pPr>
              <w:jc w:val="left"/>
            </w:pPr>
            <w:r>
              <w:t>与T02课程总表一致</w:t>
            </w:r>
          </w:p>
        </w:tc>
        <w:tc>
          <w:tcPr>
            <w:tcW w:w="1187" w:type="dxa"/>
          </w:tcPr>
          <w:p w14:paraId="59408415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3F29CF1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75A0116D">
            <w:pPr>
              <w:jc w:val="left"/>
            </w:pPr>
            <w:r>
              <w:t>必填</w:t>
            </w:r>
          </w:p>
        </w:tc>
      </w:tr>
      <w:tr w14:paraId="4B651015">
        <w:trPr>
          <w:jc w:val="center"/>
        </w:trPr>
        <w:tc>
          <w:tcPr>
            <w:tcW w:w="1187" w:type="dxa"/>
          </w:tcPr>
          <w:p w14:paraId="2AF1B62B">
            <w:pPr>
              <w:jc w:val="left"/>
            </w:pPr>
            <w:r>
              <w:t>T11-F02</w:t>
            </w:r>
          </w:p>
        </w:tc>
        <w:tc>
          <w:tcPr>
            <w:tcW w:w="1187" w:type="dxa"/>
          </w:tcPr>
          <w:p w14:paraId="0BE0846A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545349E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014ED63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7288425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B042A4C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111FA1F5">
            <w:pPr>
              <w:jc w:val="left"/>
            </w:pPr>
            <w:r>
              <w:t>必填</w:t>
            </w:r>
          </w:p>
        </w:tc>
      </w:tr>
      <w:tr w14:paraId="691827A8">
        <w:trPr>
          <w:jc w:val="center"/>
        </w:trPr>
        <w:tc>
          <w:tcPr>
            <w:tcW w:w="1187" w:type="dxa"/>
          </w:tcPr>
          <w:p w14:paraId="77D6FFBC">
            <w:pPr>
              <w:jc w:val="left"/>
            </w:pPr>
            <w:r>
              <w:t>T11-F03</w:t>
            </w:r>
          </w:p>
        </w:tc>
        <w:tc>
          <w:tcPr>
            <w:tcW w:w="1187" w:type="dxa"/>
          </w:tcPr>
          <w:p w14:paraId="5AF253A6">
            <w:pPr>
              <w:jc w:val="left"/>
            </w:pPr>
            <w:r>
              <w:t>学分</w:t>
            </w:r>
          </w:p>
        </w:tc>
        <w:tc>
          <w:tcPr>
            <w:tcW w:w="1187" w:type="dxa"/>
          </w:tcPr>
          <w:p w14:paraId="40ECD6CC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C327855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0A4B43EC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0A7BCBC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54F0CB08">
            <w:pPr>
              <w:jc w:val="left"/>
            </w:pPr>
            <w:r>
              <w:t>必填</w:t>
            </w:r>
          </w:p>
        </w:tc>
      </w:tr>
      <w:tr w14:paraId="67D5B33F">
        <w:trPr>
          <w:jc w:val="center"/>
        </w:trPr>
        <w:tc>
          <w:tcPr>
            <w:tcW w:w="1187" w:type="dxa"/>
          </w:tcPr>
          <w:p w14:paraId="3777347E">
            <w:pPr>
              <w:jc w:val="left"/>
            </w:pPr>
            <w:r>
              <w:t>T11-F04</w:t>
            </w:r>
          </w:p>
        </w:tc>
        <w:tc>
          <w:tcPr>
            <w:tcW w:w="1187" w:type="dxa"/>
          </w:tcPr>
          <w:p w14:paraId="7C5E7542">
            <w:pPr>
              <w:jc w:val="left"/>
            </w:pPr>
            <w:r>
              <w:t>总学时</w:t>
            </w:r>
          </w:p>
        </w:tc>
        <w:tc>
          <w:tcPr>
            <w:tcW w:w="1187" w:type="dxa"/>
          </w:tcPr>
          <w:p w14:paraId="4DCEAC33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0BD03C68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2D0A54F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842E2BC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33C76BD2">
            <w:pPr>
              <w:jc w:val="left"/>
            </w:pPr>
            <w:r>
              <w:t>必填</w:t>
            </w:r>
          </w:p>
        </w:tc>
      </w:tr>
      <w:tr w14:paraId="26810CD6">
        <w:trPr>
          <w:jc w:val="center"/>
        </w:trPr>
        <w:tc>
          <w:tcPr>
            <w:tcW w:w="1187" w:type="dxa"/>
          </w:tcPr>
          <w:p w14:paraId="1DD2D6A7">
            <w:pPr>
              <w:jc w:val="left"/>
            </w:pPr>
            <w:r>
              <w:t>T11-F05</w:t>
            </w:r>
          </w:p>
        </w:tc>
        <w:tc>
          <w:tcPr>
            <w:tcW w:w="1187" w:type="dxa"/>
          </w:tcPr>
          <w:p w14:paraId="6157C65B">
            <w:pPr>
              <w:jc w:val="left"/>
            </w:pPr>
            <w:r>
              <w:t>理论学时</w:t>
            </w:r>
          </w:p>
        </w:tc>
        <w:tc>
          <w:tcPr>
            <w:tcW w:w="1187" w:type="dxa"/>
          </w:tcPr>
          <w:p w14:paraId="6CF8556B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7F2FD281">
            <w:pPr>
              <w:jc w:val="left"/>
            </w:pPr>
            <w:r>
              <w:t>≥ 0，≤ 总学时</w:t>
            </w:r>
          </w:p>
        </w:tc>
        <w:tc>
          <w:tcPr>
            <w:tcW w:w="1187" w:type="dxa"/>
          </w:tcPr>
          <w:p w14:paraId="2DCCA7B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8FC5B38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09207F3A">
            <w:pPr>
              <w:jc w:val="left"/>
            </w:pPr>
            <w:r>
              <w:t>必填</w:t>
            </w:r>
          </w:p>
        </w:tc>
      </w:tr>
      <w:tr w14:paraId="6B17EAC5">
        <w:trPr>
          <w:jc w:val="center"/>
        </w:trPr>
        <w:tc>
          <w:tcPr>
            <w:tcW w:w="1187" w:type="dxa"/>
          </w:tcPr>
          <w:p w14:paraId="5BA012AD">
            <w:pPr>
              <w:jc w:val="left"/>
            </w:pPr>
            <w:r>
              <w:t>T11-F06</w:t>
            </w:r>
          </w:p>
        </w:tc>
        <w:tc>
          <w:tcPr>
            <w:tcW w:w="1187" w:type="dxa"/>
          </w:tcPr>
          <w:p w14:paraId="6A1B42E3">
            <w:pPr>
              <w:jc w:val="left"/>
            </w:pPr>
            <w:r>
              <w:t>实践学时</w:t>
            </w:r>
          </w:p>
        </w:tc>
        <w:tc>
          <w:tcPr>
            <w:tcW w:w="1187" w:type="dxa"/>
          </w:tcPr>
          <w:p w14:paraId="47BD0EA7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7E699541">
            <w:pPr>
              <w:jc w:val="left"/>
            </w:pPr>
            <w:r>
              <w:t>≥ 0，理论+实践=总学时</w:t>
            </w:r>
          </w:p>
        </w:tc>
        <w:tc>
          <w:tcPr>
            <w:tcW w:w="1187" w:type="dxa"/>
          </w:tcPr>
          <w:p w14:paraId="3250BFF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1805887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05159545">
            <w:pPr>
              <w:jc w:val="left"/>
            </w:pPr>
            <w:r>
              <w:t>必填</w:t>
            </w:r>
          </w:p>
        </w:tc>
      </w:tr>
      <w:tr w14:paraId="2B2925DD">
        <w:trPr>
          <w:jc w:val="center"/>
        </w:trPr>
        <w:tc>
          <w:tcPr>
            <w:tcW w:w="1187" w:type="dxa"/>
          </w:tcPr>
          <w:p w14:paraId="177833FC">
            <w:pPr>
              <w:jc w:val="left"/>
            </w:pPr>
            <w:r>
              <w:t>T11-F07</w:t>
            </w:r>
          </w:p>
        </w:tc>
        <w:tc>
          <w:tcPr>
            <w:tcW w:w="1187" w:type="dxa"/>
          </w:tcPr>
          <w:p w14:paraId="0A2DA4C0">
            <w:pPr>
              <w:jc w:val="left"/>
            </w:pPr>
            <w:r>
              <w:t>开设学期</w:t>
            </w:r>
          </w:p>
        </w:tc>
        <w:tc>
          <w:tcPr>
            <w:tcW w:w="1187" w:type="dxa"/>
          </w:tcPr>
          <w:p w14:paraId="60814700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5E401DD">
            <w:pPr>
              <w:jc w:val="left"/>
            </w:pPr>
            <w:r>
              <w:t>第几学期</w:t>
            </w:r>
          </w:p>
        </w:tc>
        <w:tc>
          <w:tcPr>
            <w:tcW w:w="1187" w:type="dxa"/>
          </w:tcPr>
          <w:p w14:paraId="240CAE6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152816A">
            <w:pPr>
              <w:jc w:val="left"/>
            </w:pPr>
            <w:r>
              <w:t>T02-F11</w:t>
            </w:r>
          </w:p>
        </w:tc>
        <w:tc>
          <w:tcPr>
            <w:tcW w:w="1187" w:type="dxa"/>
          </w:tcPr>
          <w:p w14:paraId="102DDFA6">
            <w:pPr>
              <w:jc w:val="left"/>
            </w:pPr>
            <w:r>
              <w:t>必填</w:t>
            </w:r>
          </w:p>
        </w:tc>
      </w:tr>
      <w:tr w14:paraId="0DA594D8">
        <w:trPr>
          <w:jc w:val="center"/>
        </w:trPr>
        <w:tc>
          <w:tcPr>
            <w:tcW w:w="1187" w:type="dxa"/>
          </w:tcPr>
          <w:p w14:paraId="72099370">
            <w:pPr>
              <w:jc w:val="left"/>
            </w:pPr>
            <w:r>
              <w:t>T11-F08</w:t>
            </w:r>
          </w:p>
        </w:tc>
        <w:tc>
          <w:tcPr>
            <w:tcW w:w="1187" w:type="dxa"/>
          </w:tcPr>
          <w:p w14:paraId="5913C057">
            <w:pPr>
              <w:jc w:val="left"/>
            </w:pPr>
            <w:r>
              <w:t>课程负责人</w:t>
            </w:r>
          </w:p>
        </w:tc>
        <w:tc>
          <w:tcPr>
            <w:tcW w:w="1187" w:type="dxa"/>
          </w:tcPr>
          <w:p w14:paraId="47F747E0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72A62E5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43CDB650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3438C31">
            <w:pPr>
              <w:jc w:val="left"/>
            </w:pPr>
            <w:r>
              <w:t>系统教师信息</w:t>
            </w:r>
          </w:p>
        </w:tc>
        <w:tc>
          <w:tcPr>
            <w:tcW w:w="1187" w:type="dxa"/>
          </w:tcPr>
          <w:p w14:paraId="2C272EC8">
            <w:pPr>
              <w:jc w:val="left"/>
            </w:pPr>
            <w:r>
              <w:t>必填</w:t>
            </w:r>
          </w:p>
        </w:tc>
      </w:tr>
      <w:tr w14:paraId="62DFDBBE">
        <w:trPr>
          <w:jc w:val="center"/>
        </w:trPr>
        <w:tc>
          <w:tcPr>
            <w:tcW w:w="1187" w:type="dxa"/>
          </w:tcPr>
          <w:p w14:paraId="1BE3A6DE">
            <w:pPr>
              <w:jc w:val="left"/>
            </w:pPr>
            <w:r>
              <w:t>T11-F09</w:t>
            </w:r>
          </w:p>
        </w:tc>
        <w:tc>
          <w:tcPr>
            <w:tcW w:w="1187" w:type="dxa"/>
          </w:tcPr>
          <w:p w14:paraId="59AC461A">
            <w:pPr>
              <w:jc w:val="left"/>
            </w:pPr>
            <w:r>
              <w:t>版本号</w:t>
            </w:r>
          </w:p>
        </w:tc>
        <w:tc>
          <w:tcPr>
            <w:tcW w:w="1187" w:type="dxa"/>
          </w:tcPr>
          <w:p w14:paraId="2503A1A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C4E7139">
            <w:pPr>
              <w:jc w:val="left"/>
            </w:pPr>
            <w:r>
              <w:t>V1.0/V1.1等</w:t>
            </w:r>
          </w:p>
        </w:tc>
        <w:tc>
          <w:tcPr>
            <w:tcW w:w="1187" w:type="dxa"/>
          </w:tcPr>
          <w:p w14:paraId="58227C9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69EDECC">
            <w:pPr>
              <w:jc w:val="left"/>
            </w:pPr>
            <w:r>
              <w:t>系统自动生成</w:t>
            </w:r>
          </w:p>
        </w:tc>
        <w:tc>
          <w:tcPr>
            <w:tcW w:w="1187" w:type="dxa"/>
          </w:tcPr>
          <w:p w14:paraId="7AF93FBB">
            <w:pPr>
              <w:jc w:val="left"/>
            </w:pPr>
            <w:r>
              <w:t>必填</w:t>
            </w:r>
          </w:p>
        </w:tc>
      </w:tr>
      <w:tr w14:paraId="7F18114F">
        <w:trPr>
          <w:jc w:val="center"/>
        </w:trPr>
        <w:tc>
          <w:tcPr>
            <w:tcW w:w="1187" w:type="dxa"/>
          </w:tcPr>
          <w:p w14:paraId="26A0D40C">
            <w:pPr>
              <w:jc w:val="left"/>
            </w:pPr>
            <w:r>
              <w:t>T11-F10</w:t>
            </w:r>
          </w:p>
        </w:tc>
        <w:tc>
          <w:tcPr>
            <w:tcW w:w="1187" w:type="dxa"/>
          </w:tcPr>
          <w:p w14:paraId="70949191">
            <w:pPr>
              <w:jc w:val="left"/>
            </w:pPr>
            <w:r>
              <w:t>修订日期</w:t>
            </w:r>
          </w:p>
        </w:tc>
        <w:tc>
          <w:tcPr>
            <w:tcW w:w="1187" w:type="dxa"/>
          </w:tcPr>
          <w:p w14:paraId="00CC5923">
            <w:pPr>
              <w:jc w:val="left"/>
            </w:pPr>
            <w:r>
              <w:t>日期</w:t>
            </w:r>
          </w:p>
        </w:tc>
        <w:tc>
          <w:tcPr>
            <w:tcW w:w="1187" w:type="dxa"/>
          </w:tcPr>
          <w:p w14:paraId="3E39AF5B">
            <w:pPr>
              <w:jc w:val="left"/>
            </w:pPr>
            <w:r>
              <w:t>YYYY-MM-DD</w:t>
            </w:r>
          </w:p>
        </w:tc>
        <w:tc>
          <w:tcPr>
            <w:tcW w:w="1187" w:type="dxa"/>
          </w:tcPr>
          <w:p w14:paraId="3383E6B7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D109279">
            <w:pPr>
              <w:jc w:val="left"/>
            </w:pPr>
            <w:r>
              <w:t>系统当前日期</w:t>
            </w:r>
          </w:p>
        </w:tc>
        <w:tc>
          <w:tcPr>
            <w:tcW w:w="1187" w:type="dxa"/>
          </w:tcPr>
          <w:p w14:paraId="54D2BF02">
            <w:pPr>
              <w:jc w:val="left"/>
            </w:pPr>
            <w:r>
              <w:t>必填</w:t>
            </w:r>
          </w:p>
        </w:tc>
      </w:tr>
      <w:tr w14:paraId="69983698">
        <w:trPr>
          <w:jc w:val="center"/>
        </w:trPr>
        <w:tc>
          <w:tcPr>
            <w:tcW w:w="1187" w:type="dxa"/>
          </w:tcPr>
          <w:p w14:paraId="57E2BD50">
            <w:pPr>
              <w:jc w:val="left"/>
            </w:pPr>
            <w:r>
              <w:t>T11-F11</w:t>
            </w:r>
          </w:p>
        </w:tc>
        <w:tc>
          <w:tcPr>
            <w:tcW w:w="1187" w:type="dxa"/>
          </w:tcPr>
          <w:p w14:paraId="69E1DA93">
            <w:pPr>
              <w:jc w:val="left"/>
            </w:pPr>
            <w:r>
              <w:t>关联产业白皮书版本</w:t>
            </w:r>
          </w:p>
        </w:tc>
        <w:tc>
          <w:tcPr>
            <w:tcW w:w="1187" w:type="dxa"/>
          </w:tcPr>
          <w:p w14:paraId="50E278F1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5D84270">
            <w:pPr>
              <w:jc w:val="left"/>
            </w:pPr>
            <w:r>
              <w:t>引用T03版本号</w:t>
            </w:r>
          </w:p>
        </w:tc>
        <w:tc>
          <w:tcPr>
            <w:tcW w:w="1187" w:type="dxa"/>
          </w:tcPr>
          <w:p w14:paraId="64D5299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26A403D">
            <w:pPr>
              <w:jc w:val="left"/>
            </w:pPr>
            <w:r>
              <w:t>T03版本号</w:t>
            </w:r>
          </w:p>
        </w:tc>
        <w:tc>
          <w:tcPr>
            <w:tcW w:w="1187" w:type="dxa"/>
          </w:tcPr>
          <w:p w14:paraId="1AA6BAFF">
            <w:pPr>
              <w:jc w:val="left"/>
            </w:pPr>
            <w:r>
              <w:t>必填</w:t>
            </w:r>
          </w:p>
        </w:tc>
      </w:tr>
      <w:tr w14:paraId="6CF3D6F1">
        <w:trPr>
          <w:jc w:val="center"/>
        </w:trPr>
        <w:tc>
          <w:tcPr>
            <w:tcW w:w="1187" w:type="dxa"/>
          </w:tcPr>
          <w:p w14:paraId="5EE9DD1C">
            <w:pPr>
              <w:jc w:val="left"/>
            </w:pPr>
            <w:r>
              <w:rPr>
                <w:b/>
              </w:rPr>
              <w:t>课程定位区</w:t>
            </w:r>
          </w:p>
        </w:tc>
        <w:tc>
          <w:tcPr>
            <w:tcW w:w="1187" w:type="dxa"/>
          </w:tcPr>
          <w:p w14:paraId="3C4D3021"/>
        </w:tc>
        <w:tc>
          <w:tcPr>
            <w:tcW w:w="1187" w:type="dxa"/>
          </w:tcPr>
          <w:p w14:paraId="7B8B992B"/>
        </w:tc>
        <w:tc>
          <w:tcPr>
            <w:tcW w:w="1187" w:type="dxa"/>
          </w:tcPr>
          <w:p w14:paraId="355FCA12"/>
        </w:tc>
        <w:tc>
          <w:tcPr>
            <w:tcW w:w="1187" w:type="dxa"/>
          </w:tcPr>
          <w:p w14:paraId="1432278A"/>
        </w:tc>
        <w:tc>
          <w:tcPr>
            <w:tcW w:w="1187" w:type="dxa"/>
          </w:tcPr>
          <w:p w14:paraId="1B2C589E"/>
        </w:tc>
        <w:tc>
          <w:tcPr>
            <w:tcW w:w="1187" w:type="dxa"/>
          </w:tcPr>
          <w:p w14:paraId="6A11BB5F"/>
        </w:tc>
      </w:tr>
      <w:tr w14:paraId="1F25A6D8">
        <w:trPr>
          <w:jc w:val="center"/>
        </w:trPr>
        <w:tc>
          <w:tcPr>
            <w:tcW w:w="1187" w:type="dxa"/>
          </w:tcPr>
          <w:p w14:paraId="516AB189">
            <w:pPr>
              <w:jc w:val="left"/>
            </w:pPr>
            <w:r>
              <w:t>T11-F20</w:t>
            </w:r>
          </w:p>
        </w:tc>
        <w:tc>
          <w:tcPr>
            <w:tcW w:w="1187" w:type="dxa"/>
          </w:tcPr>
          <w:p w14:paraId="103C040F">
            <w:pPr>
              <w:jc w:val="left"/>
            </w:pPr>
            <w:r>
              <w:t>前序课程</w:t>
            </w:r>
          </w:p>
        </w:tc>
        <w:tc>
          <w:tcPr>
            <w:tcW w:w="1187" w:type="dxa"/>
          </w:tcPr>
          <w:p w14:paraId="4FECEAE4">
            <w:pPr>
              <w:jc w:val="left"/>
            </w:pPr>
            <w:r>
              <w:t>文本（多选）</w:t>
            </w:r>
          </w:p>
        </w:tc>
        <w:tc>
          <w:tcPr>
            <w:tcW w:w="1187" w:type="dxa"/>
          </w:tcPr>
          <w:p w14:paraId="1C871C4B">
            <w:pPr>
              <w:jc w:val="left"/>
            </w:pPr>
            <w:r>
              <w:t>从T02课程总表中选择</w:t>
            </w:r>
          </w:p>
        </w:tc>
        <w:tc>
          <w:tcPr>
            <w:tcW w:w="1187" w:type="dxa"/>
          </w:tcPr>
          <w:p w14:paraId="64D3AE8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58C3310">
            <w:pPr>
              <w:jc w:val="left"/>
            </w:pPr>
            <w:r>
              <w:t>T02课程清单</w:t>
            </w:r>
          </w:p>
        </w:tc>
        <w:tc>
          <w:tcPr>
            <w:tcW w:w="1187" w:type="dxa"/>
          </w:tcPr>
          <w:p w14:paraId="4A07D14A">
            <w:pPr>
              <w:jc w:val="left"/>
            </w:pPr>
            <w:r>
              <w:t>必填</w:t>
            </w:r>
          </w:p>
        </w:tc>
      </w:tr>
      <w:tr w14:paraId="0B2A6D6F">
        <w:trPr>
          <w:jc w:val="center"/>
        </w:trPr>
        <w:tc>
          <w:tcPr>
            <w:tcW w:w="1187" w:type="dxa"/>
          </w:tcPr>
          <w:p w14:paraId="279FC57B">
            <w:pPr>
              <w:jc w:val="left"/>
            </w:pPr>
            <w:r>
              <w:t>T11-F21</w:t>
            </w:r>
          </w:p>
        </w:tc>
        <w:tc>
          <w:tcPr>
            <w:tcW w:w="1187" w:type="dxa"/>
          </w:tcPr>
          <w:p w14:paraId="54DFF366">
            <w:pPr>
              <w:jc w:val="left"/>
            </w:pPr>
            <w:r>
              <w:t>后续课程</w:t>
            </w:r>
          </w:p>
        </w:tc>
        <w:tc>
          <w:tcPr>
            <w:tcW w:w="1187" w:type="dxa"/>
          </w:tcPr>
          <w:p w14:paraId="162E36DD">
            <w:pPr>
              <w:jc w:val="left"/>
            </w:pPr>
            <w:r>
              <w:t>文本（多选）</w:t>
            </w:r>
          </w:p>
        </w:tc>
        <w:tc>
          <w:tcPr>
            <w:tcW w:w="1187" w:type="dxa"/>
          </w:tcPr>
          <w:p w14:paraId="14F2BDE3">
            <w:pPr>
              <w:jc w:val="left"/>
            </w:pPr>
            <w:r>
              <w:t>从T02课程总表中选择</w:t>
            </w:r>
          </w:p>
        </w:tc>
        <w:tc>
          <w:tcPr>
            <w:tcW w:w="1187" w:type="dxa"/>
          </w:tcPr>
          <w:p w14:paraId="0077134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C6E3550">
            <w:pPr>
              <w:jc w:val="left"/>
            </w:pPr>
            <w:r>
              <w:t>T02课程清单</w:t>
            </w:r>
          </w:p>
        </w:tc>
        <w:tc>
          <w:tcPr>
            <w:tcW w:w="1187" w:type="dxa"/>
          </w:tcPr>
          <w:p w14:paraId="4339A915">
            <w:pPr>
              <w:jc w:val="left"/>
            </w:pPr>
            <w:r>
              <w:t>必填</w:t>
            </w:r>
          </w:p>
        </w:tc>
      </w:tr>
      <w:tr w14:paraId="28AF1506">
        <w:trPr>
          <w:jc w:val="center"/>
        </w:trPr>
        <w:tc>
          <w:tcPr>
            <w:tcW w:w="1187" w:type="dxa"/>
          </w:tcPr>
          <w:p w14:paraId="600C2F18">
            <w:pPr>
              <w:jc w:val="left"/>
            </w:pPr>
            <w:r>
              <w:t>T11-F22</w:t>
            </w:r>
          </w:p>
        </w:tc>
        <w:tc>
          <w:tcPr>
            <w:tcW w:w="1187" w:type="dxa"/>
          </w:tcPr>
          <w:p w14:paraId="6060CD6D">
            <w:pPr>
              <w:jc w:val="left"/>
            </w:pPr>
            <w:r>
              <w:t>课程在培养体系中的定位</w:t>
            </w:r>
          </w:p>
        </w:tc>
        <w:tc>
          <w:tcPr>
            <w:tcW w:w="1187" w:type="dxa"/>
          </w:tcPr>
          <w:p w14:paraId="2BC5271D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4A17AB55">
            <w:pPr>
              <w:jc w:val="left"/>
            </w:pPr>
            <w:r>
              <w:t>100-300字</w:t>
            </w:r>
          </w:p>
        </w:tc>
        <w:tc>
          <w:tcPr>
            <w:tcW w:w="1187" w:type="dxa"/>
          </w:tcPr>
          <w:p w14:paraId="79A8F16F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49EF06A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5E5F628">
            <w:pPr>
              <w:jc w:val="left"/>
            </w:pPr>
            <w:r>
              <w:t>必填</w:t>
            </w:r>
          </w:p>
        </w:tc>
      </w:tr>
      <w:tr w14:paraId="6A54EA49">
        <w:trPr>
          <w:jc w:val="center"/>
        </w:trPr>
        <w:tc>
          <w:tcPr>
            <w:tcW w:w="1187" w:type="dxa"/>
          </w:tcPr>
          <w:p w14:paraId="0E41352A">
            <w:pPr>
              <w:jc w:val="left"/>
            </w:pPr>
            <w:r>
              <w:rPr>
                <w:b/>
              </w:rPr>
              <w:t>课程目标区（1.1.3核心）</w:t>
            </w:r>
          </w:p>
        </w:tc>
        <w:tc>
          <w:tcPr>
            <w:tcW w:w="1187" w:type="dxa"/>
          </w:tcPr>
          <w:p w14:paraId="4371F1D3"/>
        </w:tc>
        <w:tc>
          <w:tcPr>
            <w:tcW w:w="1187" w:type="dxa"/>
          </w:tcPr>
          <w:p w14:paraId="1F99FB12"/>
        </w:tc>
        <w:tc>
          <w:tcPr>
            <w:tcW w:w="1187" w:type="dxa"/>
          </w:tcPr>
          <w:p w14:paraId="2D83DD81"/>
        </w:tc>
        <w:tc>
          <w:tcPr>
            <w:tcW w:w="1187" w:type="dxa"/>
          </w:tcPr>
          <w:p w14:paraId="202FCEF9"/>
        </w:tc>
        <w:tc>
          <w:tcPr>
            <w:tcW w:w="1187" w:type="dxa"/>
          </w:tcPr>
          <w:p w14:paraId="46B8A7F0"/>
        </w:tc>
        <w:tc>
          <w:tcPr>
            <w:tcW w:w="1187" w:type="dxa"/>
          </w:tcPr>
          <w:p w14:paraId="29A0A483"/>
        </w:tc>
      </w:tr>
      <w:tr w14:paraId="626B1651">
        <w:trPr>
          <w:jc w:val="center"/>
        </w:trPr>
        <w:tc>
          <w:tcPr>
            <w:tcW w:w="1187" w:type="dxa"/>
          </w:tcPr>
          <w:p w14:paraId="79F8ED58">
            <w:pPr>
              <w:jc w:val="left"/>
            </w:pPr>
            <w:r>
              <w:t>T11-F30</w:t>
            </w:r>
          </w:p>
        </w:tc>
        <w:tc>
          <w:tcPr>
            <w:tcW w:w="1187" w:type="dxa"/>
          </w:tcPr>
          <w:p w14:paraId="3BC9FA31">
            <w:pPr>
              <w:jc w:val="left"/>
            </w:pPr>
            <w:r>
              <w:t>课程目标列表</w:t>
            </w:r>
          </w:p>
        </w:tc>
        <w:tc>
          <w:tcPr>
            <w:tcW w:w="1187" w:type="dxa"/>
          </w:tcPr>
          <w:p w14:paraId="6D451633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76C64A03">
            <w:pPr>
              <w:jc w:val="left"/>
            </w:pPr>
            <w:r>
              <w:t>每条含：目标编号/目标描述/能力维度（记忆/理解/应用/分析/综合/评价/创造）</w:t>
            </w:r>
          </w:p>
        </w:tc>
        <w:tc>
          <w:tcPr>
            <w:tcW w:w="1187" w:type="dxa"/>
          </w:tcPr>
          <w:p w14:paraId="4A28149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451AF17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497D9410">
            <w:pPr>
              <w:jc w:val="left"/>
            </w:pPr>
            <w:r>
              <w:t>必填</w:t>
            </w:r>
          </w:p>
        </w:tc>
      </w:tr>
      <w:tr w14:paraId="5906610B">
        <w:trPr>
          <w:jc w:val="center"/>
        </w:trPr>
        <w:tc>
          <w:tcPr>
            <w:tcW w:w="1187" w:type="dxa"/>
          </w:tcPr>
          <w:p w14:paraId="3EB37DBA">
            <w:pPr>
              <w:jc w:val="left"/>
            </w:pPr>
            <w:r>
              <w:t>T11-F31</w:t>
            </w:r>
          </w:p>
        </w:tc>
        <w:tc>
          <w:tcPr>
            <w:tcW w:w="1187" w:type="dxa"/>
          </w:tcPr>
          <w:p w14:paraId="050E40D3">
            <w:pPr>
              <w:jc w:val="left"/>
            </w:pPr>
            <w:r>
              <w:t>目标来源标注</w:t>
            </w:r>
          </w:p>
        </w:tc>
        <w:tc>
          <w:tcPr>
            <w:tcW w:w="1187" w:type="dxa"/>
          </w:tcPr>
          <w:p w14:paraId="02A719CE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552C3528">
            <w:pPr>
              <w:jc w:val="left"/>
            </w:pPr>
            <w:r>
              <w:t>每个课程目标对应的岗位能力编号（从T03-A32能力矩阵中选择）。至少1个目标有来源标注</w:t>
            </w:r>
          </w:p>
        </w:tc>
        <w:tc>
          <w:tcPr>
            <w:tcW w:w="1187" w:type="dxa"/>
          </w:tcPr>
          <w:p w14:paraId="2E913FE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7B03ACC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083D9743">
            <w:pPr>
              <w:jc w:val="left"/>
            </w:pPr>
            <w:r>
              <w:rPr>
                <w:b/>
              </w:rPr>
              <w:t>必填</w:t>
            </w:r>
          </w:p>
        </w:tc>
      </w:tr>
      <w:tr w14:paraId="7CEA5934">
        <w:trPr>
          <w:jc w:val="center"/>
        </w:trPr>
        <w:tc>
          <w:tcPr>
            <w:tcW w:w="1187" w:type="dxa"/>
          </w:tcPr>
          <w:p w14:paraId="56560E6D">
            <w:pPr>
              <w:jc w:val="left"/>
            </w:pPr>
            <w:r>
              <w:t>T11-F32</w:t>
            </w:r>
          </w:p>
        </w:tc>
        <w:tc>
          <w:tcPr>
            <w:tcW w:w="1187" w:type="dxa"/>
          </w:tcPr>
          <w:p w14:paraId="1D2927DC">
            <w:pPr>
              <w:jc w:val="left"/>
            </w:pPr>
            <w:r>
              <w:t>目标来源覆盖率</w:t>
            </w:r>
          </w:p>
        </w:tc>
        <w:tc>
          <w:tcPr>
            <w:tcW w:w="1187" w:type="dxa"/>
          </w:tcPr>
          <w:p w14:paraId="68C962D5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638BA123">
            <w:pPr>
              <w:jc w:val="left"/>
            </w:pPr>
            <w:r>
              <w:t>有来源标注的目标数 / 总目标数 × 100%，系统自动计算</w:t>
            </w:r>
          </w:p>
        </w:tc>
        <w:tc>
          <w:tcPr>
            <w:tcW w:w="1187" w:type="dxa"/>
          </w:tcPr>
          <w:p w14:paraId="60DD963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5227A0B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36EF4925">
            <w:pPr>
              <w:jc w:val="left"/>
            </w:pPr>
            <w:r>
              <w:t>必填</w:t>
            </w:r>
          </w:p>
        </w:tc>
      </w:tr>
      <w:tr w14:paraId="76750AAE">
        <w:trPr>
          <w:jc w:val="center"/>
        </w:trPr>
        <w:tc>
          <w:tcPr>
            <w:tcW w:w="1187" w:type="dxa"/>
          </w:tcPr>
          <w:p w14:paraId="40AB7425">
            <w:pPr>
              <w:jc w:val="left"/>
            </w:pPr>
            <w:r>
              <w:rPr>
                <w:b/>
              </w:rPr>
              <w:t>教学内容区（1.2.1核心）</w:t>
            </w:r>
          </w:p>
        </w:tc>
        <w:tc>
          <w:tcPr>
            <w:tcW w:w="1187" w:type="dxa"/>
          </w:tcPr>
          <w:p w14:paraId="265851C2"/>
        </w:tc>
        <w:tc>
          <w:tcPr>
            <w:tcW w:w="1187" w:type="dxa"/>
          </w:tcPr>
          <w:p w14:paraId="535C87F9"/>
        </w:tc>
        <w:tc>
          <w:tcPr>
            <w:tcW w:w="1187" w:type="dxa"/>
          </w:tcPr>
          <w:p w14:paraId="0D734EF8"/>
        </w:tc>
        <w:tc>
          <w:tcPr>
            <w:tcW w:w="1187" w:type="dxa"/>
          </w:tcPr>
          <w:p w14:paraId="0231FBF3"/>
        </w:tc>
        <w:tc>
          <w:tcPr>
            <w:tcW w:w="1187" w:type="dxa"/>
          </w:tcPr>
          <w:p w14:paraId="2464E9FA"/>
        </w:tc>
        <w:tc>
          <w:tcPr>
            <w:tcW w:w="1187" w:type="dxa"/>
          </w:tcPr>
          <w:p w14:paraId="12616C3C"/>
        </w:tc>
      </w:tr>
      <w:tr w14:paraId="42FB5F29">
        <w:trPr>
          <w:jc w:val="center"/>
        </w:trPr>
        <w:tc>
          <w:tcPr>
            <w:tcW w:w="1187" w:type="dxa"/>
          </w:tcPr>
          <w:p w14:paraId="0E27508F">
            <w:pPr>
              <w:jc w:val="left"/>
            </w:pPr>
            <w:r>
              <w:t>T11-F40</w:t>
            </w:r>
          </w:p>
        </w:tc>
        <w:tc>
          <w:tcPr>
            <w:tcW w:w="1187" w:type="dxa"/>
          </w:tcPr>
          <w:p w14:paraId="56B35EFD">
            <w:pPr>
              <w:jc w:val="left"/>
            </w:pPr>
            <w:r>
              <w:t>教学内容与学时分配表</w:t>
            </w:r>
          </w:p>
        </w:tc>
        <w:tc>
          <w:tcPr>
            <w:tcW w:w="1187" w:type="dxa"/>
          </w:tcPr>
          <w:p w14:paraId="4CAA7A45">
            <w:pPr>
              <w:jc w:val="left"/>
            </w:pPr>
            <w:r>
              <w:t>结构化表格</w:t>
            </w:r>
          </w:p>
        </w:tc>
        <w:tc>
          <w:tcPr>
            <w:tcW w:w="1187" w:type="dxa"/>
          </w:tcPr>
          <w:p w14:paraId="1FE5E981">
            <w:pPr>
              <w:jc w:val="left"/>
            </w:pPr>
            <w:r>
              <w:t>章节/内容摘要/学时/教学方式（讲授/实验/讨论/实践等）</w:t>
            </w:r>
          </w:p>
        </w:tc>
        <w:tc>
          <w:tcPr>
            <w:tcW w:w="1187" w:type="dxa"/>
          </w:tcPr>
          <w:p w14:paraId="4B71B61E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A34B2E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444593C1">
            <w:pPr>
              <w:jc w:val="left"/>
            </w:pPr>
            <w:r>
              <w:t>必填</w:t>
            </w:r>
          </w:p>
        </w:tc>
      </w:tr>
      <w:tr w14:paraId="653298C6">
        <w:trPr>
          <w:jc w:val="center"/>
        </w:trPr>
        <w:tc>
          <w:tcPr>
            <w:tcW w:w="1187" w:type="dxa"/>
          </w:tcPr>
          <w:p w14:paraId="2BC7607E">
            <w:pPr>
              <w:jc w:val="left"/>
            </w:pPr>
            <w:r>
              <w:t>T11-F41</w:t>
            </w:r>
          </w:p>
        </w:tc>
        <w:tc>
          <w:tcPr>
            <w:tcW w:w="1187" w:type="dxa"/>
          </w:tcPr>
          <w:p w14:paraId="7EB8C26C">
            <w:pPr>
              <w:jc w:val="left"/>
            </w:pPr>
            <w:r>
              <w:t>前沿技术来源标注</w:t>
            </w:r>
          </w:p>
        </w:tc>
        <w:tc>
          <w:tcPr>
            <w:tcW w:w="1187" w:type="dxa"/>
          </w:tcPr>
          <w:p w14:paraId="1C934423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530C7E95">
            <w:pPr>
              <w:jc w:val="left"/>
            </w:pPr>
            <w:r>
              <w:t>哪些章节内容来自近3年新技术/新标准/新论文。每条含：章节/前沿内容描述/来源类型（论文DOI/专利号/行业标准编号/企业新技术）/来源编号</w:t>
            </w:r>
          </w:p>
        </w:tc>
        <w:tc>
          <w:tcPr>
            <w:tcW w:w="1187" w:type="dxa"/>
          </w:tcPr>
          <w:p w14:paraId="3AB4599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233DEAF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57F08AF5">
            <w:pPr>
              <w:jc w:val="left"/>
            </w:pPr>
            <w:r>
              <w:rPr>
                <w:b/>
              </w:rPr>
              <w:t>必填</w:t>
            </w:r>
          </w:p>
        </w:tc>
      </w:tr>
      <w:tr w14:paraId="09245757">
        <w:trPr>
          <w:jc w:val="center"/>
        </w:trPr>
        <w:tc>
          <w:tcPr>
            <w:tcW w:w="1187" w:type="dxa"/>
          </w:tcPr>
          <w:p w14:paraId="505A3111">
            <w:pPr>
              <w:jc w:val="left"/>
            </w:pPr>
            <w:r>
              <w:t>T11-F42</w:t>
            </w:r>
          </w:p>
        </w:tc>
        <w:tc>
          <w:tcPr>
            <w:tcW w:w="1187" w:type="dxa"/>
          </w:tcPr>
          <w:p w14:paraId="6A676C18">
            <w:pPr>
              <w:jc w:val="left"/>
            </w:pPr>
            <w:r>
              <w:t>前沿课比例</w:t>
            </w:r>
          </w:p>
        </w:tc>
        <w:tc>
          <w:tcPr>
            <w:tcW w:w="1187" w:type="dxa"/>
          </w:tcPr>
          <w:p w14:paraId="5E20698C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B0314B3">
            <w:pPr>
              <w:jc w:val="left"/>
            </w:pPr>
            <w:r>
              <w:t>含前沿技术的章节学时 / 总学时 × 100%，系统自动计算</w:t>
            </w:r>
          </w:p>
        </w:tc>
        <w:tc>
          <w:tcPr>
            <w:tcW w:w="1187" w:type="dxa"/>
          </w:tcPr>
          <w:p w14:paraId="6A7BA818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2713B12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7520C161">
            <w:pPr>
              <w:jc w:val="left"/>
            </w:pPr>
            <w:r>
              <w:t>必填</w:t>
            </w:r>
          </w:p>
        </w:tc>
      </w:tr>
      <w:tr w14:paraId="2E5692AC">
        <w:trPr>
          <w:jc w:val="center"/>
        </w:trPr>
        <w:tc>
          <w:tcPr>
            <w:tcW w:w="1187" w:type="dxa"/>
          </w:tcPr>
          <w:p w14:paraId="73FD32C8">
            <w:pPr>
              <w:jc w:val="left"/>
            </w:pPr>
            <w:r>
              <w:rPr>
                <w:b/>
              </w:rPr>
              <w:t>国际标准对标区（1.3.1核心）</w:t>
            </w:r>
          </w:p>
        </w:tc>
        <w:tc>
          <w:tcPr>
            <w:tcW w:w="1187" w:type="dxa"/>
          </w:tcPr>
          <w:p w14:paraId="0E42A99F"/>
        </w:tc>
        <w:tc>
          <w:tcPr>
            <w:tcW w:w="1187" w:type="dxa"/>
          </w:tcPr>
          <w:p w14:paraId="23B79F6C"/>
        </w:tc>
        <w:tc>
          <w:tcPr>
            <w:tcW w:w="1187" w:type="dxa"/>
          </w:tcPr>
          <w:p w14:paraId="03C96455"/>
        </w:tc>
        <w:tc>
          <w:tcPr>
            <w:tcW w:w="1187" w:type="dxa"/>
          </w:tcPr>
          <w:p w14:paraId="7163F030"/>
        </w:tc>
        <w:tc>
          <w:tcPr>
            <w:tcW w:w="1187" w:type="dxa"/>
          </w:tcPr>
          <w:p w14:paraId="7449E881"/>
        </w:tc>
        <w:tc>
          <w:tcPr>
            <w:tcW w:w="1187" w:type="dxa"/>
          </w:tcPr>
          <w:p w14:paraId="57EE4E27"/>
        </w:tc>
      </w:tr>
      <w:tr w14:paraId="6045BEBC">
        <w:trPr>
          <w:jc w:val="center"/>
        </w:trPr>
        <w:tc>
          <w:tcPr>
            <w:tcW w:w="1187" w:type="dxa"/>
          </w:tcPr>
          <w:p w14:paraId="5CCC707F">
            <w:pPr>
              <w:jc w:val="left"/>
            </w:pPr>
            <w:r>
              <w:t>T11-F50</w:t>
            </w:r>
          </w:p>
        </w:tc>
        <w:tc>
          <w:tcPr>
            <w:tcW w:w="1187" w:type="dxa"/>
          </w:tcPr>
          <w:p w14:paraId="1D6170B2">
            <w:pPr>
              <w:jc w:val="left"/>
            </w:pPr>
            <w:r>
              <w:t>国际标准对标标注</w:t>
            </w:r>
          </w:p>
        </w:tc>
        <w:tc>
          <w:tcPr>
            <w:tcW w:w="1187" w:type="dxa"/>
          </w:tcPr>
          <w:p w14:paraId="41426D37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0F418469">
            <w:pPr>
              <w:jc w:val="left"/>
            </w:pPr>
            <w:r>
              <w:t>对标了哪个国际标准（ABET/CDIO/Washington Accord等）的哪条条款。含：标准名称/条款编号/对应课程目标</w:t>
            </w:r>
          </w:p>
        </w:tc>
        <w:tc>
          <w:tcPr>
            <w:tcW w:w="1187" w:type="dxa"/>
          </w:tcPr>
          <w:p w14:paraId="1807E89A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00E018F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0DB50341">
            <w:pPr>
              <w:jc w:val="left"/>
            </w:pPr>
            <w:r>
              <w:t>选填（P0阶段）/ 必填（P1阶段）</w:t>
            </w:r>
          </w:p>
        </w:tc>
      </w:tr>
      <w:tr w14:paraId="3F605787">
        <w:trPr>
          <w:jc w:val="center"/>
        </w:trPr>
        <w:tc>
          <w:tcPr>
            <w:tcW w:w="1187" w:type="dxa"/>
          </w:tcPr>
          <w:p w14:paraId="0057F382">
            <w:pPr>
              <w:jc w:val="left"/>
            </w:pPr>
            <w:r>
              <w:rPr>
                <w:b/>
              </w:rPr>
              <w:t>AI能力融入区（1.3.1 &amp; 2.1.2核心）</w:t>
            </w:r>
          </w:p>
        </w:tc>
        <w:tc>
          <w:tcPr>
            <w:tcW w:w="1187" w:type="dxa"/>
          </w:tcPr>
          <w:p w14:paraId="6E9E453C"/>
        </w:tc>
        <w:tc>
          <w:tcPr>
            <w:tcW w:w="1187" w:type="dxa"/>
          </w:tcPr>
          <w:p w14:paraId="3AE88FDF"/>
        </w:tc>
        <w:tc>
          <w:tcPr>
            <w:tcW w:w="1187" w:type="dxa"/>
          </w:tcPr>
          <w:p w14:paraId="757A2444"/>
        </w:tc>
        <w:tc>
          <w:tcPr>
            <w:tcW w:w="1187" w:type="dxa"/>
          </w:tcPr>
          <w:p w14:paraId="0DBBFF85"/>
        </w:tc>
        <w:tc>
          <w:tcPr>
            <w:tcW w:w="1187" w:type="dxa"/>
          </w:tcPr>
          <w:p w14:paraId="3AF631E4"/>
        </w:tc>
        <w:tc>
          <w:tcPr>
            <w:tcW w:w="1187" w:type="dxa"/>
          </w:tcPr>
          <w:p w14:paraId="152400C8"/>
        </w:tc>
      </w:tr>
      <w:tr w14:paraId="391715B4">
        <w:trPr>
          <w:jc w:val="center"/>
        </w:trPr>
        <w:tc>
          <w:tcPr>
            <w:tcW w:w="1187" w:type="dxa"/>
          </w:tcPr>
          <w:p w14:paraId="669D61FA">
            <w:pPr>
              <w:jc w:val="left"/>
            </w:pPr>
            <w:r>
              <w:t>T11-F51</w:t>
            </w:r>
          </w:p>
        </w:tc>
        <w:tc>
          <w:tcPr>
            <w:tcW w:w="1187" w:type="dxa"/>
          </w:tcPr>
          <w:p w14:paraId="0DAB4630">
            <w:pPr>
              <w:jc w:val="left"/>
            </w:pPr>
            <w:r>
              <w:t>AI能力融入标注</w:t>
            </w:r>
          </w:p>
        </w:tc>
        <w:tc>
          <w:tcPr>
            <w:tcW w:w="1187" w:type="dxa"/>
          </w:tcPr>
          <w:p w14:paraId="2FD6BB4F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75A274F8">
            <w:pPr>
              <w:jc w:val="left"/>
            </w:pPr>
            <w:r>
              <w:t>是否包含AI相关教学内容。三维度分类：① 提出问题（能识别AI适用场景）② 信息判断（能评估AI输出质量）③ 创造意义（能利用AI创造新价值）。每个维度标注涉及的教学环节</w:t>
            </w:r>
          </w:p>
        </w:tc>
        <w:tc>
          <w:tcPr>
            <w:tcW w:w="1187" w:type="dxa"/>
          </w:tcPr>
          <w:p w14:paraId="4F704E9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A182DBC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43E0D5BD">
            <w:pPr>
              <w:jc w:val="left"/>
            </w:pPr>
            <w:r>
              <w:t>必填</w:t>
            </w:r>
          </w:p>
        </w:tc>
      </w:tr>
      <w:tr w14:paraId="56195B74">
        <w:trPr>
          <w:jc w:val="center"/>
        </w:trPr>
        <w:tc>
          <w:tcPr>
            <w:tcW w:w="1187" w:type="dxa"/>
          </w:tcPr>
          <w:p w14:paraId="5AEA1883">
            <w:pPr>
              <w:jc w:val="left"/>
            </w:pPr>
            <w:r>
              <w:t>T11-F52</w:t>
            </w:r>
          </w:p>
        </w:tc>
        <w:tc>
          <w:tcPr>
            <w:tcW w:w="1187" w:type="dxa"/>
          </w:tcPr>
          <w:p w14:paraId="2648ADBE">
            <w:pPr>
              <w:jc w:val="left"/>
            </w:pPr>
            <w:r>
              <w:t>AI能力覆盖维度数</w:t>
            </w:r>
          </w:p>
        </w:tc>
        <w:tc>
          <w:tcPr>
            <w:tcW w:w="1187" w:type="dxa"/>
          </w:tcPr>
          <w:p w14:paraId="41E49104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66F486F">
            <w:pPr>
              <w:jc w:val="left"/>
            </w:pPr>
            <w:r>
              <w:t>0-3，系统自动计算覆盖了几个维度</w:t>
            </w:r>
          </w:p>
        </w:tc>
        <w:tc>
          <w:tcPr>
            <w:tcW w:w="1187" w:type="dxa"/>
          </w:tcPr>
          <w:p w14:paraId="59706FB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4348B71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660457D4">
            <w:pPr>
              <w:jc w:val="left"/>
            </w:pPr>
            <w:r>
              <w:t>必填</w:t>
            </w:r>
          </w:p>
        </w:tc>
      </w:tr>
      <w:tr w14:paraId="148F7DDD">
        <w:trPr>
          <w:jc w:val="center"/>
        </w:trPr>
        <w:tc>
          <w:tcPr>
            <w:tcW w:w="1187" w:type="dxa"/>
          </w:tcPr>
          <w:p w14:paraId="6F75B5B2">
            <w:pPr>
              <w:jc w:val="left"/>
            </w:pPr>
            <w:r>
              <w:rPr>
                <w:b/>
              </w:rPr>
              <w:t>企业项目嵌入区</w:t>
            </w:r>
          </w:p>
        </w:tc>
        <w:tc>
          <w:tcPr>
            <w:tcW w:w="1187" w:type="dxa"/>
          </w:tcPr>
          <w:p w14:paraId="152F3B77"/>
        </w:tc>
        <w:tc>
          <w:tcPr>
            <w:tcW w:w="1187" w:type="dxa"/>
          </w:tcPr>
          <w:p w14:paraId="5DCA0D09"/>
        </w:tc>
        <w:tc>
          <w:tcPr>
            <w:tcW w:w="1187" w:type="dxa"/>
          </w:tcPr>
          <w:p w14:paraId="10BB9268"/>
        </w:tc>
        <w:tc>
          <w:tcPr>
            <w:tcW w:w="1187" w:type="dxa"/>
          </w:tcPr>
          <w:p w14:paraId="054CA35A"/>
        </w:tc>
        <w:tc>
          <w:tcPr>
            <w:tcW w:w="1187" w:type="dxa"/>
          </w:tcPr>
          <w:p w14:paraId="773AF077"/>
        </w:tc>
        <w:tc>
          <w:tcPr>
            <w:tcW w:w="1187" w:type="dxa"/>
          </w:tcPr>
          <w:p w14:paraId="19631A4B"/>
        </w:tc>
      </w:tr>
      <w:tr w14:paraId="320AC0B5">
        <w:trPr>
          <w:jc w:val="center"/>
        </w:trPr>
        <w:tc>
          <w:tcPr>
            <w:tcW w:w="1187" w:type="dxa"/>
          </w:tcPr>
          <w:p w14:paraId="4B6B977C">
            <w:pPr>
              <w:jc w:val="left"/>
            </w:pPr>
            <w:r>
              <w:t>T11-F53</w:t>
            </w:r>
          </w:p>
        </w:tc>
        <w:tc>
          <w:tcPr>
            <w:tcW w:w="1187" w:type="dxa"/>
          </w:tcPr>
          <w:p w14:paraId="09376D53">
            <w:pPr>
              <w:jc w:val="left"/>
            </w:pPr>
            <w:r>
              <w:t>企业真实项目嵌入</w:t>
            </w:r>
          </w:p>
        </w:tc>
        <w:tc>
          <w:tcPr>
            <w:tcW w:w="1187" w:type="dxa"/>
          </w:tcPr>
          <w:p w14:paraId="4820BBC6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342A50EB">
            <w:pPr>
              <w:jc w:val="left"/>
            </w:pPr>
            <w:r>
              <w:t>哪些章节使用企业真实项目：项目编号（关联T13）/章节/使用方式</w:t>
            </w:r>
          </w:p>
        </w:tc>
        <w:tc>
          <w:tcPr>
            <w:tcW w:w="1187" w:type="dxa"/>
          </w:tcPr>
          <w:p w14:paraId="43568405">
            <w:pPr>
              <w:jc w:val="left"/>
            </w:pPr>
            <w:r>
              <w:t>✅ 是（从T13关联）</w:t>
            </w:r>
          </w:p>
        </w:tc>
        <w:tc>
          <w:tcPr>
            <w:tcW w:w="1187" w:type="dxa"/>
          </w:tcPr>
          <w:p w14:paraId="02D0707A">
            <w:pPr>
              <w:jc w:val="left"/>
            </w:pPr>
            <w:r>
              <w:t>T13</w:t>
            </w:r>
          </w:p>
        </w:tc>
        <w:tc>
          <w:tcPr>
            <w:tcW w:w="1187" w:type="dxa"/>
          </w:tcPr>
          <w:p w14:paraId="23CBE3F2">
            <w:pPr>
              <w:jc w:val="left"/>
            </w:pPr>
            <w:r>
              <w:t>选填</w:t>
            </w:r>
          </w:p>
        </w:tc>
      </w:tr>
      <w:tr w14:paraId="0B926BCF">
        <w:trPr>
          <w:jc w:val="center"/>
        </w:trPr>
        <w:tc>
          <w:tcPr>
            <w:tcW w:w="1187" w:type="dxa"/>
          </w:tcPr>
          <w:p w14:paraId="2ECEFA0F">
            <w:pPr>
              <w:jc w:val="left"/>
            </w:pPr>
            <w:r>
              <w:rPr>
                <w:b/>
              </w:rPr>
              <w:t>考核方案区（2.3.2关联）</w:t>
            </w:r>
          </w:p>
        </w:tc>
        <w:tc>
          <w:tcPr>
            <w:tcW w:w="1187" w:type="dxa"/>
          </w:tcPr>
          <w:p w14:paraId="02F1DFFD"/>
        </w:tc>
        <w:tc>
          <w:tcPr>
            <w:tcW w:w="1187" w:type="dxa"/>
          </w:tcPr>
          <w:p w14:paraId="12209156"/>
        </w:tc>
        <w:tc>
          <w:tcPr>
            <w:tcW w:w="1187" w:type="dxa"/>
          </w:tcPr>
          <w:p w14:paraId="54A37D1A"/>
        </w:tc>
        <w:tc>
          <w:tcPr>
            <w:tcW w:w="1187" w:type="dxa"/>
          </w:tcPr>
          <w:p w14:paraId="0EB2E4AE"/>
        </w:tc>
        <w:tc>
          <w:tcPr>
            <w:tcW w:w="1187" w:type="dxa"/>
          </w:tcPr>
          <w:p w14:paraId="5B10ABAB"/>
        </w:tc>
        <w:tc>
          <w:tcPr>
            <w:tcW w:w="1187" w:type="dxa"/>
          </w:tcPr>
          <w:p w14:paraId="3B1286D5"/>
        </w:tc>
      </w:tr>
      <w:tr w14:paraId="1C8FFE54">
        <w:trPr>
          <w:jc w:val="center"/>
        </w:trPr>
        <w:tc>
          <w:tcPr>
            <w:tcW w:w="1187" w:type="dxa"/>
          </w:tcPr>
          <w:p w14:paraId="16A477FC">
            <w:pPr>
              <w:jc w:val="left"/>
            </w:pPr>
            <w:r>
              <w:t>T11-F60</w:t>
            </w:r>
          </w:p>
        </w:tc>
        <w:tc>
          <w:tcPr>
            <w:tcW w:w="1187" w:type="dxa"/>
          </w:tcPr>
          <w:p w14:paraId="036ADBCC">
            <w:pPr>
              <w:jc w:val="left"/>
            </w:pPr>
            <w:r>
              <w:t>考核方案</w:t>
            </w:r>
          </w:p>
        </w:tc>
        <w:tc>
          <w:tcPr>
            <w:tcW w:w="1187" w:type="dxa"/>
          </w:tcPr>
          <w:p w14:paraId="1ADBB513">
            <w:pPr>
              <w:jc w:val="left"/>
            </w:pPr>
            <w:r>
              <w:t>结构化表格</w:t>
            </w:r>
          </w:p>
        </w:tc>
        <w:tc>
          <w:tcPr>
            <w:tcW w:w="1187" w:type="dxa"/>
          </w:tcPr>
          <w:p w14:paraId="3773354D">
            <w:pPr>
              <w:jc w:val="left"/>
            </w:pPr>
            <w:r>
              <w:t>考核方式/权重/对应课程目标编号。必须覆盖所有课程目标</w:t>
            </w:r>
          </w:p>
        </w:tc>
        <w:tc>
          <w:tcPr>
            <w:tcW w:w="1187" w:type="dxa"/>
          </w:tcPr>
          <w:p w14:paraId="4DCCBB6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BCCF897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E8D0B52">
            <w:pPr>
              <w:jc w:val="left"/>
            </w:pPr>
            <w:r>
              <w:t>必填</w:t>
            </w:r>
          </w:p>
        </w:tc>
      </w:tr>
      <w:tr w14:paraId="468D5893">
        <w:trPr>
          <w:jc w:val="center"/>
        </w:trPr>
        <w:tc>
          <w:tcPr>
            <w:tcW w:w="1187" w:type="dxa"/>
          </w:tcPr>
          <w:p w14:paraId="49F5041D">
            <w:pPr>
              <w:jc w:val="left"/>
            </w:pPr>
            <w:r>
              <w:rPr>
                <w:b/>
              </w:rPr>
              <w:t>教材区</w:t>
            </w:r>
          </w:p>
        </w:tc>
        <w:tc>
          <w:tcPr>
            <w:tcW w:w="1187" w:type="dxa"/>
          </w:tcPr>
          <w:p w14:paraId="4CCF4395"/>
        </w:tc>
        <w:tc>
          <w:tcPr>
            <w:tcW w:w="1187" w:type="dxa"/>
          </w:tcPr>
          <w:p w14:paraId="1A028E29"/>
        </w:tc>
        <w:tc>
          <w:tcPr>
            <w:tcW w:w="1187" w:type="dxa"/>
          </w:tcPr>
          <w:p w14:paraId="0AED2738"/>
        </w:tc>
        <w:tc>
          <w:tcPr>
            <w:tcW w:w="1187" w:type="dxa"/>
          </w:tcPr>
          <w:p w14:paraId="25B5B000"/>
        </w:tc>
        <w:tc>
          <w:tcPr>
            <w:tcW w:w="1187" w:type="dxa"/>
          </w:tcPr>
          <w:p w14:paraId="4FAF67DD"/>
        </w:tc>
        <w:tc>
          <w:tcPr>
            <w:tcW w:w="1187" w:type="dxa"/>
          </w:tcPr>
          <w:p w14:paraId="64197B1A"/>
        </w:tc>
      </w:tr>
      <w:tr w14:paraId="16088433">
        <w:trPr>
          <w:jc w:val="center"/>
        </w:trPr>
        <w:tc>
          <w:tcPr>
            <w:tcW w:w="1187" w:type="dxa"/>
          </w:tcPr>
          <w:p w14:paraId="3306D9AF">
            <w:pPr>
              <w:jc w:val="left"/>
            </w:pPr>
            <w:r>
              <w:t>T11-F61</w:t>
            </w:r>
          </w:p>
        </w:tc>
        <w:tc>
          <w:tcPr>
            <w:tcW w:w="1187" w:type="dxa"/>
          </w:tcPr>
          <w:p w14:paraId="46772225">
            <w:pPr>
              <w:jc w:val="left"/>
            </w:pPr>
            <w:r>
              <w:t>主教材</w:t>
            </w:r>
          </w:p>
        </w:tc>
        <w:tc>
          <w:tcPr>
            <w:tcW w:w="1187" w:type="dxa"/>
          </w:tcPr>
          <w:p w14:paraId="04476088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0FA65449">
            <w:pPr>
              <w:jc w:val="left"/>
            </w:pPr>
            <w:r>
              <w:t>教材名称/作者/出版社/ISBN/出版年份</w:t>
            </w:r>
          </w:p>
        </w:tc>
        <w:tc>
          <w:tcPr>
            <w:tcW w:w="1187" w:type="dxa"/>
          </w:tcPr>
          <w:p w14:paraId="31A3BAE3">
            <w:pPr>
              <w:jc w:val="left"/>
            </w:pPr>
            <w:r>
              <w:t>✅ 是（ISBN查询）</w:t>
            </w:r>
          </w:p>
        </w:tc>
        <w:tc>
          <w:tcPr>
            <w:tcW w:w="1187" w:type="dxa"/>
          </w:tcPr>
          <w:p w14:paraId="2BF05916">
            <w:pPr>
              <w:jc w:val="left"/>
            </w:pPr>
            <w:r>
              <w:t>人工+AI</w:t>
            </w:r>
          </w:p>
        </w:tc>
        <w:tc>
          <w:tcPr>
            <w:tcW w:w="1187" w:type="dxa"/>
          </w:tcPr>
          <w:p w14:paraId="596F559F">
            <w:pPr>
              <w:jc w:val="left"/>
            </w:pPr>
            <w:r>
              <w:t>必填</w:t>
            </w:r>
          </w:p>
        </w:tc>
      </w:tr>
      <w:tr w14:paraId="4770C84D">
        <w:trPr>
          <w:jc w:val="center"/>
        </w:trPr>
        <w:tc>
          <w:tcPr>
            <w:tcW w:w="1187" w:type="dxa"/>
          </w:tcPr>
          <w:p w14:paraId="098A5E4A">
            <w:pPr>
              <w:jc w:val="left"/>
            </w:pPr>
            <w:r>
              <w:t>T11-F62</w:t>
            </w:r>
          </w:p>
        </w:tc>
        <w:tc>
          <w:tcPr>
            <w:tcW w:w="1187" w:type="dxa"/>
          </w:tcPr>
          <w:p w14:paraId="38588BE6">
            <w:pPr>
              <w:jc w:val="left"/>
            </w:pPr>
            <w:r>
              <w:t>教材时效性</w:t>
            </w:r>
          </w:p>
        </w:tc>
        <w:tc>
          <w:tcPr>
            <w:tcW w:w="1187" w:type="dxa"/>
          </w:tcPr>
          <w:p w14:paraId="3A3CBB92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75EFCA84">
            <w:pPr>
              <w:jc w:val="left"/>
            </w:pPr>
            <w:r>
              <w:t>当前年份-出版年份，系统自动计算</w:t>
            </w:r>
          </w:p>
        </w:tc>
        <w:tc>
          <w:tcPr>
            <w:tcW w:w="1187" w:type="dxa"/>
          </w:tcPr>
          <w:p w14:paraId="1A92552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C6F845F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11FA8BFC">
            <w:pPr>
              <w:jc w:val="left"/>
            </w:pPr>
            <w:r>
              <w:t>必填</w:t>
            </w:r>
          </w:p>
        </w:tc>
      </w:tr>
      <w:tr w14:paraId="7A6C4D49">
        <w:trPr>
          <w:jc w:val="center"/>
        </w:trPr>
        <w:tc>
          <w:tcPr>
            <w:tcW w:w="1187" w:type="dxa"/>
          </w:tcPr>
          <w:p w14:paraId="648A1E7A">
            <w:pPr>
              <w:jc w:val="left"/>
            </w:pPr>
            <w:r>
              <w:t>T11-F63</w:t>
            </w:r>
          </w:p>
        </w:tc>
        <w:tc>
          <w:tcPr>
            <w:tcW w:w="1187" w:type="dxa"/>
          </w:tcPr>
          <w:p w14:paraId="033C7677">
            <w:pPr>
              <w:jc w:val="left"/>
            </w:pPr>
            <w:r>
              <w:t>参考资料</w:t>
            </w:r>
          </w:p>
        </w:tc>
        <w:tc>
          <w:tcPr>
            <w:tcW w:w="1187" w:type="dxa"/>
          </w:tcPr>
          <w:p w14:paraId="68CA3602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2FC1DBC0">
            <w:pPr>
              <w:jc w:val="left"/>
            </w:pPr>
            <w:r>
              <w:t>名称/类型（教材/论文/标准/在线资源）/发布时间</w:t>
            </w:r>
          </w:p>
        </w:tc>
        <w:tc>
          <w:tcPr>
            <w:tcW w:w="1187" w:type="dxa"/>
          </w:tcPr>
          <w:p w14:paraId="7CE06EF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DAB0CEC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4ECC78D">
            <w:pPr>
              <w:jc w:val="left"/>
            </w:pPr>
            <w:r>
              <w:t>选填</w:t>
            </w:r>
          </w:p>
        </w:tc>
      </w:tr>
      <w:tr w14:paraId="487E33D7">
        <w:trPr>
          <w:jc w:val="center"/>
        </w:trPr>
        <w:tc>
          <w:tcPr>
            <w:tcW w:w="1187" w:type="dxa"/>
          </w:tcPr>
          <w:p w14:paraId="214BA36B">
            <w:pPr>
              <w:jc w:val="left"/>
            </w:pPr>
            <w:r>
              <w:rPr>
                <w:b/>
              </w:rPr>
              <w:t>修订记录区（2.1.2关联）</w:t>
            </w:r>
          </w:p>
        </w:tc>
        <w:tc>
          <w:tcPr>
            <w:tcW w:w="1187" w:type="dxa"/>
          </w:tcPr>
          <w:p w14:paraId="118A8153"/>
        </w:tc>
        <w:tc>
          <w:tcPr>
            <w:tcW w:w="1187" w:type="dxa"/>
          </w:tcPr>
          <w:p w14:paraId="03823DF7"/>
        </w:tc>
        <w:tc>
          <w:tcPr>
            <w:tcW w:w="1187" w:type="dxa"/>
          </w:tcPr>
          <w:p w14:paraId="6D65066F"/>
        </w:tc>
        <w:tc>
          <w:tcPr>
            <w:tcW w:w="1187" w:type="dxa"/>
          </w:tcPr>
          <w:p w14:paraId="4A278817"/>
        </w:tc>
        <w:tc>
          <w:tcPr>
            <w:tcW w:w="1187" w:type="dxa"/>
          </w:tcPr>
          <w:p w14:paraId="47172441"/>
        </w:tc>
        <w:tc>
          <w:tcPr>
            <w:tcW w:w="1187" w:type="dxa"/>
          </w:tcPr>
          <w:p w14:paraId="37DFEF85"/>
        </w:tc>
      </w:tr>
      <w:tr w14:paraId="68D8650D">
        <w:trPr>
          <w:jc w:val="center"/>
        </w:trPr>
        <w:tc>
          <w:tcPr>
            <w:tcW w:w="1187" w:type="dxa"/>
          </w:tcPr>
          <w:p w14:paraId="3F70D831">
            <w:pPr>
              <w:jc w:val="left"/>
            </w:pPr>
            <w:r>
              <w:t>T11-F70</w:t>
            </w:r>
          </w:p>
        </w:tc>
        <w:tc>
          <w:tcPr>
            <w:tcW w:w="1187" w:type="dxa"/>
          </w:tcPr>
          <w:p w14:paraId="4DB19BDA">
            <w:pPr>
              <w:jc w:val="left"/>
            </w:pPr>
            <w:r>
              <w:t>修订记录</w:t>
            </w:r>
          </w:p>
        </w:tc>
        <w:tc>
          <w:tcPr>
            <w:tcW w:w="1187" w:type="dxa"/>
          </w:tcPr>
          <w:p w14:paraId="16636FC5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7F74E086">
            <w:pPr>
              <w:jc w:val="left"/>
            </w:pPr>
            <w:r>
              <w:t>版本号/修订日期/修订内容摘要/修订依据（白皮书更新/达成度建议/自主更新）</w:t>
            </w:r>
          </w:p>
        </w:tc>
        <w:tc>
          <w:tcPr>
            <w:tcW w:w="1187" w:type="dxa"/>
          </w:tcPr>
          <w:p w14:paraId="63FC5A68">
            <w:pPr>
              <w:jc w:val="left"/>
            </w:pPr>
            <w:r>
              <w:t>✅ 是（系统自动记录）</w:t>
            </w:r>
          </w:p>
        </w:tc>
        <w:tc>
          <w:tcPr>
            <w:tcW w:w="1187" w:type="dxa"/>
          </w:tcPr>
          <w:p w14:paraId="3242C66C">
            <w:pPr>
              <w:jc w:val="left"/>
            </w:pPr>
            <w:r>
              <w:t>系统+人工</w:t>
            </w:r>
          </w:p>
        </w:tc>
        <w:tc>
          <w:tcPr>
            <w:tcW w:w="1187" w:type="dxa"/>
          </w:tcPr>
          <w:p w14:paraId="46E93201">
            <w:pPr>
              <w:jc w:val="left"/>
            </w:pPr>
            <w:r>
              <w:t>必填</w:t>
            </w:r>
          </w:p>
        </w:tc>
      </w:tr>
    </w:tbl>
    <w:p w14:paraId="067AFF36"/>
    <w:p w14:paraId="137CA635">
      <w:pPr>
        <w:pStyle w:val="6"/>
      </w:pPr>
      <w:r>
        <w:t>AI校验规则</w:t>
      </w:r>
    </w:p>
    <w:p w14:paraId="72A0B4F0">
      <w:r>
        <w:rPr>
          <w:b/>
        </w:rPr>
        <w:t>格式校验：</w:t>
      </w:r>
    </w:p>
    <w:p w14:paraId="462607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关联产业白皮书版本必须与某版T03匹配</w:t>
      </w:r>
    </w:p>
    <w:p w14:paraId="0E4E4A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理论学时 + 实践学时 = 总学时</w:t>
      </w:r>
    </w:p>
    <w:p w14:paraId="1F0427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课程目标数 ≥ 2</w:t>
      </w:r>
    </w:p>
    <w:p w14:paraId="6162E0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考核方案覆盖所有课程目标</w:t>
      </w:r>
    </w:p>
    <w:p w14:paraId="3A596A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有主教材信息</w:t>
      </w:r>
    </w:p>
    <w:p w14:paraId="0C58AB3F">
      <w:r>
        <w:rPr>
          <w:b/>
        </w:rPr>
        <w:t>内容合理性校验：</w:t>
      </w:r>
    </w:p>
    <w:p w14:paraId="621232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目标来源标注覆盖率 ≥ 60%（合格标准）</w:t>
      </w:r>
    </w:p>
    <w:p w14:paraId="3927C6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前沿课比例 ≥ 20%（合格标准）</w:t>
      </w:r>
    </w:p>
    <w:p w14:paraId="11A2DE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前沿技术来源标注中DOI/专利号/标准编号格式校验+真实性验证</w:t>
      </w:r>
    </w:p>
    <w:p w14:paraId="664276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AI能力融入标注覆盖维度 ≥ 1（合格标准）</w:t>
      </w:r>
    </w:p>
    <w:p w14:paraId="61E8803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教材出版年份距今 ≤ 5年（警告），≤ 3年（良好）</w:t>
      </w:r>
    </w:p>
    <w:p w14:paraId="3F722B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修订日期须晚于关联的产业白皮书发布日期（时序校验）</w:t>
      </w:r>
    </w:p>
    <w:p w14:paraId="0ECB6C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版本diff对比：与上版大纲比较，AI自动检测AI相关调整（2.1.2核心证据，替代原T16功能）</w:t>
      </w:r>
    </w:p>
    <w:p w14:paraId="15B3C863">
      <w:r>
        <w:rPr>
          <w:b/>
        </w:rPr>
        <w:t>交叉验证：</w:t>
      </w:r>
    </w:p>
    <w:p w14:paraId="7676F5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T11-F31目标来源 ↔ T03-A32岗位能力矩阵（匹配度计算，1.1.3核心）</w:t>
      </w:r>
    </w:p>
    <w:p w14:paraId="014EB5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T11-F41前沿技术来源 ↔ 外部数据库（DOI/专利/标准真实性验证，1.2.1核心）</w:t>
      </w:r>
    </w:p>
    <w:p w14:paraId="21755E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T11-F50国际标准对标 ↔ 外部标准数据库（标准编号真实性验证，1.3.1核心）</w:t>
      </w:r>
    </w:p>
    <w:p w14:paraId="32E5E4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T11-F60考核方案 ↔ T08-A21目标-考核映射矩阵（一致性检查）</w:t>
      </w:r>
    </w:p>
    <w:p w14:paraId="3435A8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T11修订记录 ↔ T03更新时间戳（时序一致性，确保大纲更新晚于白皮书更新）</w:t>
      </w:r>
    </w:p>
    <w:p w14:paraId="5F7E0EF7">
      <w:pPr>
        <w:pStyle w:val="6"/>
      </w:pPr>
      <w:r>
        <w:t>缺失影响链</w:t>
      </w:r>
    </w:p>
    <w:p w14:paraId="101DC2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依赖链②全面断裂：</w:t>
      </w:r>
    </w:p>
    <w:p w14:paraId="33502A1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T11缺失 → 1.1.3 无法计算（课程目标匹配度）</w:t>
      </w:r>
    </w:p>
    <w:p w14:paraId="64F3B1E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1.2.1 无法计算（前沿课比例）</w:t>
      </w:r>
    </w:p>
    <w:p w14:paraId="22A31E0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1.3.1 无法计算（国际标准对标/AI能力融入）</w:t>
      </w:r>
    </w:p>
    <w:p w14:paraId="41327EB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2.1.2 无法计算（AI时代教师的能力，需版本diff）</w:t>
      </w:r>
    </w:p>
    <w:p w14:paraId="072624B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2.3.2 达成度闭环无法验证（需大纲与达成度报告对照）</w:t>
      </w:r>
    </w:p>
    <w:p w14:paraId="5F8F1C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影响范围：</w:t>
      </w:r>
      <w:r>
        <w:t xml:space="preserve"> 直接影响5项指标，是依赖链②的绝对源头</w:t>
      </w:r>
    </w:p>
    <w:p w14:paraId="7F5E2B33">
      <w:pPr>
        <w:pStyle w:val="169"/>
        <w:pBdr>
          <w:top w:val="single" w:color="CCCCCC" w:sz="8" w:space="0"/>
        </w:pBdr>
        <w:spacing w:after="240"/>
      </w:pPr>
    </w:p>
    <w:p w14:paraId="57D9B61D">
      <w:pPr>
        <w:pStyle w:val="5"/>
      </w:pPr>
      <w:r>
        <w:t>4.2 T12：毕业设计选题与成果记录</w:t>
      </w:r>
    </w:p>
    <w:p w14:paraId="194B1494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T12是达成层的标志性证据——毕业设计是学生四年学习成果的综合输出，真题真做比例直接反映培养与产业的对接深度。</w:t>
      </w:r>
    </w:p>
    <w:p w14:paraId="544920A4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15BDCED">
        <w:trPr>
          <w:jc w:val="center"/>
        </w:trPr>
        <w:tc>
          <w:tcPr>
            <w:tcW w:w="4156" w:type="dxa"/>
            <w:shd w:val="clear" w:color="auto" w:fill="F2F2F2"/>
          </w:tcPr>
          <w:p w14:paraId="0654AA5F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40E1CB25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47955078">
        <w:trPr>
          <w:jc w:val="center"/>
        </w:trPr>
        <w:tc>
          <w:tcPr>
            <w:tcW w:w="4156" w:type="dxa"/>
          </w:tcPr>
          <w:p w14:paraId="4C59CEE8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3A26EFC6">
            <w:pPr>
              <w:jc w:val="left"/>
            </w:pPr>
            <w:r>
              <w:t>第五段·达成层</w:t>
            </w:r>
          </w:p>
        </w:tc>
      </w:tr>
      <w:tr w14:paraId="6FA8AF82">
        <w:trPr>
          <w:jc w:val="center"/>
        </w:trPr>
        <w:tc>
          <w:tcPr>
            <w:tcW w:w="4156" w:type="dxa"/>
          </w:tcPr>
          <w:p w14:paraId="62B1B9F2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67BE4293">
            <w:pPr>
              <w:jc w:val="left"/>
            </w:pPr>
            <w:r>
              <w:t>1.2.3 毕业设计</w:t>
            </w:r>
          </w:p>
        </w:tc>
      </w:tr>
      <w:tr w14:paraId="10886DE8">
        <w:trPr>
          <w:jc w:val="center"/>
        </w:trPr>
        <w:tc>
          <w:tcPr>
            <w:tcW w:w="4156" w:type="dxa"/>
          </w:tcPr>
          <w:p w14:paraId="6C5718EE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6579F09C">
            <w:pPr>
              <w:jc w:val="left"/>
            </w:pPr>
            <w:r>
              <w:t>每学年（毕业设计周期）</w:t>
            </w:r>
          </w:p>
        </w:tc>
      </w:tr>
      <w:tr w14:paraId="08A15B64">
        <w:trPr>
          <w:jc w:val="center"/>
        </w:trPr>
        <w:tc>
          <w:tcPr>
            <w:tcW w:w="4156" w:type="dxa"/>
          </w:tcPr>
          <w:p w14:paraId="42BF4977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030C18A2">
            <w:pPr>
              <w:jc w:val="left"/>
            </w:pPr>
            <w:r>
              <w:t>毕业设计指导教师 / 教学秘书</w:t>
            </w:r>
          </w:p>
        </w:tc>
      </w:tr>
      <w:tr w14:paraId="06D8E979">
        <w:trPr>
          <w:jc w:val="center"/>
        </w:trPr>
        <w:tc>
          <w:tcPr>
            <w:tcW w:w="4156" w:type="dxa"/>
          </w:tcPr>
          <w:p w14:paraId="2AAB308D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238DA325">
            <w:pPr>
              <w:jc w:val="left"/>
            </w:pPr>
            <w:r>
              <w:rPr>
                <w:b/>
              </w:rPr>
              <w:t>P1</w:t>
            </w:r>
          </w:p>
        </w:tc>
      </w:tr>
    </w:tbl>
    <w:p w14:paraId="255C4231"/>
    <w:p w14:paraId="76F52C38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3DBC073">
        <w:trPr>
          <w:jc w:val="center"/>
        </w:trPr>
        <w:tc>
          <w:tcPr>
            <w:tcW w:w="1187" w:type="dxa"/>
            <w:shd w:val="clear" w:color="auto" w:fill="F2F2F2"/>
          </w:tcPr>
          <w:p w14:paraId="49E35FC7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597B139F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3801C07B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27549F76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408F10DA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0236D1DD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5A10B765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6E40BE3D">
        <w:trPr>
          <w:jc w:val="center"/>
        </w:trPr>
        <w:tc>
          <w:tcPr>
            <w:tcW w:w="1187" w:type="dxa"/>
          </w:tcPr>
          <w:p w14:paraId="3EF639DF">
            <w:pPr>
              <w:jc w:val="left"/>
            </w:pPr>
            <w:r>
              <w:t>T12-F01</w:t>
            </w:r>
          </w:p>
        </w:tc>
        <w:tc>
          <w:tcPr>
            <w:tcW w:w="1187" w:type="dxa"/>
          </w:tcPr>
          <w:p w14:paraId="623976DA">
            <w:pPr>
              <w:jc w:val="left"/>
            </w:pPr>
            <w:r>
              <w:t>学年</w:t>
            </w:r>
          </w:p>
        </w:tc>
        <w:tc>
          <w:tcPr>
            <w:tcW w:w="1187" w:type="dxa"/>
          </w:tcPr>
          <w:p w14:paraId="2609B89D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811B50F">
            <w:pPr>
              <w:jc w:val="left"/>
            </w:pPr>
            <w:r>
              <w:t>如"2025-2026"</w:t>
            </w:r>
          </w:p>
        </w:tc>
        <w:tc>
          <w:tcPr>
            <w:tcW w:w="1187" w:type="dxa"/>
          </w:tcPr>
          <w:p w14:paraId="3A0E287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5067E6D">
            <w:pPr>
              <w:jc w:val="left"/>
            </w:pPr>
            <w:r>
              <w:t>系统当前学年</w:t>
            </w:r>
          </w:p>
        </w:tc>
        <w:tc>
          <w:tcPr>
            <w:tcW w:w="1187" w:type="dxa"/>
          </w:tcPr>
          <w:p w14:paraId="38787DDE">
            <w:pPr>
              <w:jc w:val="left"/>
            </w:pPr>
            <w:r>
              <w:t>必填</w:t>
            </w:r>
          </w:p>
        </w:tc>
      </w:tr>
      <w:tr w14:paraId="20694F77">
        <w:trPr>
          <w:jc w:val="center"/>
        </w:trPr>
        <w:tc>
          <w:tcPr>
            <w:tcW w:w="1187" w:type="dxa"/>
          </w:tcPr>
          <w:p w14:paraId="58AE280F">
            <w:pPr>
              <w:jc w:val="left"/>
            </w:pPr>
            <w:r>
              <w:t>T12-F02</w:t>
            </w:r>
          </w:p>
        </w:tc>
        <w:tc>
          <w:tcPr>
            <w:tcW w:w="1187" w:type="dxa"/>
          </w:tcPr>
          <w:p w14:paraId="7C1411EA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5361B272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D6B384D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7F62B820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AF9F6B3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0424B522">
            <w:pPr>
              <w:jc w:val="left"/>
            </w:pPr>
            <w:r>
              <w:t>必填</w:t>
            </w:r>
          </w:p>
        </w:tc>
      </w:tr>
      <w:tr w14:paraId="6E2EABD4">
        <w:trPr>
          <w:jc w:val="center"/>
        </w:trPr>
        <w:tc>
          <w:tcPr>
            <w:tcW w:w="1187" w:type="dxa"/>
          </w:tcPr>
          <w:p w14:paraId="4A869736">
            <w:pPr>
              <w:jc w:val="left"/>
            </w:pPr>
            <w:r>
              <w:t>T12-F03</w:t>
            </w:r>
          </w:p>
        </w:tc>
        <w:tc>
          <w:tcPr>
            <w:tcW w:w="1187" w:type="dxa"/>
          </w:tcPr>
          <w:p w14:paraId="1097B2A5">
            <w:pPr>
              <w:jc w:val="left"/>
            </w:pPr>
            <w:r>
              <w:t>毕业生总数</w:t>
            </w:r>
          </w:p>
        </w:tc>
        <w:tc>
          <w:tcPr>
            <w:tcW w:w="1187" w:type="dxa"/>
          </w:tcPr>
          <w:p w14:paraId="79FB0821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3063A33D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59A940FF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55509A1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729C3079">
            <w:pPr>
              <w:jc w:val="left"/>
            </w:pPr>
            <w:r>
              <w:t>必填</w:t>
            </w:r>
          </w:p>
        </w:tc>
      </w:tr>
      <w:tr w14:paraId="7F982EDF">
        <w:trPr>
          <w:jc w:val="center"/>
        </w:trPr>
        <w:tc>
          <w:tcPr>
            <w:tcW w:w="1187" w:type="dxa"/>
          </w:tcPr>
          <w:p w14:paraId="35FA2298">
            <w:pPr>
              <w:jc w:val="left"/>
            </w:pPr>
            <w:r>
              <w:t>T12-F10</w:t>
            </w:r>
          </w:p>
        </w:tc>
        <w:tc>
          <w:tcPr>
            <w:tcW w:w="1187" w:type="dxa"/>
          </w:tcPr>
          <w:p w14:paraId="18D4D9C7">
            <w:pPr>
              <w:jc w:val="left"/>
            </w:pPr>
            <w:r>
              <w:t>选题清单</w:t>
            </w:r>
          </w:p>
        </w:tc>
        <w:tc>
          <w:tcPr>
            <w:tcW w:w="1187" w:type="dxa"/>
          </w:tcPr>
          <w:p w14:paraId="54DB9A76">
            <w:pPr>
              <w:jc w:val="left"/>
            </w:pPr>
            <w:r>
              <w:t>结构化列表（多条）</w:t>
            </w:r>
          </w:p>
        </w:tc>
        <w:tc>
          <w:tcPr>
            <w:tcW w:w="1187" w:type="dxa"/>
          </w:tcPr>
          <w:p w14:paraId="55D3404D">
            <w:pPr>
              <w:jc w:val="left"/>
            </w:pPr>
            <w:r>
              <w:t>每条含：编号/题目/学生姓名/指导教师/选题来源（企业真题/教师科研/自拟/其他）/来源编号（企业项目合同号或科研课题号）</w:t>
            </w:r>
          </w:p>
        </w:tc>
        <w:tc>
          <w:tcPr>
            <w:tcW w:w="1187" w:type="dxa"/>
          </w:tcPr>
          <w:p w14:paraId="2C33C16E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3BD46DE4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20B0E337">
            <w:pPr>
              <w:jc w:val="left"/>
            </w:pPr>
            <w:r>
              <w:t>必填</w:t>
            </w:r>
          </w:p>
        </w:tc>
      </w:tr>
      <w:tr w14:paraId="7580731F">
        <w:trPr>
          <w:jc w:val="center"/>
        </w:trPr>
        <w:tc>
          <w:tcPr>
            <w:tcW w:w="1187" w:type="dxa"/>
          </w:tcPr>
          <w:p w14:paraId="7926F10A">
            <w:pPr>
              <w:jc w:val="left"/>
            </w:pPr>
            <w:r>
              <w:t>T12-F11</w:t>
            </w:r>
          </w:p>
        </w:tc>
        <w:tc>
          <w:tcPr>
            <w:tcW w:w="1187" w:type="dxa"/>
          </w:tcPr>
          <w:p w14:paraId="6691E429">
            <w:pPr>
              <w:jc w:val="left"/>
            </w:pPr>
            <w:r>
              <w:t>真题真做比例</w:t>
            </w:r>
          </w:p>
        </w:tc>
        <w:tc>
          <w:tcPr>
            <w:tcW w:w="1187" w:type="dxa"/>
          </w:tcPr>
          <w:p w14:paraId="017D6D0D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755F375D">
            <w:pPr>
              <w:jc w:val="left"/>
            </w:pPr>
            <w:r>
              <w:t>选题来源为企业真题或教师科研的数量 / 总数 × 100%，系统自动计算</w:t>
            </w:r>
          </w:p>
        </w:tc>
        <w:tc>
          <w:tcPr>
            <w:tcW w:w="1187" w:type="dxa"/>
          </w:tcPr>
          <w:p w14:paraId="6C44381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18F695D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51EA3D76">
            <w:pPr>
              <w:jc w:val="left"/>
            </w:pPr>
            <w:r>
              <w:t>必填</w:t>
            </w:r>
          </w:p>
        </w:tc>
      </w:tr>
      <w:tr w14:paraId="14B40A4F">
        <w:trPr>
          <w:jc w:val="center"/>
        </w:trPr>
        <w:tc>
          <w:tcPr>
            <w:tcW w:w="1187" w:type="dxa"/>
          </w:tcPr>
          <w:p w14:paraId="345D8421">
            <w:pPr>
              <w:jc w:val="left"/>
            </w:pPr>
            <w:r>
              <w:t>T12-F12</w:t>
            </w:r>
          </w:p>
        </w:tc>
        <w:tc>
          <w:tcPr>
            <w:tcW w:w="1187" w:type="dxa"/>
          </w:tcPr>
          <w:p w14:paraId="6D0CBD2B">
            <w:pPr>
              <w:jc w:val="left"/>
            </w:pPr>
            <w:r>
              <w:t>企业导师参与记录</w:t>
            </w:r>
          </w:p>
        </w:tc>
        <w:tc>
          <w:tcPr>
            <w:tcW w:w="1187" w:type="dxa"/>
          </w:tcPr>
          <w:p w14:paraId="2CB7D13C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07507D31">
            <w:pPr>
              <w:jc w:val="left"/>
            </w:pPr>
            <w:r>
              <w:t>企业参与指导的选题：编号/企业导师姓名/单位/指导次数/指导内容摘要</w:t>
            </w:r>
          </w:p>
        </w:tc>
        <w:tc>
          <w:tcPr>
            <w:tcW w:w="1187" w:type="dxa"/>
          </w:tcPr>
          <w:p w14:paraId="44AAD32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D66BAB6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BBBEF0A">
            <w:pPr>
              <w:jc w:val="left"/>
            </w:pPr>
            <w:r>
              <w:t>选填</w:t>
            </w:r>
          </w:p>
        </w:tc>
      </w:tr>
      <w:tr w14:paraId="4F61BAFE">
        <w:trPr>
          <w:jc w:val="center"/>
        </w:trPr>
        <w:tc>
          <w:tcPr>
            <w:tcW w:w="1187" w:type="dxa"/>
          </w:tcPr>
          <w:p w14:paraId="412B63DF">
            <w:pPr>
              <w:jc w:val="left"/>
            </w:pPr>
            <w:r>
              <w:t>T12-F13</w:t>
            </w:r>
          </w:p>
        </w:tc>
        <w:tc>
          <w:tcPr>
            <w:tcW w:w="1187" w:type="dxa"/>
          </w:tcPr>
          <w:p w14:paraId="261B904B">
            <w:pPr>
              <w:jc w:val="left"/>
            </w:pPr>
            <w:r>
              <w:t>成果质量标记</w:t>
            </w:r>
          </w:p>
        </w:tc>
        <w:tc>
          <w:tcPr>
            <w:tcW w:w="1187" w:type="dxa"/>
          </w:tcPr>
          <w:p w14:paraId="2DA4CE05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2492E4E1">
            <w:pPr>
              <w:jc w:val="left"/>
            </w:pPr>
            <w:r>
              <w:t>每个选题标注成果等级（优秀/良好/合格/不合格）+是否有企业验收签章（是/否）</w:t>
            </w:r>
          </w:p>
        </w:tc>
        <w:tc>
          <w:tcPr>
            <w:tcW w:w="1187" w:type="dxa"/>
          </w:tcPr>
          <w:p w14:paraId="5D26C4E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341A87F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0DAD2EF4">
            <w:pPr>
              <w:jc w:val="left"/>
            </w:pPr>
            <w:r>
              <w:t>必填</w:t>
            </w:r>
          </w:p>
        </w:tc>
      </w:tr>
      <w:tr w14:paraId="675BF110">
        <w:trPr>
          <w:jc w:val="center"/>
        </w:trPr>
        <w:tc>
          <w:tcPr>
            <w:tcW w:w="1187" w:type="dxa"/>
          </w:tcPr>
          <w:p w14:paraId="657ABA3D">
            <w:pPr>
              <w:jc w:val="left"/>
            </w:pPr>
            <w:r>
              <w:t>T12-F14</w:t>
            </w:r>
          </w:p>
        </w:tc>
        <w:tc>
          <w:tcPr>
            <w:tcW w:w="1187" w:type="dxa"/>
          </w:tcPr>
          <w:p w14:paraId="2D3A6811">
            <w:pPr>
              <w:jc w:val="left"/>
            </w:pPr>
            <w:r>
              <w:t>成果被企业采纳情况</w:t>
            </w:r>
          </w:p>
        </w:tc>
        <w:tc>
          <w:tcPr>
            <w:tcW w:w="1187" w:type="dxa"/>
          </w:tcPr>
          <w:p w14:paraId="7A21CD85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7B32842A">
            <w:pPr>
              <w:jc w:val="left"/>
            </w:pPr>
            <w:r>
              <w:t>被企业实际采纳的选题：编号/采纳企业/采纳方式</w:t>
            </w:r>
          </w:p>
        </w:tc>
        <w:tc>
          <w:tcPr>
            <w:tcW w:w="1187" w:type="dxa"/>
          </w:tcPr>
          <w:p w14:paraId="26D4D37B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13FC32B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586B820">
            <w:pPr>
              <w:jc w:val="left"/>
            </w:pPr>
            <w:r>
              <w:t>选填</w:t>
            </w:r>
          </w:p>
        </w:tc>
      </w:tr>
      <w:tr w14:paraId="0D9E908F">
        <w:trPr>
          <w:jc w:val="center"/>
        </w:trPr>
        <w:tc>
          <w:tcPr>
            <w:tcW w:w="1187" w:type="dxa"/>
          </w:tcPr>
          <w:p w14:paraId="3B0C9DDE">
            <w:pPr>
              <w:jc w:val="left"/>
            </w:pPr>
            <w:r>
              <w:t>T12-F15</w:t>
            </w:r>
          </w:p>
        </w:tc>
        <w:tc>
          <w:tcPr>
            <w:tcW w:w="1187" w:type="dxa"/>
          </w:tcPr>
          <w:p w14:paraId="271514DA">
            <w:pPr>
              <w:jc w:val="left"/>
            </w:pPr>
            <w:r>
              <w:t>与产业白皮书关联</w:t>
            </w:r>
          </w:p>
        </w:tc>
        <w:tc>
          <w:tcPr>
            <w:tcW w:w="1187" w:type="dxa"/>
          </w:tcPr>
          <w:p w14:paraId="548508DD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E5A59D3">
            <w:pPr>
              <w:jc w:val="left"/>
            </w:pPr>
            <w:r>
              <w:t>选题领域与T03产业链节点的对应关系</w:t>
            </w:r>
          </w:p>
        </w:tc>
        <w:tc>
          <w:tcPr>
            <w:tcW w:w="1187" w:type="dxa"/>
          </w:tcPr>
          <w:p w14:paraId="26686D7C">
            <w:pPr>
              <w:jc w:val="left"/>
            </w:pPr>
            <w:r>
              <w:t>✅ 是（AI推荐）</w:t>
            </w:r>
          </w:p>
        </w:tc>
        <w:tc>
          <w:tcPr>
            <w:tcW w:w="1187" w:type="dxa"/>
          </w:tcPr>
          <w:p w14:paraId="07C211A3">
            <w:pPr>
              <w:jc w:val="left"/>
            </w:pPr>
            <w:r>
              <w:t>T03关联</w:t>
            </w:r>
          </w:p>
        </w:tc>
        <w:tc>
          <w:tcPr>
            <w:tcW w:w="1187" w:type="dxa"/>
          </w:tcPr>
          <w:p w14:paraId="38974982">
            <w:pPr>
              <w:jc w:val="left"/>
            </w:pPr>
            <w:r>
              <w:t>选填</w:t>
            </w:r>
          </w:p>
        </w:tc>
      </w:tr>
    </w:tbl>
    <w:p w14:paraId="66C9AE5F"/>
    <w:p w14:paraId="72A003BC">
      <w:pPr>
        <w:pStyle w:val="6"/>
      </w:pPr>
      <w:r>
        <w:t>AI校验规则</w:t>
      </w:r>
    </w:p>
    <w:p w14:paraId="0D4305FC">
      <w:r>
        <w:rPr>
          <w:b/>
        </w:rPr>
        <w:t>格式校验：</w:t>
      </w:r>
    </w:p>
    <w:p w14:paraId="6299CFA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选题清单数 = 毕业生总数</w:t>
      </w:r>
    </w:p>
    <w:p w14:paraId="01D04D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每个选题都有指导教师</w:t>
      </w:r>
    </w:p>
    <w:p w14:paraId="7B73B7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成果质量标记覆盖所有选题</w:t>
      </w:r>
    </w:p>
    <w:p w14:paraId="37AC0AAB">
      <w:r>
        <w:rPr>
          <w:b/>
        </w:rPr>
        <w:t>内容合理性校验：</w:t>
      </w:r>
    </w:p>
    <w:p w14:paraId="152699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真题真做比例 ≥ 40%（合格标准）</w:t>
      </w:r>
    </w:p>
    <w:p w14:paraId="2990B9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企业导师参与记录中，企业导师指导次数 ≥ 3次</w:t>
      </w:r>
    </w:p>
    <w:p w14:paraId="4E06D0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选题领域与T03产业链节点的匹配度检查</w:t>
      </w:r>
    </w:p>
    <w:p w14:paraId="04285D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系统自动统计：真题真做比例趋势（与历届对比）</w:t>
      </w:r>
    </w:p>
    <w:p w14:paraId="5120105B">
      <w:pPr>
        <w:pStyle w:val="6"/>
      </w:pPr>
      <w:r>
        <w:t>缺失影响链</w:t>
      </w:r>
    </w:p>
    <w:p w14:paraId="549463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1.2.3 毕业设计无法评估</w:t>
      </w:r>
    </w:p>
    <w:p w14:paraId="4202B6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不直接属于三条核心依赖链，但属于达成层的重要证据</w:t>
      </w:r>
    </w:p>
    <w:p w14:paraId="7BA0DB8F">
      <w:pPr>
        <w:pStyle w:val="169"/>
        <w:pBdr>
          <w:top w:val="single" w:color="CCCCCC" w:sz="8" w:space="0"/>
        </w:pBdr>
        <w:spacing w:after="240"/>
      </w:pPr>
    </w:p>
    <w:p w14:paraId="1A9773AE">
      <w:pPr>
        <w:pStyle w:val="5"/>
      </w:pPr>
      <w:r>
        <w:t>4.3 T13：企业项目驱动清单</w:t>
      </w:r>
    </w:p>
    <w:p w14:paraId="413FD30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T13是依赖链①末端的验证工具——企业真实项目进入课堂的比例，直接回答"培养过程是否真正扎根产业"。</w:t>
      </w:r>
    </w:p>
    <w:p w14:paraId="62C88A52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B9722AC">
        <w:trPr>
          <w:jc w:val="center"/>
        </w:trPr>
        <w:tc>
          <w:tcPr>
            <w:tcW w:w="4156" w:type="dxa"/>
            <w:shd w:val="clear" w:color="auto" w:fill="F2F2F2"/>
          </w:tcPr>
          <w:p w14:paraId="5D4573C4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119604B4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0570DD86">
        <w:trPr>
          <w:jc w:val="center"/>
        </w:trPr>
        <w:tc>
          <w:tcPr>
            <w:tcW w:w="4156" w:type="dxa"/>
          </w:tcPr>
          <w:p w14:paraId="21BE8206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29B53408">
            <w:pPr>
              <w:jc w:val="left"/>
            </w:pPr>
            <w:r>
              <w:t>第四段·执行层</w:t>
            </w:r>
          </w:p>
        </w:tc>
      </w:tr>
      <w:tr w14:paraId="15006CCD">
        <w:trPr>
          <w:jc w:val="center"/>
        </w:trPr>
        <w:tc>
          <w:tcPr>
            <w:tcW w:w="4156" w:type="dxa"/>
          </w:tcPr>
          <w:p w14:paraId="0F2CE002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62D77848">
            <w:pPr>
              <w:jc w:val="left"/>
            </w:pPr>
            <w:r>
              <w:t>3.1.2 企业真实项目驱动率</w:t>
            </w:r>
          </w:p>
        </w:tc>
      </w:tr>
      <w:tr w14:paraId="2C56B774">
        <w:trPr>
          <w:jc w:val="center"/>
        </w:trPr>
        <w:tc>
          <w:tcPr>
            <w:tcW w:w="4156" w:type="dxa"/>
          </w:tcPr>
          <w:p w14:paraId="4781EF50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7E820230">
            <w:pPr>
              <w:jc w:val="left"/>
            </w:pPr>
            <w:r>
              <w:t>每学期</w:t>
            </w:r>
          </w:p>
        </w:tc>
      </w:tr>
      <w:tr w14:paraId="2CD38919">
        <w:trPr>
          <w:jc w:val="center"/>
        </w:trPr>
        <w:tc>
          <w:tcPr>
            <w:tcW w:w="4156" w:type="dxa"/>
          </w:tcPr>
          <w:p w14:paraId="78EE73CB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34407CCC">
            <w:pPr>
              <w:jc w:val="left"/>
            </w:pPr>
            <w:r>
              <w:t>课程负责人 / 教学秘书</w:t>
            </w:r>
          </w:p>
        </w:tc>
      </w:tr>
      <w:tr w14:paraId="537314CB">
        <w:trPr>
          <w:jc w:val="center"/>
        </w:trPr>
        <w:tc>
          <w:tcPr>
            <w:tcW w:w="4156" w:type="dxa"/>
          </w:tcPr>
          <w:p w14:paraId="2D9B9ECC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2C9466E9">
            <w:pPr>
              <w:jc w:val="left"/>
            </w:pPr>
            <w:r>
              <w:rPr>
                <w:b/>
              </w:rPr>
              <w:t>P1</w:t>
            </w:r>
          </w:p>
        </w:tc>
      </w:tr>
    </w:tbl>
    <w:p w14:paraId="713AE42B"/>
    <w:p w14:paraId="052D83C8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78765714">
        <w:trPr>
          <w:jc w:val="center"/>
        </w:trPr>
        <w:tc>
          <w:tcPr>
            <w:tcW w:w="1187" w:type="dxa"/>
            <w:shd w:val="clear" w:color="auto" w:fill="F2F2F2"/>
          </w:tcPr>
          <w:p w14:paraId="31567BDD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177C1776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5483BA19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3DAC8F59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1D31993D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492C4633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54E23BB7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42FFA330">
        <w:trPr>
          <w:jc w:val="center"/>
        </w:trPr>
        <w:tc>
          <w:tcPr>
            <w:tcW w:w="1187" w:type="dxa"/>
          </w:tcPr>
          <w:p w14:paraId="0C2E05C2">
            <w:pPr>
              <w:jc w:val="left"/>
            </w:pPr>
            <w:r>
              <w:t>T13-F01</w:t>
            </w:r>
          </w:p>
        </w:tc>
        <w:tc>
          <w:tcPr>
            <w:tcW w:w="1187" w:type="dxa"/>
          </w:tcPr>
          <w:p w14:paraId="2D236CD6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30553E9B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156523F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7E4AEC6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BCAE6D5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21846CA2">
            <w:pPr>
              <w:jc w:val="left"/>
            </w:pPr>
            <w:r>
              <w:t>必填</w:t>
            </w:r>
          </w:p>
        </w:tc>
      </w:tr>
      <w:tr w14:paraId="4D066259">
        <w:trPr>
          <w:jc w:val="center"/>
        </w:trPr>
        <w:tc>
          <w:tcPr>
            <w:tcW w:w="1187" w:type="dxa"/>
          </w:tcPr>
          <w:p w14:paraId="406790FF">
            <w:pPr>
              <w:jc w:val="left"/>
            </w:pPr>
            <w:r>
              <w:t>T13-F02</w:t>
            </w:r>
          </w:p>
        </w:tc>
        <w:tc>
          <w:tcPr>
            <w:tcW w:w="1187" w:type="dxa"/>
          </w:tcPr>
          <w:p w14:paraId="712EE42D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63AEC36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75738AA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02098FE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ABB66FC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402C771B">
            <w:pPr>
              <w:jc w:val="left"/>
            </w:pPr>
            <w:r>
              <w:t>必填</w:t>
            </w:r>
          </w:p>
        </w:tc>
      </w:tr>
      <w:tr w14:paraId="1750F511">
        <w:trPr>
          <w:jc w:val="center"/>
        </w:trPr>
        <w:tc>
          <w:tcPr>
            <w:tcW w:w="1187" w:type="dxa"/>
          </w:tcPr>
          <w:p w14:paraId="608DDF2B">
            <w:pPr>
              <w:jc w:val="left"/>
            </w:pPr>
            <w:r>
              <w:t>T13-F10</w:t>
            </w:r>
          </w:p>
        </w:tc>
        <w:tc>
          <w:tcPr>
            <w:tcW w:w="1187" w:type="dxa"/>
          </w:tcPr>
          <w:p w14:paraId="5FC4EF1C">
            <w:pPr>
              <w:jc w:val="left"/>
            </w:pPr>
            <w:r>
              <w:t>企业项目清单</w:t>
            </w:r>
          </w:p>
        </w:tc>
        <w:tc>
          <w:tcPr>
            <w:tcW w:w="1187" w:type="dxa"/>
          </w:tcPr>
          <w:p w14:paraId="5A1E53F2">
            <w:pPr>
              <w:jc w:val="left"/>
            </w:pPr>
            <w:r>
              <w:t>结构化列表（多条）</w:t>
            </w:r>
          </w:p>
        </w:tc>
        <w:tc>
          <w:tcPr>
            <w:tcW w:w="1187" w:type="dxa"/>
          </w:tcPr>
          <w:p w14:paraId="7935DD58">
            <w:pPr>
              <w:jc w:val="left"/>
            </w:pPr>
            <w:r>
              <w:t>每条含：项目编号/项目名称/来源企业/合同编号/合作起始日期/用于课程（关联T11课程代码）/使用章节/项目负责人</w:t>
            </w:r>
          </w:p>
        </w:tc>
        <w:tc>
          <w:tcPr>
            <w:tcW w:w="1187" w:type="dxa"/>
          </w:tcPr>
          <w:p w14:paraId="559517C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70BA01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33DC6840">
            <w:pPr>
              <w:jc w:val="left"/>
            </w:pPr>
            <w:r>
              <w:t>必填</w:t>
            </w:r>
          </w:p>
        </w:tc>
      </w:tr>
      <w:tr w14:paraId="5C213950">
        <w:trPr>
          <w:jc w:val="center"/>
        </w:trPr>
        <w:tc>
          <w:tcPr>
            <w:tcW w:w="1187" w:type="dxa"/>
          </w:tcPr>
          <w:p w14:paraId="4E75185E">
            <w:pPr>
              <w:jc w:val="left"/>
            </w:pPr>
            <w:r>
              <w:t>T13-F11</w:t>
            </w:r>
          </w:p>
        </w:tc>
        <w:tc>
          <w:tcPr>
            <w:tcW w:w="1187" w:type="dxa"/>
          </w:tcPr>
          <w:p w14:paraId="706F3869">
            <w:pPr>
              <w:jc w:val="left"/>
            </w:pPr>
            <w:r>
              <w:t>合同编号验证</w:t>
            </w:r>
          </w:p>
        </w:tc>
        <w:tc>
          <w:tcPr>
            <w:tcW w:w="1187" w:type="dxa"/>
          </w:tcPr>
          <w:p w14:paraId="7976F060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438D4C0">
            <w:pPr>
              <w:jc w:val="left"/>
            </w:pPr>
            <w:r>
              <w:t>企业合同编号，可供系统验证</w:t>
            </w:r>
          </w:p>
        </w:tc>
        <w:tc>
          <w:tcPr>
            <w:tcW w:w="1187" w:type="dxa"/>
          </w:tcPr>
          <w:p w14:paraId="0F643E4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1846EA2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233890D4">
            <w:pPr>
              <w:jc w:val="left"/>
            </w:pPr>
            <w:r>
              <w:t>必填</w:t>
            </w:r>
          </w:p>
        </w:tc>
      </w:tr>
      <w:tr w14:paraId="2DEB8878">
        <w:trPr>
          <w:jc w:val="center"/>
        </w:trPr>
        <w:tc>
          <w:tcPr>
            <w:tcW w:w="1187" w:type="dxa"/>
          </w:tcPr>
          <w:p w14:paraId="2BBD26F2">
            <w:pPr>
              <w:jc w:val="left"/>
            </w:pPr>
            <w:r>
              <w:t>T13-F12</w:t>
            </w:r>
          </w:p>
        </w:tc>
        <w:tc>
          <w:tcPr>
            <w:tcW w:w="1187" w:type="dxa"/>
          </w:tcPr>
          <w:p w14:paraId="06AF26A7">
            <w:pPr>
              <w:jc w:val="left"/>
            </w:pPr>
            <w:r>
              <w:t>项目用于教学环节</w:t>
            </w:r>
          </w:p>
        </w:tc>
        <w:tc>
          <w:tcPr>
            <w:tcW w:w="1187" w:type="dxa"/>
          </w:tcPr>
          <w:p w14:paraId="73B109FB">
            <w:pPr>
              <w:jc w:val="left"/>
            </w:pPr>
            <w:r>
              <w:t>结构化标注</w:t>
            </w:r>
          </w:p>
        </w:tc>
        <w:tc>
          <w:tcPr>
            <w:tcW w:w="1187" w:type="dxa"/>
          </w:tcPr>
          <w:p w14:paraId="618C107E">
            <w:pPr>
              <w:jc w:val="left"/>
            </w:pPr>
            <w:r>
              <w:t>每个项目标注用于哪些教学环节（课堂案例/实验/课程设计/毕业设计）</w:t>
            </w:r>
          </w:p>
        </w:tc>
        <w:tc>
          <w:tcPr>
            <w:tcW w:w="1187" w:type="dxa"/>
          </w:tcPr>
          <w:p w14:paraId="536C874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5CE3DBF">
            <w:pPr>
              <w:jc w:val="left"/>
            </w:pPr>
            <w:r>
              <w:t>人工标注</w:t>
            </w:r>
          </w:p>
        </w:tc>
        <w:tc>
          <w:tcPr>
            <w:tcW w:w="1187" w:type="dxa"/>
          </w:tcPr>
          <w:p w14:paraId="52556AED">
            <w:pPr>
              <w:jc w:val="left"/>
            </w:pPr>
            <w:r>
              <w:t>必填</w:t>
            </w:r>
          </w:p>
        </w:tc>
      </w:tr>
      <w:tr w14:paraId="59F8BE43">
        <w:trPr>
          <w:jc w:val="center"/>
        </w:trPr>
        <w:tc>
          <w:tcPr>
            <w:tcW w:w="1187" w:type="dxa"/>
          </w:tcPr>
          <w:p w14:paraId="6F9EFD14">
            <w:pPr>
              <w:jc w:val="left"/>
            </w:pPr>
            <w:r>
              <w:t>T13-F13</w:t>
            </w:r>
          </w:p>
        </w:tc>
        <w:tc>
          <w:tcPr>
            <w:tcW w:w="1187" w:type="dxa"/>
          </w:tcPr>
          <w:p w14:paraId="60F30E87">
            <w:pPr>
              <w:jc w:val="left"/>
            </w:pPr>
            <w:r>
              <w:t>企业导师指导记录</w:t>
            </w:r>
          </w:p>
        </w:tc>
        <w:tc>
          <w:tcPr>
            <w:tcW w:w="1187" w:type="dxa"/>
          </w:tcPr>
          <w:p w14:paraId="5F24032B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231B55B1">
            <w:pPr>
              <w:jc w:val="left"/>
            </w:pPr>
            <w:r>
              <w:t>企业导师姓名/指导次数/指导内容摘要</w:t>
            </w:r>
          </w:p>
        </w:tc>
        <w:tc>
          <w:tcPr>
            <w:tcW w:w="1187" w:type="dxa"/>
          </w:tcPr>
          <w:p w14:paraId="6136B4B6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6704BA23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32D2890">
            <w:pPr>
              <w:jc w:val="left"/>
            </w:pPr>
            <w:r>
              <w:t>选填</w:t>
            </w:r>
          </w:p>
        </w:tc>
      </w:tr>
      <w:tr w14:paraId="4B42EC27">
        <w:trPr>
          <w:jc w:val="center"/>
        </w:trPr>
        <w:tc>
          <w:tcPr>
            <w:tcW w:w="1187" w:type="dxa"/>
          </w:tcPr>
          <w:p w14:paraId="07C54E85">
            <w:pPr>
              <w:jc w:val="left"/>
            </w:pPr>
            <w:r>
              <w:t>T13-F14</w:t>
            </w:r>
          </w:p>
        </w:tc>
        <w:tc>
          <w:tcPr>
            <w:tcW w:w="1187" w:type="dxa"/>
          </w:tcPr>
          <w:p w14:paraId="6B9F468F">
            <w:pPr>
              <w:jc w:val="left"/>
            </w:pPr>
            <w:r>
              <w:t>驱动率统计</w:t>
            </w:r>
          </w:p>
        </w:tc>
        <w:tc>
          <w:tcPr>
            <w:tcW w:w="1187" w:type="dxa"/>
          </w:tcPr>
          <w:p w14:paraId="2C842AC6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CCB0C8B">
            <w:pPr>
              <w:jc w:val="left"/>
            </w:pPr>
            <w:r>
              <w:t>有企业真实项目的核心课程教学环节数 / 核心课程教学环节总数 × 100%，系统自动计算</w:t>
            </w:r>
          </w:p>
        </w:tc>
        <w:tc>
          <w:tcPr>
            <w:tcW w:w="1187" w:type="dxa"/>
          </w:tcPr>
          <w:p w14:paraId="4AE3F65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C933C02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74E1A34D">
            <w:pPr>
              <w:jc w:val="left"/>
            </w:pPr>
            <w:r>
              <w:t>必填</w:t>
            </w:r>
          </w:p>
        </w:tc>
      </w:tr>
      <w:tr w14:paraId="21CF558B">
        <w:trPr>
          <w:jc w:val="center"/>
        </w:trPr>
        <w:tc>
          <w:tcPr>
            <w:tcW w:w="1187" w:type="dxa"/>
          </w:tcPr>
          <w:p w14:paraId="66336714">
            <w:pPr>
              <w:jc w:val="left"/>
            </w:pPr>
            <w:r>
              <w:t>T13-F15</w:t>
            </w:r>
          </w:p>
        </w:tc>
        <w:tc>
          <w:tcPr>
            <w:tcW w:w="1187" w:type="dxa"/>
          </w:tcPr>
          <w:p w14:paraId="5E4CCEE2">
            <w:pPr>
              <w:jc w:val="left"/>
            </w:pPr>
            <w:r>
              <w:t>与产业白皮书关联</w:t>
            </w:r>
          </w:p>
        </w:tc>
        <w:tc>
          <w:tcPr>
            <w:tcW w:w="1187" w:type="dxa"/>
          </w:tcPr>
          <w:p w14:paraId="40B221C4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F2F198F">
            <w:pPr>
              <w:jc w:val="left"/>
            </w:pPr>
            <w:r>
              <w:t>项目领域与T03产业链节点的对应关系</w:t>
            </w:r>
          </w:p>
        </w:tc>
        <w:tc>
          <w:tcPr>
            <w:tcW w:w="1187" w:type="dxa"/>
          </w:tcPr>
          <w:p w14:paraId="5248E077">
            <w:pPr>
              <w:jc w:val="left"/>
            </w:pPr>
            <w:r>
              <w:t>✅ 是（AI推荐）</w:t>
            </w:r>
          </w:p>
        </w:tc>
        <w:tc>
          <w:tcPr>
            <w:tcW w:w="1187" w:type="dxa"/>
          </w:tcPr>
          <w:p w14:paraId="34D5DD12">
            <w:pPr>
              <w:jc w:val="left"/>
            </w:pPr>
            <w:r>
              <w:t>T03关联</w:t>
            </w:r>
          </w:p>
        </w:tc>
        <w:tc>
          <w:tcPr>
            <w:tcW w:w="1187" w:type="dxa"/>
          </w:tcPr>
          <w:p w14:paraId="2F016A40">
            <w:pPr>
              <w:jc w:val="left"/>
            </w:pPr>
            <w:r>
              <w:t>选填</w:t>
            </w:r>
          </w:p>
        </w:tc>
      </w:tr>
    </w:tbl>
    <w:p w14:paraId="6E893F02"/>
    <w:p w14:paraId="13E21122">
      <w:pPr>
        <w:pStyle w:val="6"/>
      </w:pPr>
      <w:r>
        <w:t>AI校验规则</w:t>
      </w:r>
    </w:p>
    <w:p w14:paraId="754DDF39">
      <w:r>
        <w:rPr>
          <w:b/>
        </w:rPr>
        <w:t>格式校验：</w:t>
      </w:r>
    </w:p>
    <w:p w14:paraId="3E8FEC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每个项目都有合同编号</w:t>
      </w:r>
    </w:p>
    <w:p w14:paraId="066177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用于课程必须与T11中的课程代码匹配</w:t>
      </w:r>
    </w:p>
    <w:p w14:paraId="25D1EB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驱动率自动计算正确</w:t>
      </w:r>
    </w:p>
    <w:p w14:paraId="708E1ECF">
      <w:r>
        <w:rPr>
          <w:b/>
        </w:rPr>
        <w:t>内容合理性校验：</w:t>
      </w:r>
    </w:p>
    <w:p w14:paraId="16E5C1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驱动率 ≥ 30%（合格标准）</w:t>
      </w:r>
    </w:p>
    <w:p w14:paraId="5F82DE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合同编号格式校验（如有对接可验证真实性）</w:t>
      </w:r>
    </w:p>
    <w:p w14:paraId="561C8E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项目领域与T03产业链节点的匹配度（依赖链①末端验证）</w:t>
      </w:r>
    </w:p>
    <w:p w14:paraId="72051B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系统自动统计：驱动率趋势（与历届对比）</w:t>
      </w:r>
    </w:p>
    <w:p w14:paraId="4691AEC3">
      <w:pPr>
        <w:pStyle w:val="6"/>
      </w:pPr>
      <w:r>
        <w:t>缺失影响链</w:t>
      </w:r>
    </w:p>
    <w:p w14:paraId="503EF0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3.1.2 企业真实项目驱动率无法评估</w:t>
      </w:r>
    </w:p>
    <w:p w14:paraId="7057BB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依赖链①末端——产业白皮书中的产业关键词用于验证项目与产业的关联度。T03缺失则验证精度下降</w:t>
      </w:r>
    </w:p>
    <w:p w14:paraId="531FCF14">
      <w:pPr>
        <w:pStyle w:val="169"/>
        <w:pBdr>
          <w:top w:val="single" w:color="CCCCCC" w:sz="8" w:space="0"/>
        </w:pBdr>
        <w:spacing w:after="240"/>
      </w:pPr>
    </w:p>
    <w:p w14:paraId="67F0D60A">
      <w:pPr>
        <w:pStyle w:val="5"/>
      </w:pPr>
      <w:r>
        <w:t>4.4 T14：用人单位满意度调查与分析报告</w:t>
      </w:r>
    </w:p>
    <w:p w14:paraId="21A24CCA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T14是验证层的"外部声音"——用人单位对毕业生能力的满意度，是培养目标是否被市场认可的直接反馈。</w:t>
      </w:r>
    </w:p>
    <w:p w14:paraId="7A7B3899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EE84A1C">
        <w:trPr>
          <w:jc w:val="center"/>
        </w:trPr>
        <w:tc>
          <w:tcPr>
            <w:tcW w:w="4156" w:type="dxa"/>
            <w:shd w:val="clear" w:color="auto" w:fill="F2F2F2"/>
          </w:tcPr>
          <w:p w14:paraId="34E259FD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31FD7C1B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14C50ED9">
        <w:trPr>
          <w:jc w:val="center"/>
        </w:trPr>
        <w:tc>
          <w:tcPr>
            <w:tcW w:w="4156" w:type="dxa"/>
          </w:tcPr>
          <w:p w14:paraId="14B7FB75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75391D15">
            <w:pPr>
              <w:jc w:val="left"/>
            </w:pPr>
            <w:r>
              <w:t>第六段·验证层</w:t>
            </w:r>
          </w:p>
        </w:tc>
      </w:tr>
      <w:tr w14:paraId="09FDD104">
        <w:trPr>
          <w:jc w:val="center"/>
        </w:trPr>
        <w:tc>
          <w:tcPr>
            <w:tcW w:w="4156" w:type="dxa"/>
          </w:tcPr>
          <w:p w14:paraId="28EF7298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56B7767E">
            <w:pPr>
              <w:jc w:val="left"/>
            </w:pPr>
            <w:r>
              <w:t>4.1.3 用人单位满意度</w:t>
            </w:r>
          </w:p>
        </w:tc>
      </w:tr>
      <w:tr w14:paraId="16FCD0C7">
        <w:trPr>
          <w:jc w:val="center"/>
        </w:trPr>
        <w:tc>
          <w:tcPr>
            <w:tcW w:w="4156" w:type="dxa"/>
          </w:tcPr>
          <w:p w14:paraId="47C7646C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5E73D2D7">
            <w:pPr>
              <w:jc w:val="left"/>
            </w:pPr>
            <w:r>
              <w:t>每学年</w:t>
            </w:r>
          </w:p>
        </w:tc>
      </w:tr>
      <w:tr w14:paraId="78B5F0A9">
        <w:trPr>
          <w:jc w:val="center"/>
        </w:trPr>
        <w:tc>
          <w:tcPr>
            <w:tcW w:w="4156" w:type="dxa"/>
          </w:tcPr>
          <w:p w14:paraId="316CB43E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156082E2">
            <w:pPr>
              <w:jc w:val="left"/>
            </w:pPr>
            <w:r>
              <w:t>专业负责人 / 就业指导中心</w:t>
            </w:r>
          </w:p>
        </w:tc>
      </w:tr>
      <w:tr w14:paraId="06717EB4">
        <w:trPr>
          <w:jc w:val="center"/>
        </w:trPr>
        <w:tc>
          <w:tcPr>
            <w:tcW w:w="4156" w:type="dxa"/>
          </w:tcPr>
          <w:p w14:paraId="7131ACA8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2F28F9D4">
            <w:pPr>
              <w:jc w:val="left"/>
            </w:pPr>
            <w:r>
              <w:rPr>
                <w:b/>
              </w:rPr>
              <w:t>P1</w:t>
            </w:r>
          </w:p>
        </w:tc>
      </w:tr>
    </w:tbl>
    <w:p w14:paraId="274F016B"/>
    <w:p w14:paraId="2417EC34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7DE9528E">
        <w:trPr>
          <w:jc w:val="center"/>
        </w:trPr>
        <w:tc>
          <w:tcPr>
            <w:tcW w:w="1187" w:type="dxa"/>
            <w:shd w:val="clear" w:color="auto" w:fill="F2F2F2"/>
          </w:tcPr>
          <w:p w14:paraId="6AAF97EE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5C6D12ED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702BEF3E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7227D8D1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739C73FE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1AA521CE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61B212EB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0BA9EC31">
        <w:trPr>
          <w:jc w:val="center"/>
        </w:trPr>
        <w:tc>
          <w:tcPr>
            <w:tcW w:w="1187" w:type="dxa"/>
          </w:tcPr>
          <w:p w14:paraId="0063BE2E">
            <w:pPr>
              <w:jc w:val="left"/>
            </w:pPr>
            <w:r>
              <w:t>T14-F01</w:t>
            </w:r>
          </w:p>
        </w:tc>
        <w:tc>
          <w:tcPr>
            <w:tcW w:w="1187" w:type="dxa"/>
          </w:tcPr>
          <w:p w14:paraId="6491F1C3">
            <w:pPr>
              <w:jc w:val="left"/>
            </w:pPr>
            <w:r>
              <w:t>调查学年</w:t>
            </w:r>
          </w:p>
        </w:tc>
        <w:tc>
          <w:tcPr>
            <w:tcW w:w="1187" w:type="dxa"/>
          </w:tcPr>
          <w:p w14:paraId="42CCBC6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7838BB15">
            <w:pPr>
              <w:jc w:val="left"/>
            </w:pPr>
            <w:r>
              <w:t>如"2025-2026"</w:t>
            </w:r>
          </w:p>
        </w:tc>
        <w:tc>
          <w:tcPr>
            <w:tcW w:w="1187" w:type="dxa"/>
          </w:tcPr>
          <w:p w14:paraId="20366EDC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98356E9">
            <w:pPr>
              <w:jc w:val="left"/>
            </w:pPr>
            <w:r>
              <w:t>系统当前学年</w:t>
            </w:r>
          </w:p>
        </w:tc>
        <w:tc>
          <w:tcPr>
            <w:tcW w:w="1187" w:type="dxa"/>
          </w:tcPr>
          <w:p w14:paraId="35A499CD">
            <w:pPr>
              <w:jc w:val="left"/>
            </w:pPr>
            <w:r>
              <w:t>必填</w:t>
            </w:r>
          </w:p>
        </w:tc>
      </w:tr>
      <w:tr w14:paraId="329ADF54">
        <w:trPr>
          <w:jc w:val="center"/>
        </w:trPr>
        <w:tc>
          <w:tcPr>
            <w:tcW w:w="1187" w:type="dxa"/>
          </w:tcPr>
          <w:p w14:paraId="42FD859A">
            <w:pPr>
              <w:jc w:val="left"/>
            </w:pPr>
            <w:r>
              <w:t>T14-F02</w:t>
            </w:r>
          </w:p>
        </w:tc>
        <w:tc>
          <w:tcPr>
            <w:tcW w:w="1187" w:type="dxa"/>
          </w:tcPr>
          <w:p w14:paraId="0748B3C6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2FAC67B0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431609C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24DEF97F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422C754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6CEA7A4E">
            <w:pPr>
              <w:jc w:val="left"/>
            </w:pPr>
            <w:r>
              <w:t>必填</w:t>
            </w:r>
          </w:p>
        </w:tc>
      </w:tr>
      <w:tr w14:paraId="3C5E3BB4">
        <w:trPr>
          <w:jc w:val="center"/>
        </w:trPr>
        <w:tc>
          <w:tcPr>
            <w:tcW w:w="1187" w:type="dxa"/>
          </w:tcPr>
          <w:p w14:paraId="580004EF">
            <w:pPr>
              <w:jc w:val="left"/>
            </w:pPr>
            <w:r>
              <w:t>T14-F03</w:t>
            </w:r>
          </w:p>
        </w:tc>
        <w:tc>
          <w:tcPr>
            <w:tcW w:w="1187" w:type="dxa"/>
          </w:tcPr>
          <w:p w14:paraId="4C70DE21">
            <w:pPr>
              <w:jc w:val="left"/>
            </w:pPr>
            <w:r>
              <w:t>调查实施日期</w:t>
            </w:r>
          </w:p>
        </w:tc>
        <w:tc>
          <w:tcPr>
            <w:tcW w:w="1187" w:type="dxa"/>
          </w:tcPr>
          <w:p w14:paraId="5D562414">
            <w:pPr>
              <w:jc w:val="left"/>
            </w:pPr>
            <w:r>
              <w:t>日期范围</w:t>
            </w:r>
          </w:p>
        </w:tc>
        <w:tc>
          <w:tcPr>
            <w:tcW w:w="1187" w:type="dxa"/>
          </w:tcPr>
          <w:p w14:paraId="75B31BB7">
            <w:pPr>
              <w:jc w:val="left"/>
            </w:pPr>
            <w:r>
              <w:t>起止日期</w:t>
            </w:r>
          </w:p>
        </w:tc>
        <w:tc>
          <w:tcPr>
            <w:tcW w:w="1187" w:type="dxa"/>
          </w:tcPr>
          <w:p w14:paraId="661DE08B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0AF6C6F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D226939">
            <w:pPr>
              <w:jc w:val="left"/>
            </w:pPr>
            <w:r>
              <w:t>必填</w:t>
            </w:r>
          </w:p>
        </w:tc>
      </w:tr>
      <w:tr w14:paraId="62C512D0">
        <w:trPr>
          <w:jc w:val="center"/>
        </w:trPr>
        <w:tc>
          <w:tcPr>
            <w:tcW w:w="1187" w:type="dxa"/>
          </w:tcPr>
          <w:p w14:paraId="61A84668">
            <w:pPr>
              <w:jc w:val="left"/>
            </w:pPr>
            <w:r>
              <w:t>T14-F10</w:t>
            </w:r>
          </w:p>
        </w:tc>
        <w:tc>
          <w:tcPr>
            <w:tcW w:w="1187" w:type="dxa"/>
          </w:tcPr>
          <w:p w14:paraId="2A4081B1">
            <w:pPr>
              <w:jc w:val="left"/>
            </w:pPr>
            <w:r>
              <w:t>调查样本信息</w:t>
            </w:r>
          </w:p>
        </w:tc>
        <w:tc>
          <w:tcPr>
            <w:tcW w:w="1187" w:type="dxa"/>
          </w:tcPr>
          <w:p w14:paraId="33E8531B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473B2F50">
            <w:pPr>
              <w:jc w:val="left"/>
            </w:pPr>
            <w:r>
              <w:t>发出问卷数/回收问卷数/有效问卷数/样本覆盖率</w:t>
            </w:r>
          </w:p>
        </w:tc>
        <w:tc>
          <w:tcPr>
            <w:tcW w:w="1187" w:type="dxa"/>
          </w:tcPr>
          <w:p w14:paraId="4C744003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D6BE4DB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46DC7B2A">
            <w:pPr>
              <w:jc w:val="left"/>
            </w:pPr>
            <w:r>
              <w:t>必填</w:t>
            </w:r>
          </w:p>
        </w:tc>
      </w:tr>
      <w:tr w14:paraId="4734DA03">
        <w:trPr>
          <w:jc w:val="center"/>
        </w:trPr>
        <w:tc>
          <w:tcPr>
            <w:tcW w:w="1187" w:type="dxa"/>
          </w:tcPr>
          <w:p w14:paraId="6E8A5824">
            <w:pPr>
              <w:jc w:val="left"/>
            </w:pPr>
            <w:r>
              <w:t>T14-F11</w:t>
            </w:r>
          </w:p>
        </w:tc>
        <w:tc>
          <w:tcPr>
            <w:tcW w:w="1187" w:type="dxa"/>
          </w:tcPr>
          <w:p w14:paraId="22BF18F2">
            <w:pPr>
              <w:jc w:val="left"/>
            </w:pPr>
            <w:r>
              <w:t>五维度满意度评分</w:t>
            </w:r>
          </w:p>
        </w:tc>
        <w:tc>
          <w:tcPr>
            <w:tcW w:w="1187" w:type="dxa"/>
          </w:tcPr>
          <w:p w14:paraId="75773F00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07101A69">
            <w:pPr>
              <w:jc w:val="left"/>
            </w:pPr>
            <w:r>
              <w:t>5个维度（专业能力/实践能力/综合素质/创新能力/职业发展潜力）的满意度评分（1-5分制）+ 各维度有效回答数</w:t>
            </w:r>
          </w:p>
        </w:tc>
        <w:tc>
          <w:tcPr>
            <w:tcW w:w="1187" w:type="dxa"/>
          </w:tcPr>
          <w:p w14:paraId="2F739A0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4E60AA1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3CF405A9">
            <w:pPr>
              <w:jc w:val="left"/>
            </w:pPr>
            <w:r>
              <w:t>必填</w:t>
            </w:r>
          </w:p>
        </w:tc>
      </w:tr>
      <w:tr w14:paraId="4BD86CD9">
        <w:trPr>
          <w:jc w:val="center"/>
        </w:trPr>
        <w:tc>
          <w:tcPr>
            <w:tcW w:w="1187" w:type="dxa"/>
          </w:tcPr>
          <w:p w14:paraId="0A643558">
            <w:pPr>
              <w:jc w:val="left"/>
            </w:pPr>
            <w:r>
              <w:t>T14-F12</w:t>
            </w:r>
          </w:p>
        </w:tc>
        <w:tc>
          <w:tcPr>
            <w:tcW w:w="1187" w:type="dxa"/>
          </w:tcPr>
          <w:p w14:paraId="1D7DB9BC">
            <w:pPr>
              <w:jc w:val="left"/>
            </w:pPr>
            <w:r>
              <w:t>综合满意度</w:t>
            </w:r>
          </w:p>
        </w:tc>
        <w:tc>
          <w:tcPr>
            <w:tcW w:w="1187" w:type="dxa"/>
          </w:tcPr>
          <w:p w14:paraId="6BBD55C0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6B306848">
            <w:pPr>
              <w:jc w:val="left"/>
            </w:pPr>
            <w:r>
              <w:t>五维度加权平均分，系统自动计算</w:t>
            </w:r>
          </w:p>
        </w:tc>
        <w:tc>
          <w:tcPr>
            <w:tcW w:w="1187" w:type="dxa"/>
          </w:tcPr>
          <w:p w14:paraId="5A76A8D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BBC776F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736AAD55">
            <w:pPr>
              <w:jc w:val="left"/>
            </w:pPr>
            <w:r>
              <w:t>必填</w:t>
            </w:r>
          </w:p>
        </w:tc>
      </w:tr>
      <w:tr w14:paraId="00EEA1E5">
        <w:trPr>
          <w:jc w:val="center"/>
        </w:trPr>
        <w:tc>
          <w:tcPr>
            <w:tcW w:w="1187" w:type="dxa"/>
          </w:tcPr>
          <w:p w14:paraId="3F882868">
            <w:pPr>
              <w:jc w:val="left"/>
            </w:pPr>
            <w:r>
              <w:t>T14-F13</w:t>
            </w:r>
          </w:p>
        </w:tc>
        <w:tc>
          <w:tcPr>
            <w:tcW w:w="1187" w:type="dxa"/>
          </w:tcPr>
          <w:p w14:paraId="4C78E7A2">
            <w:pPr>
              <w:jc w:val="left"/>
            </w:pPr>
            <w:r>
              <w:t>有效问卷筛选规则</w:t>
            </w:r>
          </w:p>
        </w:tc>
        <w:tc>
          <w:tcPr>
            <w:tcW w:w="1187" w:type="dxa"/>
          </w:tcPr>
          <w:p w14:paraId="5FD57E2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E1ABAE0">
            <w:pPr>
              <w:jc w:val="left"/>
            </w:pPr>
            <w:r>
              <w:t>描述无效问卷的剔除标准（如作答时间&lt;60秒/全选同一选项等）</w:t>
            </w:r>
          </w:p>
        </w:tc>
        <w:tc>
          <w:tcPr>
            <w:tcW w:w="1187" w:type="dxa"/>
          </w:tcPr>
          <w:p w14:paraId="5502384E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860F961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0EA54267">
            <w:pPr>
              <w:jc w:val="left"/>
            </w:pPr>
            <w:r>
              <w:t>必填</w:t>
            </w:r>
          </w:p>
        </w:tc>
      </w:tr>
      <w:tr w14:paraId="1C97CB0F">
        <w:trPr>
          <w:jc w:val="center"/>
        </w:trPr>
        <w:tc>
          <w:tcPr>
            <w:tcW w:w="1187" w:type="dxa"/>
          </w:tcPr>
          <w:p w14:paraId="1F23C8D6">
            <w:pPr>
              <w:jc w:val="left"/>
            </w:pPr>
            <w:r>
              <w:t>T14-F14</w:t>
            </w:r>
          </w:p>
        </w:tc>
        <w:tc>
          <w:tcPr>
            <w:tcW w:w="1187" w:type="dxa"/>
          </w:tcPr>
          <w:p w14:paraId="583BD98E">
            <w:pPr>
              <w:jc w:val="left"/>
            </w:pPr>
            <w:r>
              <w:t>各维度得分分析</w:t>
            </w:r>
          </w:p>
        </w:tc>
        <w:tc>
          <w:tcPr>
            <w:tcW w:w="1187" w:type="dxa"/>
          </w:tcPr>
          <w:p w14:paraId="2B9A5091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2642E260">
            <w:pPr>
              <w:jc w:val="left"/>
            </w:pPr>
            <w:r>
              <w:t>200-400字，分析得分最高和最低的维度及原因</w:t>
            </w:r>
          </w:p>
        </w:tc>
        <w:tc>
          <w:tcPr>
            <w:tcW w:w="1187" w:type="dxa"/>
          </w:tcPr>
          <w:p w14:paraId="6BF26C4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956F9AD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0A3D5607">
            <w:pPr>
              <w:jc w:val="left"/>
            </w:pPr>
            <w:r>
              <w:t>必填</w:t>
            </w:r>
          </w:p>
        </w:tc>
      </w:tr>
      <w:tr w14:paraId="1A11B364">
        <w:trPr>
          <w:jc w:val="center"/>
        </w:trPr>
        <w:tc>
          <w:tcPr>
            <w:tcW w:w="1187" w:type="dxa"/>
          </w:tcPr>
          <w:p w14:paraId="7E943375">
            <w:pPr>
              <w:jc w:val="left"/>
            </w:pPr>
            <w:r>
              <w:t>T14-F15</w:t>
            </w:r>
          </w:p>
        </w:tc>
        <w:tc>
          <w:tcPr>
            <w:tcW w:w="1187" w:type="dxa"/>
          </w:tcPr>
          <w:p w14:paraId="203C80D1">
            <w:pPr>
              <w:jc w:val="left"/>
            </w:pPr>
            <w:r>
              <w:t>改进措施</w:t>
            </w:r>
          </w:p>
        </w:tc>
        <w:tc>
          <w:tcPr>
            <w:tcW w:w="1187" w:type="dxa"/>
          </w:tcPr>
          <w:p w14:paraId="62463479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61CA431D">
            <w:pPr>
              <w:jc w:val="left"/>
            </w:pPr>
            <w:r>
              <w:t>100-300字，针对低分维度提出改进计划</w:t>
            </w:r>
          </w:p>
        </w:tc>
        <w:tc>
          <w:tcPr>
            <w:tcW w:w="1187" w:type="dxa"/>
          </w:tcPr>
          <w:p w14:paraId="107D5384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DED289C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11508184">
            <w:pPr>
              <w:jc w:val="left"/>
            </w:pPr>
            <w:r>
              <w:t>必填</w:t>
            </w:r>
          </w:p>
        </w:tc>
      </w:tr>
      <w:tr w14:paraId="784F4123">
        <w:trPr>
          <w:jc w:val="center"/>
        </w:trPr>
        <w:tc>
          <w:tcPr>
            <w:tcW w:w="1187" w:type="dxa"/>
          </w:tcPr>
          <w:p w14:paraId="2FCB572C">
            <w:pPr>
              <w:jc w:val="left"/>
            </w:pPr>
            <w:r>
              <w:t>T14-F16</w:t>
            </w:r>
          </w:p>
        </w:tc>
        <w:tc>
          <w:tcPr>
            <w:tcW w:w="1187" w:type="dxa"/>
          </w:tcPr>
          <w:p w14:paraId="3A7ED153">
            <w:pPr>
              <w:jc w:val="left"/>
            </w:pPr>
            <w:r>
              <w:t>历届对比</w:t>
            </w:r>
          </w:p>
        </w:tc>
        <w:tc>
          <w:tcPr>
            <w:tcW w:w="1187" w:type="dxa"/>
          </w:tcPr>
          <w:p w14:paraId="7E319854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6E74C21A">
            <w:pPr>
              <w:jc w:val="left"/>
            </w:pPr>
            <w:r>
              <w:t>与近3年的满意度对比趋势</w:t>
            </w:r>
          </w:p>
        </w:tc>
        <w:tc>
          <w:tcPr>
            <w:tcW w:w="1187" w:type="dxa"/>
          </w:tcPr>
          <w:p w14:paraId="6320434B">
            <w:pPr>
              <w:jc w:val="left"/>
            </w:pPr>
            <w:r>
              <w:t>✅ 是（从历史数据计算）</w:t>
            </w:r>
          </w:p>
        </w:tc>
        <w:tc>
          <w:tcPr>
            <w:tcW w:w="1187" w:type="dxa"/>
          </w:tcPr>
          <w:p w14:paraId="6F58B595">
            <w:pPr>
              <w:jc w:val="left"/>
            </w:pPr>
            <w:r>
              <w:t>历史T14</w:t>
            </w:r>
          </w:p>
        </w:tc>
        <w:tc>
          <w:tcPr>
            <w:tcW w:w="1187" w:type="dxa"/>
          </w:tcPr>
          <w:p w14:paraId="5C070934">
            <w:pPr>
              <w:jc w:val="left"/>
            </w:pPr>
            <w:r>
              <w:t>选填</w:t>
            </w:r>
          </w:p>
        </w:tc>
      </w:tr>
    </w:tbl>
    <w:p w14:paraId="089E8264"/>
    <w:p w14:paraId="0E4DF9EB">
      <w:pPr>
        <w:pStyle w:val="6"/>
      </w:pPr>
      <w:r>
        <w:t>AI校验规则</w:t>
      </w:r>
    </w:p>
    <w:p w14:paraId="25D68F63">
      <w:r>
        <w:rPr>
          <w:b/>
        </w:rPr>
        <w:t>格式校验：</w:t>
      </w:r>
    </w:p>
    <w:p w14:paraId="006CE3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有效问卷数 ≥ 20份（最低样本量要求）</w:t>
      </w:r>
    </w:p>
    <w:p w14:paraId="1B8FEC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五维度评分均有数据</w:t>
      </w:r>
    </w:p>
    <w:p w14:paraId="284C10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有效问卷数 ≤ 回收问卷数 ≤ 发出问卷数</w:t>
      </w:r>
    </w:p>
    <w:p w14:paraId="78176122">
      <w:r>
        <w:rPr>
          <w:b/>
        </w:rPr>
        <w:t>内容合理性校验：</w:t>
      </w:r>
    </w:p>
    <w:p w14:paraId="01C276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综合满意度 ≥ 3.5/5（合格标准）</w:t>
      </w:r>
    </w:p>
    <w:p w14:paraId="33CE42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AI检测无效问卷剔除规则是否合理</w:t>
      </w:r>
    </w:p>
    <w:p w14:paraId="1528F9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样本覆盖率检查</w:t>
      </w:r>
    </w:p>
    <w:p w14:paraId="4F62F7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各维度得分差异分析（某维度显著低于其他维度时触发预警）</w:t>
      </w:r>
    </w:p>
    <w:p w14:paraId="2CB535BA">
      <w:pPr>
        <w:pStyle w:val="6"/>
      </w:pPr>
      <w:r>
        <w:t>缺失影响链</w:t>
      </w:r>
    </w:p>
    <w:p w14:paraId="1F780A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4.1.3 用人单位满意度无法评估</w:t>
      </w:r>
    </w:p>
    <w:p w14:paraId="6472E1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对依赖链的影响：</w:t>
      </w:r>
      <w:r>
        <w:t xml:space="preserve"> 不直接属于三条核心依赖链，但属于验证层闭环的关键证据</w:t>
      </w:r>
    </w:p>
    <w:p w14:paraId="12A251C7">
      <w:pPr>
        <w:pStyle w:val="169"/>
        <w:pBdr>
          <w:top w:val="single" w:color="CCCCCC" w:sz="8" w:space="0"/>
        </w:pBdr>
        <w:spacing w:after="240"/>
      </w:pPr>
    </w:p>
    <w:p w14:paraId="052F1714">
      <w:pPr>
        <w:pStyle w:val="4"/>
      </w:pPr>
      <w:r>
        <w:t>五、数据采集型模板规格（5个）</w:t>
      </w:r>
    </w:p>
    <w:p w14:paraId="44E2A8C2">
      <w:pPr>
        <w:pStyle w:val="169"/>
        <w:pBdr>
          <w:top w:val="single" w:color="CCCCCC" w:sz="8" w:space="0"/>
        </w:pBdr>
        <w:spacing w:after="240"/>
      </w:pPr>
    </w:p>
    <w:p w14:paraId="0276DEC8">
      <w:pPr>
        <w:pStyle w:val="5"/>
      </w:pPr>
      <w:r>
        <w:t>5.1 T15：教学投入记录</w:t>
      </w:r>
    </w:p>
    <w:p w14:paraId="421D4B8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T15是依赖链③的核心数据——它用课程平台的真实行为数据，证明教师在教学上的投入深度，而非教师自评。</w:t>
      </w:r>
    </w:p>
    <w:p w14:paraId="1D7C726D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FCE6F44">
        <w:trPr>
          <w:jc w:val="center"/>
        </w:trPr>
        <w:tc>
          <w:tcPr>
            <w:tcW w:w="4156" w:type="dxa"/>
            <w:shd w:val="clear" w:color="auto" w:fill="F2F2F2"/>
          </w:tcPr>
          <w:p w14:paraId="124803BF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339B4DFE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3A8C27AD">
        <w:trPr>
          <w:jc w:val="center"/>
        </w:trPr>
        <w:tc>
          <w:tcPr>
            <w:tcW w:w="4156" w:type="dxa"/>
          </w:tcPr>
          <w:p w14:paraId="55FA87BA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18B57F46">
            <w:pPr>
              <w:jc w:val="left"/>
            </w:pPr>
            <w:r>
              <w:t>第四段·执行层</w:t>
            </w:r>
          </w:p>
        </w:tc>
      </w:tr>
      <w:tr w14:paraId="6E1F2156">
        <w:trPr>
          <w:jc w:val="center"/>
        </w:trPr>
        <w:tc>
          <w:tcPr>
            <w:tcW w:w="4156" w:type="dxa"/>
          </w:tcPr>
          <w:p w14:paraId="6DA6D6C5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50A8E2CB">
            <w:pPr>
              <w:jc w:val="left"/>
            </w:pPr>
            <w:r>
              <w:t>2.2.1 教学投入深度</w:t>
            </w:r>
          </w:p>
        </w:tc>
      </w:tr>
      <w:tr w14:paraId="1869271B">
        <w:trPr>
          <w:jc w:val="center"/>
        </w:trPr>
        <w:tc>
          <w:tcPr>
            <w:tcW w:w="4156" w:type="dxa"/>
          </w:tcPr>
          <w:p w14:paraId="62BC3E9E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5BFF87BD">
            <w:pPr>
              <w:jc w:val="left"/>
            </w:pPr>
            <w:r>
              <w:t>实时/每周汇总</w:t>
            </w:r>
          </w:p>
        </w:tc>
      </w:tr>
      <w:tr w14:paraId="496EBA91">
        <w:trPr>
          <w:jc w:val="center"/>
        </w:trPr>
        <w:tc>
          <w:tcPr>
            <w:tcW w:w="4156" w:type="dxa"/>
          </w:tcPr>
          <w:p w14:paraId="41CF893D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350C379A">
            <w:pPr>
              <w:jc w:val="left"/>
            </w:pPr>
            <w:r>
              <w:t>系统自动采集（课程平台）+ 教师补充</w:t>
            </w:r>
          </w:p>
        </w:tc>
      </w:tr>
      <w:tr w14:paraId="18B87674">
        <w:trPr>
          <w:jc w:val="center"/>
        </w:trPr>
        <w:tc>
          <w:tcPr>
            <w:tcW w:w="4156" w:type="dxa"/>
          </w:tcPr>
          <w:p w14:paraId="2E56F134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40A70405">
            <w:pPr>
              <w:jc w:val="left"/>
            </w:pPr>
            <w:r>
              <w:rPr>
                <w:b/>
              </w:rPr>
              <w:t>P1</w:t>
            </w:r>
            <w:r>
              <w:t>（依赖链③关键数据）</w:t>
            </w:r>
          </w:p>
        </w:tc>
      </w:tr>
    </w:tbl>
    <w:p w14:paraId="57354BC9"/>
    <w:p w14:paraId="7930DBE6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15C92CB">
        <w:trPr>
          <w:jc w:val="center"/>
        </w:trPr>
        <w:tc>
          <w:tcPr>
            <w:tcW w:w="1187" w:type="dxa"/>
            <w:shd w:val="clear" w:color="auto" w:fill="F2F2F2"/>
          </w:tcPr>
          <w:p w14:paraId="15D8B49B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669B694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11CEA7BE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283E127F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14E52A81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1594E243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32B469F8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20EE74D2">
        <w:trPr>
          <w:jc w:val="center"/>
        </w:trPr>
        <w:tc>
          <w:tcPr>
            <w:tcW w:w="1187" w:type="dxa"/>
          </w:tcPr>
          <w:p w14:paraId="28CF1889">
            <w:pPr>
              <w:jc w:val="left"/>
            </w:pPr>
            <w:r>
              <w:t>T15-F01</w:t>
            </w:r>
          </w:p>
        </w:tc>
        <w:tc>
          <w:tcPr>
            <w:tcW w:w="1187" w:type="dxa"/>
          </w:tcPr>
          <w:p w14:paraId="481A83D8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2D3FE933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21AEFC0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7A9FE6E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E5358B8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7CE75EF1">
            <w:pPr>
              <w:jc w:val="left"/>
            </w:pPr>
            <w:r>
              <w:t>必填</w:t>
            </w:r>
          </w:p>
        </w:tc>
      </w:tr>
      <w:tr w14:paraId="079B6D63">
        <w:trPr>
          <w:jc w:val="center"/>
        </w:trPr>
        <w:tc>
          <w:tcPr>
            <w:tcW w:w="1187" w:type="dxa"/>
          </w:tcPr>
          <w:p w14:paraId="2B93A501">
            <w:pPr>
              <w:jc w:val="left"/>
            </w:pPr>
            <w:r>
              <w:t>T15-F02</w:t>
            </w:r>
          </w:p>
        </w:tc>
        <w:tc>
          <w:tcPr>
            <w:tcW w:w="1187" w:type="dxa"/>
          </w:tcPr>
          <w:p w14:paraId="3F2B37FB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50D10738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0079FB1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7D710D1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FF43F66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4CF7AB6C">
            <w:pPr>
              <w:jc w:val="left"/>
            </w:pPr>
            <w:r>
              <w:t>必填</w:t>
            </w:r>
          </w:p>
        </w:tc>
      </w:tr>
      <w:tr w14:paraId="36B11105">
        <w:trPr>
          <w:jc w:val="center"/>
        </w:trPr>
        <w:tc>
          <w:tcPr>
            <w:tcW w:w="1187" w:type="dxa"/>
          </w:tcPr>
          <w:p w14:paraId="373773BF">
            <w:pPr>
              <w:jc w:val="left"/>
            </w:pPr>
            <w:r>
              <w:t>T15-F03</w:t>
            </w:r>
          </w:p>
        </w:tc>
        <w:tc>
          <w:tcPr>
            <w:tcW w:w="1187" w:type="dxa"/>
          </w:tcPr>
          <w:p w14:paraId="48EEE64C">
            <w:pPr>
              <w:jc w:val="left"/>
            </w:pPr>
            <w:r>
              <w:t>任课教师</w:t>
            </w:r>
          </w:p>
        </w:tc>
        <w:tc>
          <w:tcPr>
            <w:tcW w:w="1187" w:type="dxa"/>
          </w:tcPr>
          <w:p w14:paraId="7371C85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227548E">
            <w:pPr>
              <w:jc w:val="left"/>
            </w:pPr>
            <w:r>
              <w:t>姓名</w:t>
            </w:r>
          </w:p>
        </w:tc>
        <w:tc>
          <w:tcPr>
            <w:tcW w:w="1187" w:type="dxa"/>
          </w:tcPr>
          <w:p w14:paraId="2FDE46F7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0AFCEE2">
            <w:pPr>
              <w:jc w:val="left"/>
            </w:pPr>
            <w:r>
              <w:t>系统教师信息</w:t>
            </w:r>
          </w:p>
        </w:tc>
        <w:tc>
          <w:tcPr>
            <w:tcW w:w="1187" w:type="dxa"/>
          </w:tcPr>
          <w:p w14:paraId="75B2E314">
            <w:pPr>
              <w:jc w:val="left"/>
            </w:pPr>
            <w:r>
              <w:t>必填</w:t>
            </w:r>
          </w:p>
        </w:tc>
      </w:tr>
      <w:tr w14:paraId="60941D5C">
        <w:trPr>
          <w:jc w:val="center"/>
        </w:trPr>
        <w:tc>
          <w:tcPr>
            <w:tcW w:w="1187" w:type="dxa"/>
          </w:tcPr>
          <w:p w14:paraId="5E782F55">
            <w:pPr>
              <w:jc w:val="left"/>
            </w:pPr>
            <w:r>
              <w:t>T15-F10</w:t>
            </w:r>
          </w:p>
        </w:tc>
        <w:tc>
          <w:tcPr>
            <w:tcW w:w="1187" w:type="dxa"/>
          </w:tcPr>
          <w:p w14:paraId="699132AD">
            <w:pPr>
              <w:jc w:val="left"/>
            </w:pPr>
            <w:r>
              <w:t>职业指引内容发布记录</w:t>
            </w:r>
          </w:p>
        </w:tc>
        <w:tc>
          <w:tcPr>
            <w:tcW w:w="1187" w:type="dxa"/>
          </w:tcPr>
          <w:p w14:paraId="2BC69E99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34BA4D2D">
            <w:pPr>
              <w:jc w:val="left"/>
            </w:pPr>
            <w:r>
              <w:t>每条含：发布日期/标题/内容类型（行业前沿/职业规划/学习建议/技术分享）/阅读人数</w:t>
            </w:r>
          </w:p>
        </w:tc>
        <w:tc>
          <w:tcPr>
            <w:tcW w:w="1187" w:type="dxa"/>
          </w:tcPr>
          <w:p w14:paraId="38ADED3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45A5B42">
            <w:pPr>
              <w:jc w:val="left"/>
            </w:pPr>
            <w:r>
              <w:t>课程平台日志</w:t>
            </w:r>
          </w:p>
        </w:tc>
        <w:tc>
          <w:tcPr>
            <w:tcW w:w="1187" w:type="dxa"/>
          </w:tcPr>
          <w:p w14:paraId="48F4634D">
            <w:pPr>
              <w:jc w:val="left"/>
            </w:pPr>
            <w:r>
              <w:t>必填</w:t>
            </w:r>
          </w:p>
        </w:tc>
      </w:tr>
      <w:tr w14:paraId="533E02CC">
        <w:trPr>
          <w:jc w:val="center"/>
        </w:trPr>
        <w:tc>
          <w:tcPr>
            <w:tcW w:w="1187" w:type="dxa"/>
          </w:tcPr>
          <w:p w14:paraId="6BD6AA64">
            <w:pPr>
              <w:jc w:val="left"/>
            </w:pPr>
            <w:r>
              <w:t>T15-F11</w:t>
            </w:r>
          </w:p>
        </w:tc>
        <w:tc>
          <w:tcPr>
            <w:tcW w:w="1187" w:type="dxa"/>
          </w:tcPr>
          <w:p w14:paraId="0336AA4A">
            <w:pPr>
              <w:jc w:val="left"/>
            </w:pPr>
            <w:r>
              <w:t>学生学习计划提交记录</w:t>
            </w:r>
          </w:p>
        </w:tc>
        <w:tc>
          <w:tcPr>
            <w:tcW w:w="1187" w:type="dxa"/>
          </w:tcPr>
          <w:p w14:paraId="4DB0C6BD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4389327A">
            <w:pPr>
              <w:jc w:val="left"/>
            </w:pPr>
            <w:r>
              <w:t>提交学生数/班级总人数/提交率</w:t>
            </w:r>
          </w:p>
        </w:tc>
        <w:tc>
          <w:tcPr>
            <w:tcW w:w="1187" w:type="dxa"/>
          </w:tcPr>
          <w:p w14:paraId="41D825AF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97E79F7">
            <w:pPr>
              <w:jc w:val="left"/>
            </w:pPr>
            <w:r>
              <w:t>课程平台日志</w:t>
            </w:r>
          </w:p>
        </w:tc>
        <w:tc>
          <w:tcPr>
            <w:tcW w:w="1187" w:type="dxa"/>
          </w:tcPr>
          <w:p w14:paraId="6C04A377">
            <w:pPr>
              <w:jc w:val="left"/>
            </w:pPr>
            <w:r>
              <w:t>必填</w:t>
            </w:r>
          </w:p>
        </w:tc>
      </w:tr>
      <w:tr w14:paraId="55F08130">
        <w:trPr>
          <w:jc w:val="center"/>
        </w:trPr>
        <w:tc>
          <w:tcPr>
            <w:tcW w:w="1187" w:type="dxa"/>
          </w:tcPr>
          <w:p w14:paraId="1A09128B">
            <w:pPr>
              <w:jc w:val="left"/>
            </w:pPr>
            <w:r>
              <w:t>T15-F12</w:t>
            </w:r>
          </w:p>
        </w:tc>
        <w:tc>
          <w:tcPr>
            <w:tcW w:w="1187" w:type="dxa"/>
          </w:tcPr>
          <w:p w14:paraId="76D50228">
            <w:pPr>
              <w:jc w:val="left"/>
            </w:pPr>
            <w:r>
              <w:t>课程依赖关系矩阵</w:t>
            </w:r>
          </w:p>
        </w:tc>
        <w:tc>
          <w:tcPr>
            <w:tcW w:w="1187" w:type="dxa"/>
          </w:tcPr>
          <w:p w14:paraId="36D2F445">
            <w:pPr>
              <w:jc w:val="left"/>
            </w:pPr>
            <w:r>
              <w:t>矩阵表格</w:t>
            </w:r>
          </w:p>
        </w:tc>
        <w:tc>
          <w:tcPr>
            <w:tcW w:w="1187" w:type="dxa"/>
          </w:tcPr>
          <w:p w14:paraId="47125AF0">
            <w:pPr>
              <w:jc w:val="left"/>
            </w:pPr>
            <w:r>
              <w:t>本课程与前序/后续课程的知识依赖关系矩阵。含完整性标注+文字论证</w:t>
            </w:r>
          </w:p>
        </w:tc>
        <w:tc>
          <w:tcPr>
            <w:tcW w:w="1187" w:type="dxa"/>
          </w:tcPr>
          <w:p w14:paraId="30B3C3F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B0FEBF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FF1D5B2">
            <w:pPr>
              <w:jc w:val="left"/>
            </w:pPr>
            <w:r>
              <w:t>必填</w:t>
            </w:r>
          </w:p>
        </w:tc>
      </w:tr>
      <w:tr w14:paraId="20851C32">
        <w:trPr>
          <w:jc w:val="center"/>
        </w:trPr>
        <w:tc>
          <w:tcPr>
            <w:tcW w:w="1187" w:type="dxa"/>
          </w:tcPr>
          <w:p w14:paraId="5EB6D918">
            <w:pPr>
              <w:jc w:val="left"/>
            </w:pPr>
            <w:r>
              <w:t>T15-F13</w:t>
            </w:r>
          </w:p>
        </w:tc>
        <w:tc>
          <w:tcPr>
            <w:tcW w:w="1187" w:type="dxa"/>
          </w:tcPr>
          <w:p w14:paraId="03EE53FB">
            <w:pPr>
              <w:jc w:val="left"/>
            </w:pPr>
            <w:r>
              <w:t>问答互动记录</w:t>
            </w:r>
          </w:p>
        </w:tc>
        <w:tc>
          <w:tcPr>
            <w:tcW w:w="1187" w:type="dxa"/>
          </w:tcPr>
          <w:p w14:paraId="48034AFD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3B508C0F">
            <w:pPr>
              <w:jc w:val="left"/>
            </w:pPr>
            <w:r>
              <w:t>学生提问总数/教师回复数/回复率/平均回复时间（小时）</w:t>
            </w:r>
          </w:p>
        </w:tc>
        <w:tc>
          <w:tcPr>
            <w:tcW w:w="1187" w:type="dxa"/>
          </w:tcPr>
          <w:p w14:paraId="5CC4043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B6451C3">
            <w:pPr>
              <w:jc w:val="left"/>
            </w:pPr>
            <w:r>
              <w:t>课程平台日志</w:t>
            </w:r>
          </w:p>
        </w:tc>
        <w:tc>
          <w:tcPr>
            <w:tcW w:w="1187" w:type="dxa"/>
          </w:tcPr>
          <w:p w14:paraId="57DDBC9D">
            <w:pPr>
              <w:jc w:val="left"/>
            </w:pPr>
            <w:r>
              <w:t>必填</w:t>
            </w:r>
          </w:p>
        </w:tc>
      </w:tr>
      <w:tr w14:paraId="251205F4">
        <w:trPr>
          <w:jc w:val="center"/>
        </w:trPr>
        <w:tc>
          <w:tcPr>
            <w:tcW w:w="1187" w:type="dxa"/>
          </w:tcPr>
          <w:p w14:paraId="5EC8B84D">
            <w:pPr>
              <w:jc w:val="left"/>
            </w:pPr>
            <w:r>
              <w:t>T15-F14</w:t>
            </w:r>
          </w:p>
        </w:tc>
        <w:tc>
          <w:tcPr>
            <w:tcW w:w="1187" w:type="dxa"/>
          </w:tcPr>
          <w:p w14:paraId="259049F9">
            <w:pPr>
              <w:jc w:val="left"/>
            </w:pPr>
            <w:r>
              <w:t>学生问题纳入大纲修订记录</w:t>
            </w:r>
          </w:p>
        </w:tc>
        <w:tc>
          <w:tcPr>
            <w:tcW w:w="1187" w:type="dxa"/>
          </w:tcPr>
          <w:p w14:paraId="315874FA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48570D74">
            <w:pPr>
              <w:jc w:val="left"/>
            </w:pPr>
            <w:r>
              <w:t>哪些学生问题被纳入大纲修订：问题摘要/纳入版本/修改内容</w:t>
            </w:r>
          </w:p>
        </w:tc>
        <w:tc>
          <w:tcPr>
            <w:tcW w:w="1187" w:type="dxa"/>
          </w:tcPr>
          <w:p w14:paraId="0244E9F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2CD1C62A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73B9BD5B">
            <w:pPr>
              <w:jc w:val="left"/>
            </w:pPr>
            <w:r>
              <w:t>选填</w:t>
            </w:r>
          </w:p>
        </w:tc>
      </w:tr>
      <w:tr w14:paraId="664DF210">
        <w:trPr>
          <w:jc w:val="center"/>
        </w:trPr>
        <w:tc>
          <w:tcPr>
            <w:tcW w:w="1187" w:type="dxa"/>
          </w:tcPr>
          <w:p w14:paraId="6DFC3BC5">
            <w:pPr>
              <w:jc w:val="left"/>
            </w:pPr>
            <w:r>
              <w:t>T15-F15</w:t>
            </w:r>
          </w:p>
        </w:tc>
        <w:tc>
          <w:tcPr>
            <w:tcW w:w="1187" w:type="dxa"/>
          </w:tcPr>
          <w:p w14:paraId="198D5A29">
            <w:pPr>
              <w:jc w:val="left"/>
            </w:pPr>
            <w:r>
              <w:t>答疑/辅导记录</w:t>
            </w:r>
          </w:p>
        </w:tc>
        <w:tc>
          <w:tcPr>
            <w:tcW w:w="1187" w:type="dxa"/>
          </w:tcPr>
          <w:p w14:paraId="7CC4637D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19BBA6AA">
            <w:pPr>
              <w:jc w:val="left"/>
            </w:pPr>
            <w:r>
              <w:t>每条含：日期/形式（线上/线下）/时长/参与学生数/主要内容</w:t>
            </w:r>
          </w:p>
        </w:tc>
        <w:tc>
          <w:tcPr>
            <w:tcW w:w="1187" w:type="dxa"/>
          </w:tcPr>
          <w:p w14:paraId="459B1FC5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F53D2D9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10DBAF06">
            <w:pPr>
              <w:jc w:val="left"/>
            </w:pPr>
            <w:r>
              <w:t>选填</w:t>
            </w:r>
          </w:p>
        </w:tc>
      </w:tr>
    </w:tbl>
    <w:p w14:paraId="645D3FBF"/>
    <w:p w14:paraId="7F176B10">
      <w:pPr>
        <w:pStyle w:val="6"/>
      </w:pPr>
      <w:r>
        <w:t>AI校验规则</w:t>
      </w:r>
    </w:p>
    <w:p w14:paraId="31897FD1">
      <w:r>
        <w:rPr>
          <w:b/>
        </w:rPr>
        <w:t>格式校验：</w:t>
      </w:r>
    </w:p>
    <w:p w14:paraId="73857E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问答回复率自动计算正确</w:t>
      </w:r>
    </w:p>
    <w:p w14:paraId="26A3DB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课程依赖关系矩阵不为空</w:t>
      </w:r>
    </w:p>
    <w:p w14:paraId="25AD4E5C">
      <w:r>
        <w:rPr>
          <w:b/>
        </w:rPr>
        <w:t>内容合理性校验：</w:t>
      </w:r>
    </w:p>
    <w:p w14:paraId="7DD9E0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职业指引内容 ≥ 4次/学期</w:t>
      </w:r>
    </w:p>
    <w:p w14:paraId="0050EC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问答回复率 ≥ 50%（合格标准）</w:t>
      </w:r>
    </w:p>
    <w:p w14:paraId="5992FD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课程依赖关系矩阵完整性 + 有文字论证 ≥ 60%课程（良好标准）</w:t>
      </w:r>
    </w:p>
    <w:p w14:paraId="54A2E5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学生学习计划提交率检查</w:t>
      </w:r>
    </w:p>
    <w:p w14:paraId="7EE091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AI检测课程平台是否正常运营（如60%课程未使用平台 → 触发依赖链③根因预警）</w:t>
      </w:r>
    </w:p>
    <w:p w14:paraId="44742D5F">
      <w:pPr>
        <w:pStyle w:val="6"/>
      </w:pPr>
      <w:r>
        <w:t>缺失影响链</w:t>
      </w:r>
    </w:p>
    <w:p w14:paraId="0765AE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依赖链③核心数据：</w:t>
      </w:r>
    </w:p>
    <w:p w14:paraId="673DC14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T15缺失 → 2.2.1 教学投入深度无核心证据</w:t>
      </w:r>
    </w:p>
    <w:p w14:paraId="130BC77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2.3.1 学习行为数据不完整</w:t>
      </w:r>
    </w:p>
    <w:p w14:paraId="594A28B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→ 2.3.2 过程性考核数据缺失</w:t>
      </w:r>
    </w:p>
    <w:p w14:paraId="359F8729">
      <w:pPr>
        <w:pStyle w:val="169"/>
        <w:pBdr>
          <w:top w:val="single" w:color="CCCCCC" w:sz="8" w:space="0"/>
        </w:pBdr>
        <w:spacing w:after="240"/>
      </w:pPr>
    </w:p>
    <w:p w14:paraId="297F48A0">
      <w:pPr>
        <w:pStyle w:val="5"/>
      </w:pPr>
      <w:r>
        <w:t>5.2 T16：学习行为数据</w:t>
      </w:r>
    </w:p>
    <w:p w14:paraId="52C9BE8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T16用客观数据回答"学生是否真的在学"——出勤率、作业提交率、平台活跃度，这些不依赖主观判断的硬指标构成了学习行为的评价基础。</w:t>
      </w:r>
    </w:p>
    <w:p w14:paraId="73483F78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100DA87">
        <w:trPr>
          <w:jc w:val="center"/>
        </w:trPr>
        <w:tc>
          <w:tcPr>
            <w:tcW w:w="4156" w:type="dxa"/>
            <w:shd w:val="clear" w:color="auto" w:fill="F2F2F2"/>
          </w:tcPr>
          <w:p w14:paraId="4157234D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3E87B4DD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6BB8920D">
        <w:trPr>
          <w:jc w:val="center"/>
        </w:trPr>
        <w:tc>
          <w:tcPr>
            <w:tcW w:w="4156" w:type="dxa"/>
          </w:tcPr>
          <w:p w14:paraId="52D59A1F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34CE8D29">
            <w:pPr>
              <w:jc w:val="left"/>
            </w:pPr>
            <w:r>
              <w:t>第四段·执行层</w:t>
            </w:r>
          </w:p>
        </w:tc>
      </w:tr>
      <w:tr w14:paraId="5D06B685">
        <w:trPr>
          <w:jc w:val="center"/>
        </w:trPr>
        <w:tc>
          <w:tcPr>
            <w:tcW w:w="4156" w:type="dxa"/>
          </w:tcPr>
          <w:p w14:paraId="1A72F64B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31CFF9B3">
            <w:pPr>
              <w:jc w:val="left"/>
            </w:pPr>
            <w:r>
              <w:t>2.3.1 学习行为数据</w:t>
            </w:r>
          </w:p>
        </w:tc>
      </w:tr>
      <w:tr w14:paraId="17A8819E">
        <w:trPr>
          <w:jc w:val="center"/>
        </w:trPr>
        <w:tc>
          <w:tcPr>
            <w:tcW w:w="4156" w:type="dxa"/>
          </w:tcPr>
          <w:p w14:paraId="6A1C2AE8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7DD2CEF8">
            <w:pPr>
              <w:jc w:val="left"/>
            </w:pPr>
            <w:r>
              <w:t>实时/每周汇总</w:t>
            </w:r>
          </w:p>
        </w:tc>
      </w:tr>
      <w:tr w14:paraId="785C2735">
        <w:trPr>
          <w:jc w:val="center"/>
        </w:trPr>
        <w:tc>
          <w:tcPr>
            <w:tcW w:w="4156" w:type="dxa"/>
          </w:tcPr>
          <w:p w14:paraId="15C7ECC5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1A52518C">
            <w:pPr>
              <w:jc w:val="left"/>
            </w:pPr>
            <w:r>
              <w:t>系统自动采集（教务系统/课程平台）</w:t>
            </w:r>
          </w:p>
        </w:tc>
      </w:tr>
      <w:tr w14:paraId="5CCBF630">
        <w:trPr>
          <w:jc w:val="center"/>
        </w:trPr>
        <w:tc>
          <w:tcPr>
            <w:tcW w:w="4156" w:type="dxa"/>
          </w:tcPr>
          <w:p w14:paraId="598D0069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7FF34763">
            <w:pPr>
              <w:jc w:val="left"/>
            </w:pPr>
            <w:r>
              <w:rPr>
                <w:b/>
              </w:rPr>
              <w:t>P1</w:t>
            </w:r>
            <w:r>
              <w:t>（依赖链③关键数据）</w:t>
            </w:r>
          </w:p>
        </w:tc>
      </w:tr>
    </w:tbl>
    <w:p w14:paraId="6AC48AB2"/>
    <w:p w14:paraId="162D5B28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2056F761">
        <w:trPr>
          <w:jc w:val="center"/>
        </w:trPr>
        <w:tc>
          <w:tcPr>
            <w:tcW w:w="1187" w:type="dxa"/>
            <w:shd w:val="clear" w:color="auto" w:fill="F2F2F2"/>
          </w:tcPr>
          <w:p w14:paraId="78BE399F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24C00E15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1CFA18A7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10CCE6C6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AECC38A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3B16B410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0FD791F2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4920BFF2">
        <w:trPr>
          <w:jc w:val="center"/>
        </w:trPr>
        <w:tc>
          <w:tcPr>
            <w:tcW w:w="1187" w:type="dxa"/>
          </w:tcPr>
          <w:p w14:paraId="06B58FCA">
            <w:pPr>
              <w:jc w:val="left"/>
            </w:pPr>
            <w:r>
              <w:t>T16-F01</w:t>
            </w:r>
          </w:p>
        </w:tc>
        <w:tc>
          <w:tcPr>
            <w:tcW w:w="1187" w:type="dxa"/>
          </w:tcPr>
          <w:p w14:paraId="177035F0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47F04D0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80162B7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4B80F9B0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3FDB9DF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0C6B4B9C">
            <w:pPr>
              <w:jc w:val="left"/>
            </w:pPr>
            <w:r>
              <w:t>必填</w:t>
            </w:r>
          </w:p>
        </w:tc>
      </w:tr>
      <w:tr w14:paraId="2F7958E8">
        <w:trPr>
          <w:jc w:val="center"/>
        </w:trPr>
        <w:tc>
          <w:tcPr>
            <w:tcW w:w="1187" w:type="dxa"/>
          </w:tcPr>
          <w:p w14:paraId="2E8F5CAC">
            <w:pPr>
              <w:jc w:val="left"/>
            </w:pPr>
            <w:r>
              <w:t>T16-F02</w:t>
            </w:r>
          </w:p>
        </w:tc>
        <w:tc>
          <w:tcPr>
            <w:tcW w:w="1187" w:type="dxa"/>
          </w:tcPr>
          <w:p w14:paraId="43096780">
            <w:pPr>
              <w:jc w:val="left"/>
            </w:pPr>
            <w:r>
              <w:t>课程代码</w:t>
            </w:r>
          </w:p>
        </w:tc>
        <w:tc>
          <w:tcPr>
            <w:tcW w:w="1187" w:type="dxa"/>
          </w:tcPr>
          <w:p w14:paraId="7AB73C6B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395626D">
            <w:pPr>
              <w:jc w:val="left"/>
            </w:pPr>
            <w:r>
              <w:t>与T11一致</w:t>
            </w:r>
          </w:p>
        </w:tc>
        <w:tc>
          <w:tcPr>
            <w:tcW w:w="1187" w:type="dxa"/>
          </w:tcPr>
          <w:p w14:paraId="0AC6C10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727496B">
            <w:pPr>
              <w:jc w:val="left"/>
            </w:pPr>
            <w:r>
              <w:t>T11</w:t>
            </w:r>
          </w:p>
        </w:tc>
        <w:tc>
          <w:tcPr>
            <w:tcW w:w="1187" w:type="dxa"/>
          </w:tcPr>
          <w:p w14:paraId="2A59EBB5">
            <w:pPr>
              <w:jc w:val="left"/>
            </w:pPr>
            <w:r>
              <w:t>必填</w:t>
            </w:r>
          </w:p>
        </w:tc>
      </w:tr>
      <w:tr w14:paraId="0E34143D">
        <w:trPr>
          <w:jc w:val="center"/>
        </w:trPr>
        <w:tc>
          <w:tcPr>
            <w:tcW w:w="1187" w:type="dxa"/>
          </w:tcPr>
          <w:p w14:paraId="54F9481E">
            <w:pPr>
              <w:jc w:val="left"/>
            </w:pPr>
            <w:r>
              <w:t>T16-F03</w:t>
            </w:r>
          </w:p>
        </w:tc>
        <w:tc>
          <w:tcPr>
            <w:tcW w:w="1187" w:type="dxa"/>
          </w:tcPr>
          <w:p w14:paraId="457C0E3A">
            <w:pPr>
              <w:jc w:val="left"/>
            </w:pPr>
            <w:r>
              <w:t>班级</w:t>
            </w:r>
          </w:p>
        </w:tc>
        <w:tc>
          <w:tcPr>
            <w:tcW w:w="1187" w:type="dxa"/>
          </w:tcPr>
          <w:p w14:paraId="34BF46B5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13E5FFC">
            <w:pPr>
              <w:jc w:val="left"/>
            </w:pPr>
            <w:r>
              <w:t>班级名称</w:t>
            </w:r>
          </w:p>
        </w:tc>
        <w:tc>
          <w:tcPr>
            <w:tcW w:w="1187" w:type="dxa"/>
          </w:tcPr>
          <w:p w14:paraId="51D7131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1C092F5">
            <w:pPr>
              <w:jc w:val="left"/>
            </w:pPr>
            <w:r>
              <w:t>系统班级信息</w:t>
            </w:r>
          </w:p>
        </w:tc>
        <w:tc>
          <w:tcPr>
            <w:tcW w:w="1187" w:type="dxa"/>
          </w:tcPr>
          <w:p w14:paraId="34D4A0CC">
            <w:pPr>
              <w:jc w:val="left"/>
            </w:pPr>
            <w:r>
              <w:t>必填</w:t>
            </w:r>
          </w:p>
        </w:tc>
      </w:tr>
      <w:tr w14:paraId="725A5D3F">
        <w:trPr>
          <w:jc w:val="center"/>
        </w:trPr>
        <w:tc>
          <w:tcPr>
            <w:tcW w:w="1187" w:type="dxa"/>
          </w:tcPr>
          <w:p w14:paraId="7E84645F">
            <w:pPr>
              <w:jc w:val="left"/>
            </w:pPr>
            <w:r>
              <w:t>T16-F04</w:t>
            </w:r>
          </w:p>
        </w:tc>
        <w:tc>
          <w:tcPr>
            <w:tcW w:w="1187" w:type="dxa"/>
          </w:tcPr>
          <w:p w14:paraId="58E863DC">
            <w:pPr>
              <w:jc w:val="left"/>
            </w:pPr>
            <w:r>
              <w:t>学生人数</w:t>
            </w:r>
          </w:p>
        </w:tc>
        <w:tc>
          <w:tcPr>
            <w:tcW w:w="1187" w:type="dxa"/>
          </w:tcPr>
          <w:p w14:paraId="638053AA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3445B9A4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152D5A2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B88449F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3EEAD65B">
            <w:pPr>
              <w:jc w:val="left"/>
            </w:pPr>
            <w:r>
              <w:t>必填</w:t>
            </w:r>
          </w:p>
        </w:tc>
      </w:tr>
      <w:tr w14:paraId="2FE930C8">
        <w:trPr>
          <w:jc w:val="center"/>
        </w:trPr>
        <w:tc>
          <w:tcPr>
            <w:tcW w:w="1187" w:type="dxa"/>
          </w:tcPr>
          <w:p w14:paraId="50EC6732">
            <w:pPr>
              <w:jc w:val="left"/>
            </w:pPr>
            <w:r>
              <w:t>T16-F10</w:t>
            </w:r>
          </w:p>
        </w:tc>
        <w:tc>
          <w:tcPr>
            <w:tcW w:w="1187" w:type="dxa"/>
          </w:tcPr>
          <w:p w14:paraId="42172AEA">
            <w:pPr>
              <w:jc w:val="left"/>
            </w:pPr>
            <w:r>
              <w:t>出勤率</w:t>
            </w:r>
          </w:p>
        </w:tc>
        <w:tc>
          <w:tcPr>
            <w:tcW w:w="1187" w:type="dxa"/>
          </w:tcPr>
          <w:p w14:paraId="1D23432E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60253497">
            <w:pPr>
              <w:jc w:val="left"/>
            </w:pPr>
            <w:r>
              <w:t>0-100%，按课程/班级统计</w:t>
            </w:r>
          </w:p>
        </w:tc>
        <w:tc>
          <w:tcPr>
            <w:tcW w:w="1187" w:type="dxa"/>
          </w:tcPr>
          <w:p w14:paraId="3FB1CC2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9E94211">
            <w:pPr>
              <w:jc w:val="left"/>
            </w:pPr>
            <w:r>
              <w:t>教务系统/课程平台</w:t>
            </w:r>
          </w:p>
        </w:tc>
        <w:tc>
          <w:tcPr>
            <w:tcW w:w="1187" w:type="dxa"/>
          </w:tcPr>
          <w:p w14:paraId="678069A6">
            <w:pPr>
              <w:jc w:val="left"/>
            </w:pPr>
            <w:r>
              <w:t>必填</w:t>
            </w:r>
          </w:p>
        </w:tc>
      </w:tr>
      <w:tr w14:paraId="6E40CF86">
        <w:trPr>
          <w:jc w:val="center"/>
        </w:trPr>
        <w:tc>
          <w:tcPr>
            <w:tcW w:w="1187" w:type="dxa"/>
          </w:tcPr>
          <w:p w14:paraId="3C74A523">
            <w:pPr>
              <w:jc w:val="left"/>
            </w:pPr>
            <w:r>
              <w:t>T16-F11</w:t>
            </w:r>
          </w:p>
        </w:tc>
        <w:tc>
          <w:tcPr>
            <w:tcW w:w="1187" w:type="dxa"/>
          </w:tcPr>
          <w:p w14:paraId="6A31BD5B">
            <w:pPr>
              <w:jc w:val="left"/>
            </w:pPr>
            <w:r>
              <w:t>作业提交率</w:t>
            </w:r>
          </w:p>
        </w:tc>
        <w:tc>
          <w:tcPr>
            <w:tcW w:w="1187" w:type="dxa"/>
          </w:tcPr>
          <w:p w14:paraId="6D7172B6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42F24602">
            <w:pPr>
              <w:jc w:val="left"/>
            </w:pPr>
            <w:r>
              <w:t>0-100%，按课程/班级统计</w:t>
            </w:r>
          </w:p>
        </w:tc>
        <w:tc>
          <w:tcPr>
            <w:tcW w:w="1187" w:type="dxa"/>
          </w:tcPr>
          <w:p w14:paraId="79E1C5B7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83EDD0D">
            <w:pPr>
              <w:jc w:val="left"/>
            </w:pPr>
            <w:r>
              <w:t>课程平台</w:t>
            </w:r>
          </w:p>
        </w:tc>
        <w:tc>
          <w:tcPr>
            <w:tcW w:w="1187" w:type="dxa"/>
          </w:tcPr>
          <w:p w14:paraId="4A6B0621">
            <w:pPr>
              <w:jc w:val="left"/>
            </w:pPr>
            <w:r>
              <w:t>必填</w:t>
            </w:r>
          </w:p>
        </w:tc>
      </w:tr>
      <w:tr w14:paraId="380BEA18">
        <w:trPr>
          <w:jc w:val="center"/>
        </w:trPr>
        <w:tc>
          <w:tcPr>
            <w:tcW w:w="1187" w:type="dxa"/>
          </w:tcPr>
          <w:p w14:paraId="3F27E53A">
            <w:pPr>
              <w:jc w:val="left"/>
            </w:pPr>
            <w:r>
              <w:t>T16-F12</w:t>
            </w:r>
          </w:p>
        </w:tc>
        <w:tc>
          <w:tcPr>
            <w:tcW w:w="1187" w:type="dxa"/>
          </w:tcPr>
          <w:p w14:paraId="1A15D711">
            <w:pPr>
              <w:jc w:val="left"/>
            </w:pPr>
            <w:r>
              <w:t>课外资源访问频次</w:t>
            </w:r>
          </w:p>
        </w:tc>
        <w:tc>
          <w:tcPr>
            <w:tcW w:w="1187" w:type="dxa"/>
          </w:tcPr>
          <w:p w14:paraId="3CAFB70E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2CA7A0CF">
            <w:pPr>
              <w:jc w:val="left"/>
            </w:pPr>
            <w:r>
              <w:t>人均访问次数/周</w:t>
            </w:r>
          </w:p>
        </w:tc>
        <w:tc>
          <w:tcPr>
            <w:tcW w:w="1187" w:type="dxa"/>
          </w:tcPr>
          <w:p w14:paraId="32B836F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6AB2C34">
            <w:pPr>
              <w:jc w:val="left"/>
            </w:pPr>
            <w:r>
              <w:t>课程平台日志</w:t>
            </w:r>
          </w:p>
        </w:tc>
        <w:tc>
          <w:tcPr>
            <w:tcW w:w="1187" w:type="dxa"/>
          </w:tcPr>
          <w:p w14:paraId="68FFDE5E">
            <w:pPr>
              <w:jc w:val="left"/>
            </w:pPr>
            <w:r>
              <w:t>选填</w:t>
            </w:r>
          </w:p>
        </w:tc>
      </w:tr>
      <w:tr w14:paraId="5074D77F">
        <w:trPr>
          <w:jc w:val="center"/>
        </w:trPr>
        <w:tc>
          <w:tcPr>
            <w:tcW w:w="1187" w:type="dxa"/>
          </w:tcPr>
          <w:p w14:paraId="4DC8C57C">
            <w:pPr>
              <w:jc w:val="left"/>
            </w:pPr>
            <w:r>
              <w:t>T16-F13</w:t>
            </w:r>
          </w:p>
        </w:tc>
        <w:tc>
          <w:tcPr>
            <w:tcW w:w="1187" w:type="dxa"/>
          </w:tcPr>
          <w:p w14:paraId="543D96F2">
            <w:pPr>
              <w:jc w:val="left"/>
            </w:pPr>
            <w:r>
              <w:t>课程平台活跃度</w:t>
            </w:r>
          </w:p>
        </w:tc>
        <w:tc>
          <w:tcPr>
            <w:tcW w:w="1187" w:type="dxa"/>
          </w:tcPr>
          <w:p w14:paraId="237525B9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08875B22">
            <w:pPr>
              <w:jc w:val="left"/>
            </w:pPr>
            <w:r>
              <w:t>登录频次/人均在线时长/周</w:t>
            </w:r>
          </w:p>
        </w:tc>
        <w:tc>
          <w:tcPr>
            <w:tcW w:w="1187" w:type="dxa"/>
          </w:tcPr>
          <w:p w14:paraId="1AEBCFC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BF452C5">
            <w:pPr>
              <w:jc w:val="left"/>
            </w:pPr>
            <w:r>
              <w:t>课程平台日志</w:t>
            </w:r>
          </w:p>
        </w:tc>
        <w:tc>
          <w:tcPr>
            <w:tcW w:w="1187" w:type="dxa"/>
          </w:tcPr>
          <w:p w14:paraId="5554ABE1">
            <w:pPr>
              <w:jc w:val="left"/>
            </w:pPr>
            <w:r>
              <w:t>选填</w:t>
            </w:r>
          </w:p>
        </w:tc>
      </w:tr>
      <w:tr w14:paraId="061ADFA3">
        <w:trPr>
          <w:jc w:val="center"/>
        </w:trPr>
        <w:tc>
          <w:tcPr>
            <w:tcW w:w="1187" w:type="dxa"/>
          </w:tcPr>
          <w:p w14:paraId="7B053C06">
            <w:pPr>
              <w:jc w:val="left"/>
            </w:pPr>
            <w:r>
              <w:t>T16-F14</w:t>
            </w:r>
          </w:p>
        </w:tc>
        <w:tc>
          <w:tcPr>
            <w:tcW w:w="1187" w:type="dxa"/>
          </w:tcPr>
          <w:p w14:paraId="360436DD">
            <w:pPr>
              <w:jc w:val="left"/>
            </w:pPr>
            <w:r>
              <w:t>校均对比标记</w:t>
            </w:r>
          </w:p>
        </w:tc>
        <w:tc>
          <w:tcPr>
            <w:tcW w:w="1187" w:type="dxa"/>
          </w:tcPr>
          <w:p w14:paraId="35420AC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15DB972">
            <w:pPr>
              <w:jc w:val="left"/>
            </w:pPr>
            <w:r>
              <w:t>该课程行为数据与校均水平的对比（高于/持平/低于）</w:t>
            </w:r>
          </w:p>
        </w:tc>
        <w:tc>
          <w:tcPr>
            <w:tcW w:w="1187" w:type="dxa"/>
          </w:tcPr>
          <w:p w14:paraId="1299FF4C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33C2BE2E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22DE6DDA">
            <w:pPr>
              <w:jc w:val="left"/>
            </w:pPr>
            <w:r>
              <w:t>选填</w:t>
            </w:r>
          </w:p>
        </w:tc>
      </w:tr>
      <w:tr w14:paraId="42540259">
        <w:trPr>
          <w:jc w:val="center"/>
        </w:trPr>
        <w:tc>
          <w:tcPr>
            <w:tcW w:w="1187" w:type="dxa"/>
          </w:tcPr>
          <w:p w14:paraId="2C20B52A">
            <w:pPr>
              <w:jc w:val="left"/>
            </w:pPr>
            <w:r>
              <w:t>T16-F15</w:t>
            </w:r>
          </w:p>
        </w:tc>
        <w:tc>
          <w:tcPr>
            <w:tcW w:w="1187" w:type="dxa"/>
          </w:tcPr>
          <w:p w14:paraId="4896F641">
            <w:pPr>
              <w:jc w:val="left"/>
            </w:pPr>
            <w:r>
              <w:t>行为投入度综合指数</w:t>
            </w:r>
          </w:p>
        </w:tc>
        <w:tc>
          <w:tcPr>
            <w:tcW w:w="1187" w:type="dxa"/>
          </w:tcPr>
          <w:p w14:paraId="36A0FFAF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779E95A3">
            <w:pPr>
              <w:jc w:val="left"/>
            </w:pPr>
            <w:r>
              <w:t>0-100，系统根据出勤率/作业提交率/资源访问/活跃度加权计算</w:t>
            </w:r>
          </w:p>
        </w:tc>
        <w:tc>
          <w:tcPr>
            <w:tcW w:w="1187" w:type="dxa"/>
          </w:tcPr>
          <w:p w14:paraId="0CA74FC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8C8A32E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4F42F3C9">
            <w:pPr>
              <w:jc w:val="left"/>
            </w:pPr>
            <w:r>
              <w:t>选填</w:t>
            </w:r>
          </w:p>
        </w:tc>
      </w:tr>
    </w:tbl>
    <w:p w14:paraId="7D0BDDC6"/>
    <w:p w14:paraId="7B1AD94F">
      <w:pPr>
        <w:pStyle w:val="6"/>
      </w:pPr>
      <w:r>
        <w:t>AI校验规则</w:t>
      </w:r>
    </w:p>
    <w:p w14:paraId="7EE14AB7">
      <w:r>
        <w:rPr>
          <w:b/>
        </w:rPr>
        <w:t>格式校验：</w:t>
      </w:r>
    </w:p>
    <w:p w14:paraId="3A3368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出勤率、作业提交率在0-100%范围内</w:t>
      </w:r>
    </w:p>
    <w:p w14:paraId="43C495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学生人数与教务系统一致</w:t>
      </w:r>
    </w:p>
    <w:p w14:paraId="7752566F">
      <w:r>
        <w:rPr>
          <w:b/>
        </w:rPr>
        <w:t>内容合理性校验：</w:t>
      </w:r>
    </w:p>
    <w:p w14:paraId="550376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出勤率 ≥ 85%（合格标准）</w:t>
      </w:r>
    </w:p>
    <w:p w14:paraId="56250C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作业提交率 ≥ 80%（合格标准）</w:t>
      </w:r>
    </w:p>
    <w:p w14:paraId="38312E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异常检测：出勤率突然下降 &gt; 10% → 预警</w:t>
      </w:r>
    </w:p>
    <w:p w14:paraId="0A73C0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校均对比：若多门课程低于校均 → 触发依赖链③根因预警</w:t>
      </w:r>
    </w:p>
    <w:p w14:paraId="320FDF31">
      <w:pPr>
        <w:pStyle w:val="6"/>
      </w:pPr>
      <w:r>
        <w:t>缺失影响链</w:t>
      </w:r>
    </w:p>
    <w:p w14:paraId="7309DB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依赖链③核心数据：</w:t>
      </w:r>
    </w:p>
    <w:p w14:paraId="0C726E0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T16缺失 → 2.3.1 学习行为数据无法评估</w:t>
      </w:r>
    </w:p>
    <w:p w14:paraId="067128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数据来源依赖：</w:t>
      </w:r>
      <w:r>
        <w:t xml:space="preserve"> 需要教务系统或课程平台对接，MVP阶段可手动填写</w:t>
      </w:r>
    </w:p>
    <w:p w14:paraId="27E9A6B7">
      <w:pPr>
        <w:pStyle w:val="169"/>
        <w:pBdr>
          <w:top w:val="single" w:color="CCCCCC" w:sz="8" w:space="0"/>
        </w:pBdr>
        <w:spacing w:after="240"/>
      </w:pPr>
    </w:p>
    <w:p w14:paraId="16F5E4AD">
      <w:pPr>
        <w:pStyle w:val="5"/>
      </w:pPr>
      <w:r>
        <w:t>5.3 T17：教学资源清单与使用台账</w:t>
      </w:r>
    </w:p>
    <w:p w14:paraId="5F54D41B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T17回答"硬件条件是否支撑教学"——设备完好率和实验开出率是资源有效性的底线指标，有设备不用比没设备更值得警惕。</w:t>
      </w:r>
    </w:p>
    <w:p w14:paraId="691FCB18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1D9EA74">
        <w:trPr>
          <w:jc w:val="center"/>
        </w:trPr>
        <w:tc>
          <w:tcPr>
            <w:tcW w:w="4156" w:type="dxa"/>
            <w:shd w:val="clear" w:color="auto" w:fill="F2F2F2"/>
          </w:tcPr>
          <w:p w14:paraId="2A0B1E01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1A9BA11A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711D735E">
        <w:trPr>
          <w:jc w:val="center"/>
        </w:trPr>
        <w:tc>
          <w:tcPr>
            <w:tcW w:w="4156" w:type="dxa"/>
          </w:tcPr>
          <w:p w14:paraId="0EDAB6BF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5EBC5E6F">
            <w:pPr>
              <w:jc w:val="left"/>
            </w:pPr>
            <w:r>
              <w:t>第四段·执行层</w:t>
            </w:r>
          </w:p>
        </w:tc>
      </w:tr>
      <w:tr w14:paraId="09AF2227">
        <w:trPr>
          <w:jc w:val="center"/>
        </w:trPr>
        <w:tc>
          <w:tcPr>
            <w:tcW w:w="4156" w:type="dxa"/>
          </w:tcPr>
          <w:p w14:paraId="52030855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187BE980">
            <w:pPr>
              <w:jc w:val="left"/>
            </w:pPr>
            <w:r>
              <w:t>3.1.1 资源对教学的有效支撑</w:t>
            </w:r>
          </w:p>
        </w:tc>
      </w:tr>
      <w:tr w14:paraId="78FD5109">
        <w:trPr>
          <w:jc w:val="center"/>
        </w:trPr>
        <w:tc>
          <w:tcPr>
            <w:tcW w:w="4156" w:type="dxa"/>
          </w:tcPr>
          <w:p w14:paraId="49CBB9EB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0F22EB27">
            <w:pPr>
              <w:jc w:val="left"/>
            </w:pPr>
            <w:r>
              <w:t>每学期</w:t>
            </w:r>
          </w:p>
        </w:tc>
      </w:tr>
      <w:tr w14:paraId="6A49713E">
        <w:trPr>
          <w:jc w:val="center"/>
        </w:trPr>
        <w:tc>
          <w:tcPr>
            <w:tcW w:w="4156" w:type="dxa"/>
          </w:tcPr>
          <w:p w14:paraId="58B3C589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455C29B2">
            <w:pPr>
              <w:jc w:val="left"/>
            </w:pPr>
            <w:r>
              <w:t>实验室管理员 / 资产管理员</w:t>
            </w:r>
          </w:p>
        </w:tc>
      </w:tr>
      <w:tr w14:paraId="241A5590">
        <w:trPr>
          <w:jc w:val="center"/>
        </w:trPr>
        <w:tc>
          <w:tcPr>
            <w:tcW w:w="4156" w:type="dxa"/>
          </w:tcPr>
          <w:p w14:paraId="77FEE53B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7304D7F0">
            <w:pPr>
              <w:jc w:val="left"/>
            </w:pPr>
            <w:r>
              <w:rPr>
                <w:b/>
              </w:rPr>
              <w:t>P1</w:t>
            </w:r>
          </w:p>
        </w:tc>
      </w:tr>
    </w:tbl>
    <w:p w14:paraId="52FFB05D"/>
    <w:p w14:paraId="16C7398C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12531C98">
        <w:trPr>
          <w:jc w:val="center"/>
        </w:trPr>
        <w:tc>
          <w:tcPr>
            <w:tcW w:w="1187" w:type="dxa"/>
            <w:shd w:val="clear" w:color="auto" w:fill="F2F2F2"/>
          </w:tcPr>
          <w:p w14:paraId="6E98078E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09F1644A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517C5F5E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39B823B6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6949CCCA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0CD46951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5326F772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1746FF2C">
        <w:trPr>
          <w:jc w:val="center"/>
        </w:trPr>
        <w:tc>
          <w:tcPr>
            <w:tcW w:w="1187" w:type="dxa"/>
          </w:tcPr>
          <w:p w14:paraId="25666F25">
            <w:pPr>
              <w:jc w:val="left"/>
            </w:pPr>
            <w:r>
              <w:t>T17-F01</w:t>
            </w:r>
          </w:p>
        </w:tc>
        <w:tc>
          <w:tcPr>
            <w:tcW w:w="1187" w:type="dxa"/>
          </w:tcPr>
          <w:p w14:paraId="3FDBBC4E">
            <w:pPr>
              <w:jc w:val="left"/>
            </w:pPr>
            <w:r>
              <w:t>学期</w:t>
            </w:r>
          </w:p>
        </w:tc>
        <w:tc>
          <w:tcPr>
            <w:tcW w:w="1187" w:type="dxa"/>
          </w:tcPr>
          <w:p w14:paraId="35DA622E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016D18F2">
            <w:pPr>
              <w:jc w:val="left"/>
            </w:pPr>
            <w:r>
              <w:t>如"2025-2026-1"</w:t>
            </w:r>
          </w:p>
        </w:tc>
        <w:tc>
          <w:tcPr>
            <w:tcW w:w="1187" w:type="dxa"/>
          </w:tcPr>
          <w:p w14:paraId="318DD6D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0D80087">
            <w:pPr>
              <w:jc w:val="left"/>
            </w:pPr>
            <w:r>
              <w:t>系统当前学期</w:t>
            </w:r>
          </w:p>
        </w:tc>
        <w:tc>
          <w:tcPr>
            <w:tcW w:w="1187" w:type="dxa"/>
          </w:tcPr>
          <w:p w14:paraId="3ACD0D8F">
            <w:pPr>
              <w:jc w:val="left"/>
            </w:pPr>
            <w:r>
              <w:t>必填</w:t>
            </w:r>
          </w:p>
        </w:tc>
      </w:tr>
      <w:tr w14:paraId="75548BED">
        <w:trPr>
          <w:jc w:val="center"/>
        </w:trPr>
        <w:tc>
          <w:tcPr>
            <w:tcW w:w="1187" w:type="dxa"/>
          </w:tcPr>
          <w:p w14:paraId="02E9BDEE">
            <w:pPr>
              <w:jc w:val="left"/>
            </w:pPr>
            <w:r>
              <w:t>T17-F02</w:t>
            </w:r>
          </w:p>
        </w:tc>
        <w:tc>
          <w:tcPr>
            <w:tcW w:w="1187" w:type="dxa"/>
          </w:tcPr>
          <w:p w14:paraId="2A04FB21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0917C890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1489818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6625A58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A40A548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475F460B">
            <w:pPr>
              <w:jc w:val="left"/>
            </w:pPr>
            <w:r>
              <w:t>必填</w:t>
            </w:r>
          </w:p>
        </w:tc>
      </w:tr>
      <w:tr w14:paraId="110846AE">
        <w:trPr>
          <w:jc w:val="center"/>
        </w:trPr>
        <w:tc>
          <w:tcPr>
            <w:tcW w:w="1187" w:type="dxa"/>
          </w:tcPr>
          <w:p w14:paraId="217305A4">
            <w:pPr>
              <w:jc w:val="left"/>
            </w:pPr>
            <w:r>
              <w:t>T17-F10</w:t>
            </w:r>
          </w:p>
        </w:tc>
        <w:tc>
          <w:tcPr>
            <w:tcW w:w="1187" w:type="dxa"/>
          </w:tcPr>
          <w:p w14:paraId="56437637">
            <w:pPr>
              <w:jc w:val="left"/>
            </w:pPr>
            <w:r>
              <w:t>设备台账</w:t>
            </w:r>
          </w:p>
        </w:tc>
        <w:tc>
          <w:tcPr>
            <w:tcW w:w="1187" w:type="dxa"/>
          </w:tcPr>
          <w:p w14:paraId="3BA13A76">
            <w:pPr>
              <w:jc w:val="left"/>
            </w:pPr>
            <w:r>
              <w:t>结构化列表（多条）</w:t>
            </w:r>
          </w:p>
        </w:tc>
        <w:tc>
          <w:tcPr>
            <w:tcW w:w="1187" w:type="dxa"/>
          </w:tcPr>
          <w:p w14:paraId="07D41297">
            <w:pPr>
              <w:jc w:val="left"/>
            </w:pPr>
            <w:r>
              <w:t>每条含：设备编号/设备名称/型号/购入日期/原值/当前状态（正常/维修中/报废）/用于课程</w:t>
            </w:r>
          </w:p>
        </w:tc>
        <w:tc>
          <w:tcPr>
            <w:tcW w:w="1187" w:type="dxa"/>
          </w:tcPr>
          <w:p w14:paraId="354087E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229206C">
            <w:pPr>
              <w:jc w:val="left"/>
            </w:pPr>
            <w:r>
              <w:t>资产系统</w:t>
            </w:r>
          </w:p>
        </w:tc>
        <w:tc>
          <w:tcPr>
            <w:tcW w:w="1187" w:type="dxa"/>
          </w:tcPr>
          <w:p w14:paraId="2C364A39">
            <w:pPr>
              <w:jc w:val="left"/>
            </w:pPr>
            <w:r>
              <w:t>必填</w:t>
            </w:r>
          </w:p>
        </w:tc>
      </w:tr>
      <w:tr w14:paraId="6F6DCF17">
        <w:trPr>
          <w:jc w:val="center"/>
        </w:trPr>
        <w:tc>
          <w:tcPr>
            <w:tcW w:w="1187" w:type="dxa"/>
          </w:tcPr>
          <w:p w14:paraId="2D889420">
            <w:pPr>
              <w:jc w:val="left"/>
            </w:pPr>
            <w:r>
              <w:t>T17-F11</w:t>
            </w:r>
          </w:p>
        </w:tc>
        <w:tc>
          <w:tcPr>
            <w:tcW w:w="1187" w:type="dxa"/>
          </w:tcPr>
          <w:p w14:paraId="4F061728">
            <w:pPr>
              <w:jc w:val="left"/>
            </w:pPr>
            <w:r>
              <w:t>设备总数</w:t>
            </w:r>
          </w:p>
        </w:tc>
        <w:tc>
          <w:tcPr>
            <w:tcW w:w="1187" w:type="dxa"/>
          </w:tcPr>
          <w:p w14:paraId="4311C12A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1429FCF4">
            <w:pPr>
              <w:jc w:val="left"/>
            </w:pPr>
            <w:r>
              <w:t>系统自动计算</w:t>
            </w:r>
          </w:p>
        </w:tc>
        <w:tc>
          <w:tcPr>
            <w:tcW w:w="1187" w:type="dxa"/>
          </w:tcPr>
          <w:p w14:paraId="543ED5F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C713AF2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1F887100">
            <w:pPr>
              <w:jc w:val="left"/>
            </w:pPr>
            <w:r>
              <w:t>必填</w:t>
            </w:r>
          </w:p>
        </w:tc>
      </w:tr>
      <w:tr w14:paraId="5F7F12A5">
        <w:trPr>
          <w:jc w:val="center"/>
        </w:trPr>
        <w:tc>
          <w:tcPr>
            <w:tcW w:w="1187" w:type="dxa"/>
          </w:tcPr>
          <w:p w14:paraId="3F945758">
            <w:pPr>
              <w:jc w:val="left"/>
            </w:pPr>
            <w:r>
              <w:t>T17-F12</w:t>
            </w:r>
          </w:p>
        </w:tc>
        <w:tc>
          <w:tcPr>
            <w:tcW w:w="1187" w:type="dxa"/>
          </w:tcPr>
          <w:p w14:paraId="31C03D28">
            <w:pPr>
              <w:jc w:val="left"/>
            </w:pPr>
            <w:r>
              <w:t>正常状态设备数</w:t>
            </w:r>
          </w:p>
        </w:tc>
        <w:tc>
          <w:tcPr>
            <w:tcW w:w="1187" w:type="dxa"/>
          </w:tcPr>
          <w:p w14:paraId="4DA78B33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4CC616DC">
            <w:pPr>
              <w:jc w:val="left"/>
            </w:pPr>
            <w:r>
              <w:t>系统自动计算</w:t>
            </w:r>
          </w:p>
        </w:tc>
        <w:tc>
          <w:tcPr>
            <w:tcW w:w="1187" w:type="dxa"/>
          </w:tcPr>
          <w:p w14:paraId="7BD91FB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371D45D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08B330C5">
            <w:pPr>
              <w:jc w:val="left"/>
            </w:pPr>
            <w:r>
              <w:t>必填</w:t>
            </w:r>
          </w:p>
        </w:tc>
      </w:tr>
      <w:tr w14:paraId="04493D06">
        <w:trPr>
          <w:jc w:val="center"/>
        </w:trPr>
        <w:tc>
          <w:tcPr>
            <w:tcW w:w="1187" w:type="dxa"/>
          </w:tcPr>
          <w:p w14:paraId="3FE67949">
            <w:pPr>
              <w:jc w:val="left"/>
            </w:pPr>
            <w:r>
              <w:t>T17-F13</w:t>
            </w:r>
          </w:p>
        </w:tc>
        <w:tc>
          <w:tcPr>
            <w:tcW w:w="1187" w:type="dxa"/>
          </w:tcPr>
          <w:p w14:paraId="0680E0A8">
            <w:pPr>
              <w:jc w:val="left"/>
            </w:pPr>
            <w:r>
              <w:t>设备完好率</w:t>
            </w:r>
          </w:p>
        </w:tc>
        <w:tc>
          <w:tcPr>
            <w:tcW w:w="1187" w:type="dxa"/>
          </w:tcPr>
          <w:p w14:paraId="13C7A5ED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68D511B7">
            <w:pPr>
              <w:jc w:val="left"/>
            </w:pPr>
            <w:r>
              <w:t>正常设备数/总数 × 100%，系统自动计算</w:t>
            </w:r>
          </w:p>
        </w:tc>
        <w:tc>
          <w:tcPr>
            <w:tcW w:w="1187" w:type="dxa"/>
          </w:tcPr>
          <w:p w14:paraId="34AF3C64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C9EE736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20666318">
            <w:pPr>
              <w:jc w:val="left"/>
            </w:pPr>
            <w:r>
              <w:t>必填</w:t>
            </w:r>
          </w:p>
        </w:tc>
      </w:tr>
      <w:tr w14:paraId="39A2D5C6">
        <w:trPr>
          <w:jc w:val="center"/>
        </w:trPr>
        <w:tc>
          <w:tcPr>
            <w:tcW w:w="1187" w:type="dxa"/>
          </w:tcPr>
          <w:p w14:paraId="60A3ADB1">
            <w:pPr>
              <w:jc w:val="left"/>
            </w:pPr>
            <w:r>
              <w:t>T17-F20</w:t>
            </w:r>
          </w:p>
        </w:tc>
        <w:tc>
          <w:tcPr>
            <w:tcW w:w="1187" w:type="dxa"/>
          </w:tcPr>
          <w:p w14:paraId="2DCC38C6">
            <w:pPr>
              <w:jc w:val="left"/>
            </w:pPr>
            <w:r>
              <w:t>实验项目清单</w:t>
            </w:r>
          </w:p>
        </w:tc>
        <w:tc>
          <w:tcPr>
            <w:tcW w:w="1187" w:type="dxa"/>
          </w:tcPr>
          <w:p w14:paraId="39ED8D37">
            <w:pPr>
              <w:jc w:val="left"/>
            </w:pPr>
            <w:r>
              <w:t>结构化列表</w:t>
            </w:r>
          </w:p>
        </w:tc>
        <w:tc>
          <w:tcPr>
            <w:tcW w:w="1187" w:type="dxa"/>
          </w:tcPr>
          <w:p w14:paraId="6DDA1938">
            <w:pPr>
              <w:jc w:val="left"/>
            </w:pPr>
            <w:r>
              <w:t>每条含：实验名称/实验编号/对应课程/学时/是否开出（是/否）/开出学期</w:t>
            </w:r>
          </w:p>
        </w:tc>
        <w:tc>
          <w:tcPr>
            <w:tcW w:w="1187" w:type="dxa"/>
          </w:tcPr>
          <w:p w14:paraId="05267A7F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EA12312">
            <w:pPr>
              <w:jc w:val="left"/>
            </w:pPr>
            <w:r>
              <w:t>实验管理系统</w:t>
            </w:r>
          </w:p>
        </w:tc>
        <w:tc>
          <w:tcPr>
            <w:tcW w:w="1187" w:type="dxa"/>
          </w:tcPr>
          <w:p w14:paraId="3867E9E5">
            <w:pPr>
              <w:jc w:val="left"/>
            </w:pPr>
            <w:r>
              <w:t>必填</w:t>
            </w:r>
          </w:p>
        </w:tc>
      </w:tr>
      <w:tr w14:paraId="510614F0">
        <w:trPr>
          <w:jc w:val="center"/>
        </w:trPr>
        <w:tc>
          <w:tcPr>
            <w:tcW w:w="1187" w:type="dxa"/>
          </w:tcPr>
          <w:p w14:paraId="7F223A49">
            <w:pPr>
              <w:jc w:val="left"/>
            </w:pPr>
            <w:r>
              <w:t>T17-F21</w:t>
            </w:r>
          </w:p>
        </w:tc>
        <w:tc>
          <w:tcPr>
            <w:tcW w:w="1187" w:type="dxa"/>
          </w:tcPr>
          <w:p w14:paraId="78C2A2B4">
            <w:pPr>
              <w:jc w:val="left"/>
            </w:pPr>
            <w:r>
              <w:t>计划实验数</w:t>
            </w:r>
          </w:p>
        </w:tc>
        <w:tc>
          <w:tcPr>
            <w:tcW w:w="1187" w:type="dxa"/>
          </w:tcPr>
          <w:p w14:paraId="4F23E946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561814B9">
            <w:pPr>
              <w:jc w:val="left"/>
            </w:pPr>
            <w:r>
              <w:t>系统自动计算</w:t>
            </w:r>
          </w:p>
        </w:tc>
        <w:tc>
          <w:tcPr>
            <w:tcW w:w="1187" w:type="dxa"/>
          </w:tcPr>
          <w:p w14:paraId="31B26027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A0022EC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051FF513">
            <w:pPr>
              <w:jc w:val="left"/>
            </w:pPr>
            <w:r>
              <w:t>必填</w:t>
            </w:r>
          </w:p>
        </w:tc>
      </w:tr>
      <w:tr w14:paraId="4243672B">
        <w:trPr>
          <w:jc w:val="center"/>
        </w:trPr>
        <w:tc>
          <w:tcPr>
            <w:tcW w:w="1187" w:type="dxa"/>
          </w:tcPr>
          <w:p w14:paraId="1D2C0F9A">
            <w:pPr>
              <w:jc w:val="left"/>
            </w:pPr>
            <w:r>
              <w:t>T17-F22</w:t>
            </w:r>
          </w:p>
        </w:tc>
        <w:tc>
          <w:tcPr>
            <w:tcW w:w="1187" w:type="dxa"/>
          </w:tcPr>
          <w:p w14:paraId="54058081">
            <w:pPr>
              <w:jc w:val="left"/>
            </w:pPr>
            <w:r>
              <w:t>实际开出数</w:t>
            </w:r>
          </w:p>
        </w:tc>
        <w:tc>
          <w:tcPr>
            <w:tcW w:w="1187" w:type="dxa"/>
          </w:tcPr>
          <w:p w14:paraId="13D245B0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1F5948C1">
            <w:pPr>
              <w:jc w:val="left"/>
            </w:pPr>
            <w:r>
              <w:t>系统自动计算</w:t>
            </w:r>
          </w:p>
        </w:tc>
        <w:tc>
          <w:tcPr>
            <w:tcW w:w="1187" w:type="dxa"/>
          </w:tcPr>
          <w:p w14:paraId="30DEBFC5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AED9222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4A4A12F0">
            <w:pPr>
              <w:jc w:val="left"/>
            </w:pPr>
            <w:r>
              <w:t>必填</w:t>
            </w:r>
          </w:p>
        </w:tc>
      </w:tr>
      <w:tr w14:paraId="348F1C7B">
        <w:trPr>
          <w:jc w:val="center"/>
        </w:trPr>
        <w:tc>
          <w:tcPr>
            <w:tcW w:w="1187" w:type="dxa"/>
          </w:tcPr>
          <w:p w14:paraId="7C5013E5">
            <w:pPr>
              <w:jc w:val="left"/>
            </w:pPr>
            <w:r>
              <w:t>T17-F23</w:t>
            </w:r>
          </w:p>
        </w:tc>
        <w:tc>
          <w:tcPr>
            <w:tcW w:w="1187" w:type="dxa"/>
          </w:tcPr>
          <w:p w14:paraId="5317C2F4">
            <w:pPr>
              <w:jc w:val="left"/>
            </w:pPr>
            <w:r>
              <w:t>实验开出率</w:t>
            </w:r>
          </w:p>
        </w:tc>
        <w:tc>
          <w:tcPr>
            <w:tcW w:w="1187" w:type="dxa"/>
          </w:tcPr>
          <w:p w14:paraId="5FDDE7E6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0BF113AB">
            <w:pPr>
              <w:jc w:val="left"/>
            </w:pPr>
            <w:r>
              <w:t>实际开出数/计划实验数 × 100%，系统自动计算</w:t>
            </w:r>
          </w:p>
        </w:tc>
        <w:tc>
          <w:tcPr>
            <w:tcW w:w="1187" w:type="dxa"/>
          </w:tcPr>
          <w:p w14:paraId="69E7791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BB545E7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70CC43E7">
            <w:pPr>
              <w:jc w:val="left"/>
            </w:pPr>
            <w:r>
              <w:t>必填</w:t>
            </w:r>
          </w:p>
        </w:tc>
      </w:tr>
      <w:tr w14:paraId="33C82364">
        <w:trPr>
          <w:jc w:val="center"/>
        </w:trPr>
        <w:tc>
          <w:tcPr>
            <w:tcW w:w="1187" w:type="dxa"/>
          </w:tcPr>
          <w:p w14:paraId="196325D0">
            <w:pPr>
              <w:jc w:val="left"/>
            </w:pPr>
            <w:r>
              <w:t>T17-F24</w:t>
            </w:r>
          </w:p>
        </w:tc>
        <w:tc>
          <w:tcPr>
            <w:tcW w:w="1187" w:type="dxa"/>
          </w:tcPr>
          <w:p w14:paraId="239725FB">
            <w:pPr>
              <w:jc w:val="left"/>
            </w:pPr>
            <w:r>
              <w:t>课程支撑率</w:t>
            </w:r>
          </w:p>
        </w:tc>
        <w:tc>
          <w:tcPr>
            <w:tcW w:w="1187" w:type="dxa"/>
          </w:tcPr>
          <w:p w14:paraId="1C1C36B4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57C72479">
            <w:pPr>
              <w:jc w:val="left"/>
            </w:pPr>
            <w:r>
              <w:t>有实验支撑的课程数/总实验课程数 × 100%</w:t>
            </w:r>
          </w:p>
        </w:tc>
        <w:tc>
          <w:tcPr>
            <w:tcW w:w="1187" w:type="dxa"/>
          </w:tcPr>
          <w:p w14:paraId="70BEF8C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2C138EE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6FB1B53A">
            <w:pPr>
              <w:jc w:val="left"/>
            </w:pPr>
            <w:r>
              <w:t>选填</w:t>
            </w:r>
          </w:p>
        </w:tc>
      </w:tr>
      <w:tr w14:paraId="1CC3933F">
        <w:trPr>
          <w:jc w:val="center"/>
        </w:trPr>
        <w:tc>
          <w:tcPr>
            <w:tcW w:w="1187" w:type="dxa"/>
          </w:tcPr>
          <w:p w14:paraId="326A747D">
            <w:pPr>
              <w:jc w:val="left"/>
            </w:pPr>
            <w:r>
              <w:t>T17-F30</w:t>
            </w:r>
          </w:p>
        </w:tc>
        <w:tc>
          <w:tcPr>
            <w:tcW w:w="1187" w:type="dxa"/>
          </w:tcPr>
          <w:p w14:paraId="7B69CEDE">
            <w:pPr>
              <w:jc w:val="left"/>
            </w:pPr>
            <w:r>
              <w:t>资源使用效率分析</w:t>
            </w:r>
          </w:p>
        </w:tc>
        <w:tc>
          <w:tcPr>
            <w:tcW w:w="1187" w:type="dxa"/>
          </w:tcPr>
          <w:p w14:paraId="611C7BFB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115CD4EF">
            <w:pPr>
              <w:jc w:val="left"/>
            </w:pPr>
            <w:r>
              <w:t>200-400字，分析设备使用效率、存在的问题和改进计划</w:t>
            </w:r>
          </w:p>
        </w:tc>
        <w:tc>
          <w:tcPr>
            <w:tcW w:w="1187" w:type="dxa"/>
          </w:tcPr>
          <w:p w14:paraId="5DACAEF1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DC48019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406F9AD5">
            <w:pPr>
              <w:jc w:val="left"/>
            </w:pPr>
            <w:r>
              <w:t>选填</w:t>
            </w:r>
          </w:p>
        </w:tc>
      </w:tr>
    </w:tbl>
    <w:p w14:paraId="1117598B"/>
    <w:p w14:paraId="3EE83DEF">
      <w:pPr>
        <w:pStyle w:val="6"/>
      </w:pPr>
      <w:r>
        <w:t>AI校验规则</w:t>
      </w:r>
    </w:p>
    <w:p w14:paraId="71D7BD87">
      <w:r>
        <w:rPr>
          <w:b/>
        </w:rPr>
        <w:t>格式校验：</w:t>
      </w:r>
    </w:p>
    <w:p w14:paraId="45D360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设备完好率自动计算正确</w:t>
      </w:r>
    </w:p>
    <w:p w14:paraId="05CAD5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实验开出率自动计算正确</w:t>
      </w:r>
    </w:p>
    <w:p w14:paraId="4DBD4B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设备台账不为空</w:t>
      </w:r>
    </w:p>
    <w:p w14:paraId="2ADF123B">
      <w:r>
        <w:rPr>
          <w:b/>
        </w:rPr>
        <w:t>内容合理性校验：</w:t>
      </w:r>
    </w:p>
    <w:p w14:paraId="02DC80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设备完好率 ≥ 85%（合格标准）</w:t>
      </w:r>
    </w:p>
    <w:p w14:paraId="67820E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实验开出率 ≥ 80%（合格标准）</w:t>
      </w:r>
    </w:p>
    <w:p w14:paraId="173763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异常检测：设备完好率 &lt; 85% → 预警</w:t>
      </w:r>
    </w:p>
    <w:p w14:paraId="70B1B0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AI检测设备与课程的对应关系是否合理</w:t>
      </w:r>
    </w:p>
    <w:p w14:paraId="426FDD4B">
      <w:pPr>
        <w:pStyle w:val="6"/>
      </w:pPr>
      <w:r>
        <w:t>缺失影响链</w:t>
      </w:r>
    </w:p>
    <w:p w14:paraId="584E6E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3.1.1 资源对教学的有效支撑无法评估</w:t>
      </w:r>
    </w:p>
    <w:p w14:paraId="0BDCA6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数据来源依赖：</w:t>
      </w:r>
      <w:r>
        <w:t xml:space="preserve"> 需资产系统/实验管理系统对接，MVP阶段可手动填写</w:t>
      </w:r>
    </w:p>
    <w:p w14:paraId="3F7596FA">
      <w:pPr>
        <w:pStyle w:val="169"/>
        <w:pBdr>
          <w:top w:val="single" w:color="CCCCCC" w:sz="8" w:space="0"/>
        </w:pBdr>
        <w:spacing w:after="240"/>
      </w:pPr>
    </w:p>
    <w:p w14:paraId="2ED06B7F">
      <w:pPr>
        <w:pStyle w:val="5"/>
      </w:pPr>
      <w:r>
        <w:t>5.4 T18：毕业生就业去向数据</w:t>
      </w:r>
    </w:p>
    <w:p w14:paraId="58DA995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T18是依赖链①的末端验证——毕业生是否进入了白皮书定义的目标产业，是整个培养体系是否"对准靶心"的最终回答。</w:t>
      </w:r>
    </w:p>
    <w:p w14:paraId="1B7A680D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596EFC3">
        <w:trPr>
          <w:jc w:val="center"/>
        </w:trPr>
        <w:tc>
          <w:tcPr>
            <w:tcW w:w="4156" w:type="dxa"/>
            <w:shd w:val="clear" w:color="auto" w:fill="F2F2F2"/>
          </w:tcPr>
          <w:p w14:paraId="6CA5379F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03D8AA9A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2F5FB306">
        <w:trPr>
          <w:jc w:val="center"/>
        </w:trPr>
        <w:tc>
          <w:tcPr>
            <w:tcW w:w="4156" w:type="dxa"/>
          </w:tcPr>
          <w:p w14:paraId="66E9EDED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30BABFC4">
            <w:pPr>
              <w:jc w:val="left"/>
            </w:pPr>
            <w:r>
              <w:t>第六段·验证层</w:t>
            </w:r>
          </w:p>
        </w:tc>
      </w:tr>
      <w:tr w14:paraId="6730A072">
        <w:trPr>
          <w:jc w:val="center"/>
        </w:trPr>
        <w:tc>
          <w:tcPr>
            <w:tcW w:w="4156" w:type="dxa"/>
          </w:tcPr>
          <w:p w14:paraId="78576CDE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3D283AC9">
            <w:pPr>
              <w:jc w:val="left"/>
            </w:pPr>
            <w:r>
              <w:t>4.1.1 行业就业率</w:t>
            </w:r>
          </w:p>
        </w:tc>
      </w:tr>
      <w:tr w14:paraId="2C0C3B78">
        <w:trPr>
          <w:jc w:val="center"/>
        </w:trPr>
        <w:tc>
          <w:tcPr>
            <w:tcW w:w="4156" w:type="dxa"/>
          </w:tcPr>
          <w:p w14:paraId="5735965E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25AC8867">
            <w:pPr>
              <w:jc w:val="left"/>
            </w:pPr>
            <w:r>
              <w:t>每年（毕业季后）</w:t>
            </w:r>
          </w:p>
        </w:tc>
      </w:tr>
      <w:tr w14:paraId="6836D0BF">
        <w:trPr>
          <w:jc w:val="center"/>
        </w:trPr>
        <w:tc>
          <w:tcPr>
            <w:tcW w:w="4156" w:type="dxa"/>
          </w:tcPr>
          <w:p w14:paraId="1D5AB0BF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603EB50E">
            <w:pPr>
              <w:jc w:val="left"/>
            </w:pPr>
            <w:r>
              <w:t>就业指导中心 / 教学秘书</w:t>
            </w:r>
          </w:p>
        </w:tc>
      </w:tr>
      <w:tr w14:paraId="680C5257">
        <w:trPr>
          <w:jc w:val="center"/>
        </w:trPr>
        <w:tc>
          <w:tcPr>
            <w:tcW w:w="4156" w:type="dxa"/>
          </w:tcPr>
          <w:p w14:paraId="191EF3B1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754C7F0A">
            <w:pPr>
              <w:jc w:val="left"/>
            </w:pPr>
            <w:r>
              <w:rPr>
                <w:b/>
              </w:rPr>
              <w:t>P1</w:t>
            </w:r>
            <w:r>
              <w:t>（依赖链①末端）</w:t>
            </w:r>
          </w:p>
        </w:tc>
      </w:tr>
    </w:tbl>
    <w:p w14:paraId="371388F8"/>
    <w:p w14:paraId="325BA044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54E44DC">
        <w:trPr>
          <w:jc w:val="center"/>
        </w:trPr>
        <w:tc>
          <w:tcPr>
            <w:tcW w:w="1187" w:type="dxa"/>
            <w:shd w:val="clear" w:color="auto" w:fill="F2F2F2"/>
          </w:tcPr>
          <w:p w14:paraId="62DD474A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5C541806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05AEF225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6FC6C07D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03BB9834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7479C483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21ED5554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6C19A2CC">
        <w:trPr>
          <w:jc w:val="center"/>
        </w:trPr>
        <w:tc>
          <w:tcPr>
            <w:tcW w:w="1187" w:type="dxa"/>
          </w:tcPr>
          <w:p w14:paraId="49A0E0B5">
            <w:pPr>
              <w:jc w:val="left"/>
            </w:pPr>
            <w:r>
              <w:t>T18-F01</w:t>
            </w:r>
          </w:p>
        </w:tc>
        <w:tc>
          <w:tcPr>
            <w:tcW w:w="1187" w:type="dxa"/>
          </w:tcPr>
          <w:p w14:paraId="0C35BF57">
            <w:pPr>
              <w:jc w:val="left"/>
            </w:pPr>
            <w:r>
              <w:t>毕业年份</w:t>
            </w:r>
          </w:p>
        </w:tc>
        <w:tc>
          <w:tcPr>
            <w:tcW w:w="1187" w:type="dxa"/>
          </w:tcPr>
          <w:p w14:paraId="0AA69E1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EFBE8C5">
            <w:pPr>
              <w:jc w:val="left"/>
            </w:pPr>
            <w:r>
              <w:t>如"2026"</w:t>
            </w:r>
          </w:p>
        </w:tc>
        <w:tc>
          <w:tcPr>
            <w:tcW w:w="1187" w:type="dxa"/>
          </w:tcPr>
          <w:p w14:paraId="063ABFEB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1CDFFE6">
            <w:pPr>
              <w:jc w:val="left"/>
            </w:pPr>
            <w:r>
              <w:t>系统当前年份</w:t>
            </w:r>
          </w:p>
        </w:tc>
        <w:tc>
          <w:tcPr>
            <w:tcW w:w="1187" w:type="dxa"/>
          </w:tcPr>
          <w:p w14:paraId="1786B353">
            <w:pPr>
              <w:jc w:val="left"/>
            </w:pPr>
            <w:r>
              <w:t>必填</w:t>
            </w:r>
          </w:p>
        </w:tc>
      </w:tr>
      <w:tr w14:paraId="1F49AC95">
        <w:trPr>
          <w:jc w:val="center"/>
        </w:trPr>
        <w:tc>
          <w:tcPr>
            <w:tcW w:w="1187" w:type="dxa"/>
          </w:tcPr>
          <w:p w14:paraId="463B15EF">
            <w:pPr>
              <w:jc w:val="left"/>
            </w:pPr>
            <w:r>
              <w:t>T18-F02</w:t>
            </w:r>
          </w:p>
        </w:tc>
        <w:tc>
          <w:tcPr>
            <w:tcW w:w="1187" w:type="dxa"/>
          </w:tcPr>
          <w:p w14:paraId="493318C5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05237ADE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2D834276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7F9F669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5F9A0E5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1C31F445">
            <w:pPr>
              <w:jc w:val="left"/>
            </w:pPr>
            <w:r>
              <w:t>必填</w:t>
            </w:r>
          </w:p>
        </w:tc>
      </w:tr>
      <w:tr w14:paraId="3E48BDD4">
        <w:trPr>
          <w:jc w:val="center"/>
        </w:trPr>
        <w:tc>
          <w:tcPr>
            <w:tcW w:w="1187" w:type="dxa"/>
          </w:tcPr>
          <w:p w14:paraId="62E7B1DC">
            <w:pPr>
              <w:jc w:val="left"/>
            </w:pPr>
            <w:r>
              <w:t>T18-F03</w:t>
            </w:r>
          </w:p>
        </w:tc>
        <w:tc>
          <w:tcPr>
            <w:tcW w:w="1187" w:type="dxa"/>
          </w:tcPr>
          <w:p w14:paraId="774DB789">
            <w:pPr>
              <w:jc w:val="left"/>
            </w:pPr>
            <w:r>
              <w:t>毕业生总数</w:t>
            </w:r>
          </w:p>
        </w:tc>
        <w:tc>
          <w:tcPr>
            <w:tcW w:w="1187" w:type="dxa"/>
          </w:tcPr>
          <w:p w14:paraId="50BADEE5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577E325B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328075E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0CA6935">
            <w:pPr>
              <w:jc w:val="left"/>
            </w:pPr>
            <w:r>
              <w:t>教务系统</w:t>
            </w:r>
          </w:p>
        </w:tc>
        <w:tc>
          <w:tcPr>
            <w:tcW w:w="1187" w:type="dxa"/>
          </w:tcPr>
          <w:p w14:paraId="0CF2A108">
            <w:pPr>
              <w:jc w:val="left"/>
            </w:pPr>
            <w:r>
              <w:t>必填</w:t>
            </w:r>
          </w:p>
        </w:tc>
      </w:tr>
      <w:tr w14:paraId="0E8730C5">
        <w:trPr>
          <w:jc w:val="center"/>
        </w:trPr>
        <w:tc>
          <w:tcPr>
            <w:tcW w:w="1187" w:type="dxa"/>
          </w:tcPr>
          <w:p w14:paraId="05CCD2E1">
            <w:pPr>
              <w:jc w:val="left"/>
            </w:pPr>
            <w:r>
              <w:t>T18-F10</w:t>
            </w:r>
          </w:p>
        </w:tc>
        <w:tc>
          <w:tcPr>
            <w:tcW w:w="1187" w:type="dxa"/>
          </w:tcPr>
          <w:p w14:paraId="4250E890">
            <w:pPr>
              <w:jc w:val="left"/>
            </w:pPr>
            <w:r>
              <w:t>就业去向清单</w:t>
            </w:r>
          </w:p>
        </w:tc>
        <w:tc>
          <w:tcPr>
            <w:tcW w:w="1187" w:type="dxa"/>
          </w:tcPr>
          <w:p w14:paraId="2BBB378D">
            <w:pPr>
              <w:jc w:val="left"/>
            </w:pPr>
            <w:r>
              <w:t>结构化列表（多条）</w:t>
            </w:r>
          </w:p>
        </w:tc>
        <w:tc>
          <w:tcPr>
            <w:tcW w:w="1187" w:type="dxa"/>
          </w:tcPr>
          <w:p w14:paraId="36B94204">
            <w:pPr>
              <w:jc w:val="left"/>
            </w:pPr>
            <w:r>
              <w:t>每条含：学生姓名/毕业去向（就业/升学/出国/灵活就业/未就业）/单位名称/岗位名称/岗位描述/单位行业分类</w:t>
            </w:r>
          </w:p>
        </w:tc>
        <w:tc>
          <w:tcPr>
            <w:tcW w:w="1187" w:type="dxa"/>
          </w:tcPr>
          <w:p w14:paraId="01C89DE0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A0C250A">
            <w:pPr>
              <w:jc w:val="left"/>
            </w:pPr>
            <w:r>
              <w:t>人工填写/就业系统</w:t>
            </w:r>
          </w:p>
        </w:tc>
        <w:tc>
          <w:tcPr>
            <w:tcW w:w="1187" w:type="dxa"/>
          </w:tcPr>
          <w:p w14:paraId="0F6CCE03">
            <w:pPr>
              <w:jc w:val="left"/>
            </w:pPr>
            <w:r>
              <w:t>必填</w:t>
            </w:r>
          </w:p>
        </w:tc>
      </w:tr>
      <w:tr w14:paraId="29D3E667">
        <w:trPr>
          <w:jc w:val="center"/>
        </w:trPr>
        <w:tc>
          <w:tcPr>
            <w:tcW w:w="1187" w:type="dxa"/>
          </w:tcPr>
          <w:p w14:paraId="44C2C9CE">
            <w:pPr>
              <w:jc w:val="left"/>
            </w:pPr>
            <w:r>
              <w:t>T18-F11</w:t>
            </w:r>
          </w:p>
        </w:tc>
        <w:tc>
          <w:tcPr>
            <w:tcW w:w="1187" w:type="dxa"/>
          </w:tcPr>
          <w:p w14:paraId="30AAFC48">
            <w:pPr>
              <w:jc w:val="left"/>
            </w:pPr>
            <w:r>
              <w:t>总就业率</w:t>
            </w:r>
          </w:p>
        </w:tc>
        <w:tc>
          <w:tcPr>
            <w:tcW w:w="1187" w:type="dxa"/>
          </w:tcPr>
          <w:p w14:paraId="646A9257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433A657D">
            <w:pPr>
              <w:jc w:val="left"/>
            </w:pPr>
            <w:r>
              <w:t>就业人数（含升学）/毕业生总数 × 100%，系统自动计算</w:t>
            </w:r>
          </w:p>
        </w:tc>
        <w:tc>
          <w:tcPr>
            <w:tcW w:w="1187" w:type="dxa"/>
          </w:tcPr>
          <w:p w14:paraId="2E183BAA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74141F4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29DB2AC7">
            <w:pPr>
              <w:jc w:val="left"/>
            </w:pPr>
            <w:r>
              <w:t>必填</w:t>
            </w:r>
          </w:p>
        </w:tc>
      </w:tr>
      <w:tr w14:paraId="78265A5A">
        <w:trPr>
          <w:jc w:val="center"/>
        </w:trPr>
        <w:tc>
          <w:tcPr>
            <w:tcW w:w="1187" w:type="dxa"/>
          </w:tcPr>
          <w:p w14:paraId="142364B6">
            <w:pPr>
              <w:jc w:val="left"/>
            </w:pPr>
            <w:r>
              <w:t>T18-F12</w:t>
            </w:r>
          </w:p>
        </w:tc>
        <w:tc>
          <w:tcPr>
            <w:tcW w:w="1187" w:type="dxa"/>
          </w:tcPr>
          <w:p w14:paraId="75A4FA8C">
            <w:pPr>
              <w:jc w:val="left"/>
            </w:pPr>
            <w:r>
              <w:t>行业对口就业率</w:t>
            </w:r>
          </w:p>
        </w:tc>
        <w:tc>
          <w:tcPr>
            <w:tcW w:w="1187" w:type="dxa"/>
          </w:tcPr>
          <w:p w14:paraId="2D4FD808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60DA73AD">
            <w:pPr>
              <w:jc w:val="left"/>
            </w:pPr>
            <w:r>
              <w:t>岗位与T03产业关键词匹配的就业人数 / 就业总人数 × 100%，系统自动计算</w:t>
            </w:r>
          </w:p>
        </w:tc>
        <w:tc>
          <w:tcPr>
            <w:tcW w:w="1187" w:type="dxa"/>
          </w:tcPr>
          <w:p w14:paraId="48B8F31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FAFF406">
            <w:pPr>
              <w:jc w:val="left"/>
            </w:pPr>
            <w:r>
              <w:t>系统计算（需T03）</w:t>
            </w:r>
          </w:p>
        </w:tc>
        <w:tc>
          <w:tcPr>
            <w:tcW w:w="1187" w:type="dxa"/>
          </w:tcPr>
          <w:p w14:paraId="60AC8458">
            <w:pPr>
              <w:jc w:val="left"/>
            </w:pPr>
            <w:r>
              <w:t>必填</w:t>
            </w:r>
          </w:p>
        </w:tc>
      </w:tr>
      <w:tr w14:paraId="68DFCFAF">
        <w:trPr>
          <w:jc w:val="center"/>
        </w:trPr>
        <w:tc>
          <w:tcPr>
            <w:tcW w:w="1187" w:type="dxa"/>
          </w:tcPr>
          <w:p w14:paraId="375AC1DB">
            <w:pPr>
              <w:jc w:val="left"/>
            </w:pPr>
            <w:r>
              <w:t>T18-F13</w:t>
            </w:r>
          </w:p>
        </w:tc>
        <w:tc>
          <w:tcPr>
            <w:tcW w:w="1187" w:type="dxa"/>
          </w:tcPr>
          <w:p w14:paraId="6ADA6BAC">
            <w:pPr>
              <w:jc w:val="left"/>
            </w:pPr>
            <w:r>
              <w:t>升学率</w:t>
            </w:r>
          </w:p>
        </w:tc>
        <w:tc>
          <w:tcPr>
            <w:tcW w:w="1187" w:type="dxa"/>
          </w:tcPr>
          <w:p w14:paraId="577DAFE9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42DFDF67">
            <w:pPr>
              <w:jc w:val="left"/>
            </w:pPr>
            <w:r>
              <w:t>升学人数/毕业生总数 × 100%，系统自动计算</w:t>
            </w:r>
          </w:p>
        </w:tc>
        <w:tc>
          <w:tcPr>
            <w:tcW w:w="1187" w:type="dxa"/>
          </w:tcPr>
          <w:p w14:paraId="2D0A9752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12401068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3B3F53DD">
            <w:pPr>
              <w:jc w:val="left"/>
            </w:pPr>
            <w:r>
              <w:t>选填</w:t>
            </w:r>
          </w:p>
        </w:tc>
      </w:tr>
      <w:tr w14:paraId="6667E284">
        <w:trPr>
          <w:jc w:val="center"/>
        </w:trPr>
        <w:tc>
          <w:tcPr>
            <w:tcW w:w="1187" w:type="dxa"/>
          </w:tcPr>
          <w:p w14:paraId="6E4F0718">
            <w:pPr>
              <w:jc w:val="left"/>
            </w:pPr>
            <w:r>
              <w:t>T18-F14</w:t>
            </w:r>
          </w:p>
        </w:tc>
        <w:tc>
          <w:tcPr>
            <w:tcW w:w="1187" w:type="dxa"/>
          </w:tcPr>
          <w:p w14:paraId="74B2F522">
            <w:pPr>
              <w:jc w:val="left"/>
            </w:pPr>
            <w:r>
              <w:t>主要就业区域</w:t>
            </w:r>
          </w:p>
        </w:tc>
        <w:tc>
          <w:tcPr>
            <w:tcW w:w="1187" w:type="dxa"/>
          </w:tcPr>
          <w:p w14:paraId="22C4DA2B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61A4786D">
            <w:pPr>
              <w:jc w:val="left"/>
            </w:pPr>
            <w:r>
              <w:t>就业人数最多的前5个区域（省/市）</w:t>
            </w:r>
          </w:p>
        </w:tc>
        <w:tc>
          <w:tcPr>
            <w:tcW w:w="1187" w:type="dxa"/>
          </w:tcPr>
          <w:p w14:paraId="0AF3BCDD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6670FF1F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4E5D38AE">
            <w:pPr>
              <w:jc w:val="left"/>
            </w:pPr>
            <w:r>
              <w:t>选填</w:t>
            </w:r>
          </w:p>
        </w:tc>
      </w:tr>
      <w:tr w14:paraId="0F529688">
        <w:trPr>
          <w:jc w:val="center"/>
        </w:trPr>
        <w:tc>
          <w:tcPr>
            <w:tcW w:w="1187" w:type="dxa"/>
          </w:tcPr>
          <w:p w14:paraId="24F9D7E8">
            <w:pPr>
              <w:jc w:val="left"/>
            </w:pPr>
            <w:r>
              <w:t>T18-F15</w:t>
            </w:r>
          </w:p>
        </w:tc>
        <w:tc>
          <w:tcPr>
            <w:tcW w:w="1187" w:type="dxa"/>
          </w:tcPr>
          <w:p w14:paraId="51D63EC2">
            <w:pPr>
              <w:jc w:val="left"/>
            </w:pPr>
            <w:r>
              <w:t>平均薪资（如有）</w:t>
            </w:r>
          </w:p>
        </w:tc>
        <w:tc>
          <w:tcPr>
            <w:tcW w:w="1187" w:type="dxa"/>
          </w:tcPr>
          <w:p w14:paraId="16ED436B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65FF94BB">
            <w:pPr>
              <w:jc w:val="left"/>
            </w:pPr>
            <w:r>
              <w:t>元/月</w:t>
            </w:r>
          </w:p>
        </w:tc>
        <w:tc>
          <w:tcPr>
            <w:tcW w:w="1187" w:type="dxa"/>
          </w:tcPr>
          <w:p w14:paraId="23DE8C1D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145A172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3DC19CE3">
            <w:pPr>
              <w:jc w:val="left"/>
            </w:pPr>
            <w:r>
              <w:t>选填</w:t>
            </w:r>
          </w:p>
        </w:tc>
      </w:tr>
      <w:tr w14:paraId="3B71EA23">
        <w:trPr>
          <w:jc w:val="center"/>
        </w:trPr>
        <w:tc>
          <w:tcPr>
            <w:tcW w:w="1187" w:type="dxa"/>
          </w:tcPr>
          <w:p w14:paraId="413826A4">
            <w:pPr>
              <w:jc w:val="left"/>
            </w:pPr>
            <w:r>
              <w:t>T18-F16</w:t>
            </w:r>
          </w:p>
        </w:tc>
        <w:tc>
          <w:tcPr>
            <w:tcW w:w="1187" w:type="dxa"/>
          </w:tcPr>
          <w:p w14:paraId="6E08A5CD">
            <w:pPr>
              <w:jc w:val="left"/>
            </w:pPr>
            <w:r>
              <w:t>历届对比</w:t>
            </w:r>
          </w:p>
        </w:tc>
        <w:tc>
          <w:tcPr>
            <w:tcW w:w="1187" w:type="dxa"/>
          </w:tcPr>
          <w:p w14:paraId="573C2D95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5D865103">
            <w:pPr>
              <w:jc w:val="left"/>
            </w:pPr>
            <w:r>
              <w:t>与近3年的就业率/对口率对比趋势</w:t>
            </w:r>
          </w:p>
        </w:tc>
        <w:tc>
          <w:tcPr>
            <w:tcW w:w="1187" w:type="dxa"/>
          </w:tcPr>
          <w:p w14:paraId="6C3A4651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24BB5E89">
            <w:pPr>
              <w:jc w:val="left"/>
            </w:pPr>
            <w:r>
              <w:t>历史T18</w:t>
            </w:r>
          </w:p>
        </w:tc>
        <w:tc>
          <w:tcPr>
            <w:tcW w:w="1187" w:type="dxa"/>
          </w:tcPr>
          <w:p w14:paraId="38716E90">
            <w:pPr>
              <w:jc w:val="left"/>
            </w:pPr>
            <w:r>
              <w:t>选填</w:t>
            </w:r>
          </w:p>
        </w:tc>
      </w:tr>
    </w:tbl>
    <w:p w14:paraId="2882FA88"/>
    <w:p w14:paraId="363A2A73">
      <w:pPr>
        <w:pStyle w:val="6"/>
      </w:pPr>
      <w:r>
        <w:t>AI校验规则</w:t>
      </w:r>
    </w:p>
    <w:p w14:paraId="547F67DD">
      <w:r>
        <w:rPr>
          <w:b/>
        </w:rPr>
        <w:t>格式校验：</w:t>
      </w:r>
    </w:p>
    <w:p w14:paraId="45A97C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就业去向清单数 = 毕业生总数</w:t>
      </w:r>
    </w:p>
    <w:p w14:paraId="7BF659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总就业率自动计算正确</w:t>
      </w:r>
    </w:p>
    <w:p w14:paraId="67C440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每个"就业"状态的学生都有单位名称和岗位名称</w:t>
      </w:r>
    </w:p>
    <w:p w14:paraId="058218E6">
      <w:r>
        <w:rPr>
          <w:b/>
        </w:rPr>
        <w:t>内容合理性校验：</w:t>
      </w:r>
    </w:p>
    <w:p w14:paraId="20E395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行业对口就业率 ≥ 50%（合格标准），需T03产业关键词匹配</w:t>
      </w:r>
    </w:p>
    <w:p w14:paraId="32AA9A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异常检测：总就业率 &lt; 50% → 预警</w:t>
      </w:r>
    </w:p>
    <w:p w14:paraId="65FE80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AI检测岗位名称与T03岗位清单的语义匹配度</w:t>
      </w:r>
    </w:p>
    <w:p w14:paraId="0698E0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若T03过期，对口就业率标记为"评估精度下降"</w:t>
      </w:r>
    </w:p>
    <w:p w14:paraId="56C526AE">
      <w:pPr>
        <w:pStyle w:val="6"/>
      </w:pPr>
      <w:r>
        <w:t>缺失影响链</w:t>
      </w:r>
    </w:p>
    <w:p w14:paraId="5CD498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依赖链①末端：</w:t>
      </w:r>
    </w:p>
    <w:p w14:paraId="5F954B7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T18缺失 → 4.1.1 行业就业率无法评估</w:t>
      </w:r>
    </w:p>
    <w:p w14:paraId="202E8D7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T03缺失时 → 对口就业率无法计算</w:t>
      </w:r>
    </w:p>
    <w:p w14:paraId="1B669394">
      <w:pPr>
        <w:pStyle w:val="169"/>
        <w:pBdr>
          <w:top w:val="single" w:color="CCCCCC" w:sz="8" w:space="0"/>
        </w:pBdr>
        <w:spacing w:after="240"/>
      </w:pPr>
    </w:p>
    <w:p w14:paraId="24A0AACE">
      <w:pPr>
        <w:pStyle w:val="5"/>
      </w:pPr>
      <w:r>
        <w:t>5.5 T19：校友职业发展数据</w:t>
      </w:r>
    </w:p>
    <w:p w14:paraId="31E17BC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一句话定位：</w:t>
      </w:r>
      <w:r>
        <w:t xml:space="preserve"> T19回答"培养的长期价值"——毕业生5年后在行业中的位置和成长轨迹，是衡量专业社会影响力的终极标尺。</w:t>
      </w:r>
    </w:p>
    <w:p w14:paraId="1809D1FB">
      <w:pPr>
        <w:pStyle w:val="6"/>
      </w:pPr>
      <w:r>
        <w:t>模板定位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44324A9">
        <w:trPr>
          <w:jc w:val="center"/>
        </w:trPr>
        <w:tc>
          <w:tcPr>
            <w:tcW w:w="4156" w:type="dxa"/>
            <w:shd w:val="clear" w:color="auto" w:fill="F2F2F2"/>
          </w:tcPr>
          <w:p w14:paraId="769D937C">
            <w:pPr>
              <w:jc w:val="left"/>
            </w:pPr>
            <w:r>
              <w:rPr>
                <w:b/>
              </w:rPr>
              <w:t>属性</w:t>
            </w:r>
          </w:p>
        </w:tc>
        <w:tc>
          <w:tcPr>
            <w:tcW w:w="4156" w:type="dxa"/>
            <w:shd w:val="clear" w:color="auto" w:fill="F2F2F2"/>
          </w:tcPr>
          <w:p w14:paraId="13CD6A0D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0796C479">
        <w:trPr>
          <w:jc w:val="center"/>
        </w:trPr>
        <w:tc>
          <w:tcPr>
            <w:tcW w:w="4156" w:type="dxa"/>
          </w:tcPr>
          <w:p w14:paraId="5134600D">
            <w:pPr>
              <w:jc w:val="left"/>
            </w:pPr>
            <w:r>
              <w:t>所在链段</w:t>
            </w:r>
          </w:p>
        </w:tc>
        <w:tc>
          <w:tcPr>
            <w:tcW w:w="4156" w:type="dxa"/>
          </w:tcPr>
          <w:p w14:paraId="135BBDE3">
            <w:pPr>
              <w:jc w:val="left"/>
            </w:pPr>
            <w:r>
              <w:t>第六段·验证层</w:t>
            </w:r>
          </w:p>
        </w:tc>
      </w:tr>
      <w:tr w14:paraId="62344EE6">
        <w:trPr>
          <w:jc w:val="center"/>
        </w:trPr>
        <w:tc>
          <w:tcPr>
            <w:tcW w:w="4156" w:type="dxa"/>
          </w:tcPr>
          <w:p w14:paraId="59CCD735">
            <w:pPr>
              <w:jc w:val="left"/>
            </w:pPr>
            <w:r>
              <w:t>对应指标</w:t>
            </w:r>
          </w:p>
        </w:tc>
        <w:tc>
          <w:tcPr>
            <w:tcW w:w="4156" w:type="dxa"/>
          </w:tcPr>
          <w:p w14:paraId="5AEA0B26">
            <w:pPr>
              <w:jc w:val="left"/>
            </w:pPr>
            <w:r>
              <w:t>4.1.2 毕业生影响力</w:t>
            </w:r>
          </w:p>
        </w:tc>
      </w:tr>
      <w:tr w14:paraId="6E55CC78">
        <w:trPr>
          <w:jc w:val="center"/>
        </w:trPr>
        <w:tc>
          <w:tcPr>
            <w:tcW w:w="4156" w:type="dxa"/>
          </w:tcPr>
          <w:p w14:paraId="2E768D38">
            <w:pPr>
              <w:jc w:val="left"/>
            </w:pPr>
            <w:r>
              <w:t>更新频率</w:t>
            </w:r>
          </w:p>
        </w:tc>
        <w:tc>
          <w:tcPr>
            <w:tcW w:w="4156" w:type="dxa"/>
          </w:tcPr>
          <w:p w14:paraId="7545ABFB">
            <w:pPr>
              <w:jc w:val="left"/>
            </w:pPr>
            <w:r>
              <w:t>每学年</w:t>
            </w:r>
          </w:p>
        </w:tc>
      </w:tr>
      <w:tr w14:paraId="3B298FAE">
        <w:trPr>
          <w:jc w:val="center"/>
        </w:trPr>
        <w:tc>
          <w:tcPr>
            <w:tcW w:w="4156" w:type="dxa"/>
          </w:tcPr>
          <w:p w14:paraId="2D5C44BF">
            <w:pPr>
              <w:jc w:val="left"/>
            </w:pPr>
            <w:r>
              <w:t>提交角色</w:t>
            </w:r>
          </w:p>
        </w:tc>
        <w:tc>
          <w:tcPr>
            <w:tcW w:w="4156" w:type="dxa"/>
          </w:tcPr>
          <w:p w14:paraId="1CD5C224">
            <w:pPr>
              <w:jc w:val="left"/>
            </w:pPr>
            <w:r>
              <w:t>校友办公室 / 专业负责人</w:t>
            </w:r>
          </w:p>
        </w:tc>
      </w:tr>
      <w:tr w14:paraId="1D5AE61B">
        <w:trPr>
          <w:jc w:val="center"/>
        </w:trPr>
        <w:tc>
          <w:tcPr>
            <w:tcW w:w="4156" w:type="dxa"/>
          </w:tcPr>
          <w:p w14:paraId="4700216A">
            <w:pPr>
              <w:jc w:val="left"/>
            </w:pPr>
            <w:r>
              <w:t>优先级</w:t>
            </w:r>
          </w:p>
        </w:tc>
        <w:tc>
          <w:tcPr>
            <w:tcW w:w="4156" w:type="dxa"/>
          </w:tcPr>
          <w:p w14:paraId="467BF66C">
            <w:pPr>
              <w:jc w:val="left"/>
            </w:pPr>
            <w:r>
              <w:rPr>
                <w:b/>
              </w:rPr>
              <w:t>P2</w:t>
            </w:r>
          </w:p>
        </w:tc>
      </w:tr>
    </w:tbl>
    <w:p w14:paraId="498E8F7B"/>
    <w:p w14:paraId="238CBE89">
      <w:pPr>
        <w:pStyle w:val="6"/>
      </w:pPr>
      <w:r>
        <w:t>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409BB261">
        <w:trPr>
          <w:jc w:val="center"/>
        </w:trPr>
        <w:tc>
          <w:tcPr>
            <w:tcW w:w="1187" w:type="dxa"/>
            <w:shd w:val="clear" w:color="auto" w:fill="F2F2F2"/>
          </w:tcPr>
          <w:p w14:paraId="180BF7C7">
            <w:pPr>
              <w:jc w:val="left"/>
            </w:pPr>
            <w:r>
              <w:rPr>
                <w:b/>
              </w:rPr>
              <w:t>字段编号</w:t>
            </w:r>
          </w:p>
        </w:tc>
        <w:tc>
          <w:tcPr>
            <w:tcW w:w="1187" w:type="dxa"/>
            <w:shd w:val="clear" w:color="auto" w:fill="F2F2F2"/>
          </w:tcPr>
          <w:p w14:paraId="119685BE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187" w:type="dxa"/>
            <w:shd w:val="clear" w:color="auto" w:fill="F2F2F2"/>
          </w:tcPr>
          <w:p w14:paraId="4B2A59F8">
            <w:pPr>
              <w:jc w:val="left"/>
            </w:pPr>
            <w:r>
              <w:rPr>
                <w:b/>
              </w:rPr>
              <w:t>数据类型</w:t>
            </w:r>
          </w:p>
        </w:tc>
        <w:tc>
          <w:tcPr>
            <w:tcW w:w="1187" w:type="dxa"/>
            <w:shd w:val="clear" w:color="auto" w:fill="F2F2F2"/>
          </w:tcPr>
          <w:p w14:paraId="78EA7664">
            <w:pPr>
              <w:jc w:val="left"/>
            </w:pPr>
            <w:r>
              <w:rPr>
                <w:b/>
              </w:rPr>
              <w:t>格式/约束</w:t>
            </w:r>
          </w:p>
        </w:tc>
        <w:tc>
          <w:tcPr>
            <w:tcW w:w="1187" w:type="dxa"/>
            <w:shd w:val="clear" w:color="auto" w:fill="F2F2F2"/>
          </w:tcPr>
          <w:p w14:paraId="5034CBB3">
            <w:pPr>
              <w:jc w:val="left"/>
            </w:pPr>
            <w:r>
              <w:rPr>
                <w:b/>
              </w:rPr>
              <w:t>是否可AI预填</w:t>
            </w:r>
          </w:p>
        </w:tc>
        <w:tc>
          <w:tcPr>
            <w:tcW w:w="1187" w:type="dxa"/>
            <w:shd w:val="clear" w:color="auto" w:fill="F2F2F2"/>
          </w:tcPr>
          <w:p w14:paraId="62A79906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1187" w:type="dxa"/>
            <w:shd w:val="clear" w:color="auto" w:fill="F2F2F2"/>
          </w:tcPr>
          <w:p w14:paraId="085A8083">
            <w:pPr>
              <w:jc w:val="left"/>
            </w:pPr>
            <w:r>
              <w:rPr>
                <w:b/>
              </w:rPr>
              <w:t>必填/选填</w:t>
            </w:r>
          </w:p>
        </w:tc>
      </w:tr>
      <w:tr w14:paraId="60FED4E0">
        <w:trPr>
          <w:jc w:val="center"/>
        </w:trPr>
        <w:tc>
          <w:tcPr>
            <w:tcW w:w="1187" w:type="dxa"/>
          </w:tcPr>
          <w:p w14:paraId="72E19C46">
            <w:pPr>
              <w:jc w:val="left"/>
            </w:pPr>
            <w:r>
              <w:t>T19-F01</w:t>
            </w:r>
          </w:p>
        </w:tc>
        <w:tc>
          <w:tcPr>
            <w:tcW w:w="1187" w:type="dxa"/>
          </w:tcPr>
          <w:p w14:paraId="1F671C7B">
            <w:pPr>
              <w:jc w:val="left"/>
            </w:pPr>
            <w:r>
              <w:t>统计年份</w:t>
            </w:r>
          </w:p>
        </w:tc>
        <w:tc>
          <w:tcPr>
            <w:tcW w:w="1187" w:type="dxa"/>
          </w:tcPr>
          <w:p w14:paraId="0CDF6609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12C9BA85">
            <w:pPr>
              <w:jc w:val="left"/>
            </w:pPr>
            <w:r>
              <w:t>如"2026"</w:t>
            </w:r>
          </w:p>
        </w:tc>
        <w:tc>
          <w:tcPr>
            <w:tcW w:w="1187" w:type="dxa"/>
          </w:tcPr>
          <w:p w14:paraId="7B5653C9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55AB5946">
            <w:pPr>
              <w:jc w:val="left"/>
            </w:pPr>
            <w:r>
              <w:t>系统当前年份</w:t>
            </w:r>
          </w:p>
        </w:tc>
        <w:tc>
          <w:tcPr>
            <w:tcW w:w="1187" w:type="dxa"/>
          </w:tcPr>
          <w:p w14:paraId="6854596E">
            <w:pPr>
              <w:jc w:val="left"/>
            </w:pPr>
            <w:r>
              <w:t>必填</w:t>
            </w:r>
          </w:p>
        </w:tc>
      </w:tr>
      <w:tr w14:paraId="5263CC4A">
        <w:trPr>
          <w:jc w:val="center"/>
        </w:trPr>
        <w:tc>
          <w:tcPr>
            <w:tcW w:w="1187" w:type="dxa"/>
          </w:tcPr>
          <w:p w14:paraId="49088F9B">
            <w:pPr>
              <w:jc w:val="left"/>
            </w:pPr>
            <w:r>
              <w:t>T19-F02</w:t>
            </w:r>
          </w:p>
        </w:tc>
        <w:tc>
          <w:tcPr>
            <w:tcW w:w="1187" w:type="dxa"/>
          </w:tcPr>
          <w:p w14:paraId="441D5997">
            <w:pPr>
              <w:jc w:val="left"/>
            </w:pPr>
            <w:r>
              <w:t>专业</w:t>
            </w:r>
          </w:p>
        </w:tc>
        <w:tc>
          <w:tcPr>
            <w:tcW w:w="1187" w:type="dxa"/>
          </w:tcPr>
          <w:p w14:paraId="71A021D1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637A06F2">
            <w:pPr>
              <w:jc w:val="left"/>
            </w:pPr>
            <w:r>
              <w:t>与系统一致</w:t>
            </w:r>
          </w:p>
        </w:tc>
        <w:tc>
          <w:tcPr>
            <w:tcW w:w="1187" w:type="dxa"/>
          </w:tcPr>
          <w:p w14:paraId="3B904963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72399BF8">
            <w:pPr>
              <w:jc w:val="left"/>
            </w:pPr>
            <w:r>
              <w:t>系统专业信息</w:t>
            </w:r>
          </w:p>
        </w:tc>
        <w:tc>
          <w:tcPr>
            <w:tcW w:w="1187" w:type="dxa"/>
          </w:tcPr>
          <w:p w14:paraId="7B020B11">
            <w:pPr>
              <w:jc w:val="left"/>
            </w:pPr>
            <w:r>
              <w:t>必填</w:t>
            </w:r>
          </w:p>
        </w:tc>
      </w:tr>
      <w:tr w14:paraId="5B22C91B">
        <w:trPr>
          <w:jc w:val="center"/>
        </w:trPr>
        <w:tc>
          <w:tcPr>
            <w:tcW w:w="1187" w:type="dxa"/>
          </w:tcPr>
          <w:p w14:paraId="28A371B8">
            <w:pPr>
              <w:jc w:val="left"/>
            </w:pPr>
            <w:r>
              <w:t>T19-F03</w:t>
            </w:r>
          </w:p>
        </w:tc>
        <w:tc>
          <w:tcPr>
            <w:tcW w:w="1187" w:type="dxa"/>
          </w:tcPr>
          <w:p w14:paraId="1B915196">
            <w:pPr>
              <w:jc w:val="left"/>
            </w:pPr>
            <w:r>
              <w:t>调查校友范围</w:t>
            </w:r>
          </w:p>
        </w:tc>
        <w:tc>
          <w:tcPr>
            <w:tcW w:w="1187" w:type="dxa"/>
          </w:tcPr>
          <w:p w14:paraId="020C4FCF">
            <w:pPr>
              <w:jc w:val="left"/>
            </w:pPr>
            <w:r>
              <w:t>文本</w:t>
            </w:r>
          </w:p>
        </w:tc>
        <w:tc>
          <w:tcPr>
            <w:tcW w:w="1187" w:type="dxa"/>
          </w:tcPr>
          <w:p w14:paraId="3D7F6CCA">
            <w:pPr>
              <w:jc w:val="left"/>
            </w:pPr>
            <w:r>
              <w:t>如"毕业3-5年（2021-2023届）"</w:t>
            </w:r>
          </w:p>
        </w:tc>
        <w:tc>
          <w:tcPr>
            <w:tcW w:w="1187" w:type="dxa"/>
          </w:tcPr>
          <w:p w14:paraId="3B2D7B9C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583E240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0467450">
            <w:pPr>
              <w:jc w:val="left"/>
            </w:pPr>
            <w:r>
              <w:t>必填</w:t>
            </w:r>
          </w:p>
        </w:tc>
      </w:tr>
      <w:tr w14:paraId="2C9271B4">
        <w:trPr>
          <w:jc w:val="center"/>
        </w:trPr>
        <w:tc>
          <w:tcPr>
            <w:tcW w:w="1187" w:type="dxa"/>
          </w:tcPr>
          <w:p w14:paraId="2359EDB3">
            <w:pPr>
              <w:jc w:val="left"/>
            </w:pPr>
            <w:r>
              <w:t>T19-F04</w:t>
            </w:r>
          </w:p>
        </w:tc>
        <w:tc>
          <w:tcPr>
            <w:tcW w:w="1187" w:type="dxa"/>
          </w:tcPr>
          <w:p w14:paraId="6AD9EA53">
            <w:pPr>
              <w:jc w:val="left"/>
            </w:pPr>
            <w:r>
              <w:t>可联系校友总数</w:t>
            </w:r>
          </w:p>
        </w:tc>
        <w:tc>
          <w:tcPr>
            <w:tcW w:w="1187" w:type="dxa"/>
          </w:tcPr>
          <w:p w14:paraId="41A4C9CC">
            <w:pPr>
              <w:jc w:val="left"/>
            </w:pPr>
            <w:r>
              <w:t>数值</w:t>
            </w:r>
          </w:p>
        </w:tc>
        <w:tc>
          <w:tcPr>
            <w:tcW w:w="1187" w:type="dxa"/>
          </w:tcPr>
          <w:p w14:paraId="54C28D3B">
            <w:pPr>
              <w:jc w:val="left"/>
            </w:pPr>
            <w:r>
              <w:t>&gt; 0</w:t>
            </w:r>
          </w:p>
        </w:tc>
        <w:tc>
          <w:tcPr>
            <w:tcW w:w="1187" w:type="dxa"/>
          </w:tcPr>
          <w:p w14:paraId="232A52D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01B34DEE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746A2B4C">
            <w:pPr>
              <w:jc w:val="left"/>
            </w:pPr>
            <w:r>
              <w:t>必填</w:t>
            </w:r>
          </w:p>
        </w:tc>
      </w:tr>
      <w:tr w14:paraId="2816B574">
        <w:trPr>
          <w:jc w:val="center"/>
        </w:trPr>
        <w:tc>
          <w:tcPr>
            <w:tcW w:w="1187" w:type="dxa"/>
          </w:tcPr>
          <w:p w14:paraId="17962BF0">
            <w:pPr>
              <w:jc w:val="left"/>
            </w:pPr>
            <w:r>
              <w:t>T19-F10</w:t>
            </w:r>
          </w:p>
        </w:tc>
        <w:tc>
          <w:tcPr>
            <w:tcW w:w="1187" w:type="dxa"/>
          </w:tcPr>
          <w:p w14:paraId="03808059">
            <w:pPr>
              <w:jc w:val="left"/>
            </w:pPr>
            <w:r>
              <w:t>校友职业数据清单</w:t>
            </w:r>
          </w:p>
        </w:tc>
        <w:tc>
          <w:tcPr>
            <w:tcW w:w="1187" w:type="dxa"/>
          </w:tcPr>
          <w:p w14:paraId="7F40B9E7">
            <w:pPr>
              <w:jc w:val="left"/>
            </w:pPr>
            <w:r>
              <w:t>结构化列表（多条）</w:t>
            </w:r>
          </w:p>
        </w:tc>
        <w:tc>
          <w:tcPr>
            <w:tcW w:w="1187" w:type="dxa"/>
          </w:tcPr>
          <w:p w14:paraId="0486CB5A">
            <w:pPr>
              <w:jc w:val="left"/>
            </w:pPr>
            <w:r>
              <w:t>每条含：姓名/毕业年份/当前单位/当前职务/职务类型（技术骨干/管理岗/创业/其他）/高级认证（如有）/职业亮点</w:t>
            </w:r>
          </w:p>
        </w:tc>
        <w:tc>
          <w:tcPr>
            <w:tcW w:w="1187" w:type="dxa"/>
          </w:tcPr>
          <w:p w14:paraId="46812EBA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7CF03067">
            <w:pPr>
              <w:jc w:val="left"/>
            </w:pPr>
            <w:r>
              <w:t>人工填写/校友系统</w:t>
            </w:r>
          </w:p>
        </w:tc>
        <w:tc>
          <w:tcPr>
            <w:tcW w:w="1187" w:type="dxa"/>
          </w:tcPr>
          <w:p w14:paraId="2F897DCF">
            <w:pPr>
              <w:jc w:val="left"/>
            </w:pPr>
            <w:r>
              <w:t>必填</w:t>
            </w:r>
          </w:p>
        </w:tc>
      </w:tr>
      <w:tr w14:paraId="621FD041">
        <w:trPr>
          <w:jc w:val="center"/>
        </w:trPr>
        <w:tc>
          <w:tcPr>
            <w:tcW w:w="1187" w:type="dxa"/>
          </w:tcPr>
          <w:p w14:paraId="43685E9C">
            <w:pPr>
              <w:jc w:val="left"/>
            </w:pPr>
            <w:r>
              <w:t>T19-F11</w:t>
            </w:r>
          </w:p>
        </w:tc>
        <w:tc>
          <w:tcPr>
            <w:tcW w:w="1187" w:type="dxa"/>
          </w:tcPr>
          <w:p w14:paraId="12978358">
            <w:pPr>
              <w:jc w:val="left"/>
            </w:pPr>
            <w:r>
              <w:t>技术骨干/管理岗比例</w:t>
            </w:r>
          </w:p>
        </w:tc>
        <w:tc>
          <w:tcPr>
            <w:tcW w:w="1187" w:type="dxa"/>
          </w:tcPr>
          <w:p w14:paraId="721B5F89">
            <w:pPr>
              <w:jc w:val="left"/>
            </w:pPr>
            <w:r>
              <w:t>数值（百分比）</w:t>
            </w:r>
          </w:p>
        </w:tc>
        <w:tc>
          <w:tcPr>
            <w:tcW w:w="1187" w:type="dxa"/>
          </w:tcPr>
          <w:p w14:paraId="70D68B6C">
            <w:pPr>
              <w:jc w:val="left"/>
            </w:pPr>
            <w:r>
              <w:t>担任技术骨干或管理岗的校友数 / 调查总数 × 100%，系统自动计算</w:t>
            </w:r>
          </w:p>
        </w:tc>
        <w:tc>
          <w:tcPr>
            <w:tcW w:w="1187" w:type="dxa"/>
          </w:tcPr>
          <w:p w14:paraId="00FF80BE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06AB8AA4">
            <w:pPr>
              <w:jc w:val="left"/>
            </w:pPr>
            <w:r>
              <w:t>系统计算</w:t>
            </w:r>
          </w:p>
        </w:tc>
        <w:tc>
          <w:tcPr>
            <w:tcW w:w="1187" w:type="dxa"/>
          </w:tcPr>
          <w:p w14:paraId="14FEFF59">
            <w:pPr>
              <w:jc w:val="left"/>
            </w:pPr>
            <w:r>
              <w:t>必填</w:t>
            </w:r>
          </w:p>
        </w:tc>
      </w:tr>
      <w:tr w14:paraId="53F17BD8">
        <w:trPr>
          <w:jc w:val="center"/>
        </w:trPr>
        <w:tc>
          <w:tcPr>
            <w:tcW w:w="1187" w:type="dxa"/>
          </w:tcPr>
          <w:p w14:paraId="47A5A5C9">
            <w:pPr>
              <w:jc w:val="left"/>
            </w:pPr>
            <w:r>
              <w:t>T19-F12</w:t>
            </w:r>
          </w:p>
        </w:tc>
        <w:tc>
          <w:tcPr>
            <w:tcW w:w="1187" w:type="dxa"/>
          </w:tcPr>
          <w:p w14:paraId="55FA9095">
            <w:pPr>
              <w:jc w:val="left"/>
            </w:pPr>
            <w:r>
              <w:t>高级认证/资质持有情况</w:t>
            </w:r>
          </w:p>
        </w:tc>
        <w:tc>
          <w:tcPr>
            <w:tcW w:w="1187" w:type="dxa"/>
          </w:tcPr>
          <w:p w14:paraId="577A6755">
            <w:pPr>
              <w:jc w:val="left"/>
            </w:pPr>
            <w:r>
              <w:t>结构化统计</w:t>
            </w:r>
          </w:p>
        </w:tc>
        <w:tc>
          <w:tcPr>
            <w:tcW w:w="1187" w:type="dxa"/>
          </w:tcPr>
          <w:p w14:paraId="5CFA388A">
            <w:pPr>
              <w:jc w:val="left"/>
            </w:pPr>
            <w:r>
              <w:t>持有高级职业认证/资质的校友数和认证名称</w:t>
            </w:r>
          </w:p>
        </w:tc>
        <w:tc>
          <w:tcPr>
            <w:tcW w:w="1187" w:type="dxa"/>
          </w:tcPr>
          <w:p w14:paraId="66DB3777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E6DEE83">
            <w:pPr>
              <w:jc w:val="left"/>
            </w:pPr>
            <w:r>
              <w:t>人工填写</w:t>
            </w:r>
          </w:p>
        </w:tc>
        <w:tc>
          <w:tcPr>
            <w:tcW w:w="1187" w:type="dxa"/>
          </w:tcPr>
          <w:p w14:paraId="5D6AF754">
            <w:pPr>
              <w:jc w:val="left"/>
            </w:pPr>
            <w:r>
              <w:t>选填</w:t>
            </w:r>
          </w:p>
        </w:tc>
      </w:tr>
      <w:tr w14:paraId="6D7641C8">
        <w:trPr>
          <w:jc w:val="center"/>
        </w:trPr>
        <w:tc>
          <w:tcPr>
            <w:tcW w:w="1187" w:type="dxa"/>
          </w:tcPr>
          <w:p w14:paraId="71790FA5">
            <w:pPr>
              <w:jc w:val="left"/>
            </w:pPr>
            <w:r>
              <w:t>T19-F13</w:t>
            </w:r>
          </w:p>
        </w:tc>
        <w:tc>
          <w:tcPr>
            <w:tcW w:w="1187" w:type="dxa"/>
          </w:tcPr>
          <w:p w14:paraId="614B8664">
            <w:pPr>
              <w:jc w:val="left"/>
            </w:pPr>
            <w:r>
              <w:t>行业标杆人物案例</w:t>
            </w:r>
          </w:p>
        </w:tc>
        <w:tc>
          <w:tcPr>
            <w:tcW w:w="1187" w:type="dxa"/>
          </w:tcPr>
          <w:p w14:paraId="4EC50A93">
            <w:pPr>
              <w:jc w:val="left"/>
            </w:pPr>
            <w:r>
              <w:t>长文本</w:t>
            </w:r>
          </w:p>
        </w:tc>
        <w:tc>
          <w:tcPr>
            <w:tcW w:w="1187" w:type="dxa"/>
          </w:tcPr>
          <w:p w14:paraId="75E94906">
            <w:pPr>
              <w:jc w:val="left"/>
            </w:pPr>
            <w:r>
              <w:t>200-400字，如有成为行业标杆的校友，描述其发展路径</w:t>
            </w:r>
          </w:p>
        </w:tc>
        <w:tc>
          <w:tcPr>
            <w:tcW w:w="1187" w:type="dxa"/>
          </w:tcPr>
          <w:p w14:paraId="460DCDE9">
            <w:pPr>
              <w:jc w:val="left"/>
            </w:pPr>
            <w:r>
              <w:t>❌ 否</w:t>
            </w:r>
          </w:p>
        </w:tc>
        <w:tc>
          <w:tcPr>
            <w:tcW w:w="1187" w:type="dxa"/>
          </w:tcPr>
          <w:p w14:paraId="110D6616">
            <w:pPr>
              <w:jc w:val="left"/>
            </w:pPr>
            <w:r>
              <w:t>人工撰写</w:t>
            </w:r>
          </w:p>
        </w:tc>
        <w:tc>
          <w:tcPr>
            <w:tcW w:w="1187" w:type="dxa"/>
          </w:tcPr>
          <w:p w14:paraId="0BF81C7B">
            <w:pPr>
              <w:jc w:val="left"/>
            </w:pPr>
            <w:r>
              <w:t>选填</w:t>
            </w:r>
          </w:p>
        </w:tc>
      </w:tr>
      <w:tr w14:paraId="3317BE12">
        <w:trPr>
          <w:jc w:val="center"/>
        </w:trPr>
        <w:tc>
          <w:tcPr>
            <w:tcW w:w="1187" w:type="dxa"/>
          </w:tcPr>
          <w:p w14:paraId="58692D32">
            <w:pPr>
              <w:jc w:val="left"/>
            </w:pPr>
            <w:r>
              <w:t>T19-F14</w:t>
            </w:r>
          </w:p>
        </w:tc>
        <w:tc>
          <w:tcPr>
            <w:tcW w:w="1187" w:type="dxa"/>
          </w:tcPr>
          <w:p w14:paraId="7FF88180">
            <w:pPr>
              <w:jc w:val="left"/>
            </w:pPr>
            <w:r>
              <w:t>历届对比</w:t>
            </w:r>
          </w:p>
        </w:tc>
        <w:tc>
          <w:tcPr>
            <w:tcW w:w="1187" w:type="dxa"/>
          </w:tcPr>
          <w:p w14:paraId="3305C6D7">
            <w:pPr>
              <w:jc w:val="left"/>
            </w:pPr>
            <w:r>
              <w:t>结构化数据</w:t>
            </w:r>
          </w:p>
        </w:tc>
        <w:tc>
          <w:tcPr>
            <w:tcW w:w="1187" w:type="dxa"/>
          </w:tcPr>
          <w:p w14:paraId="3161DB16">
            <w:pPr>
              <w:jc w:val="left"/>
            </w:pPr>
            <w:r>
              <w:t>与近3年的职业发展趋势对比</w:t>
            </w:r>
          </w:p>
        </w:tc>
        <w:tc>
          <w:tcPr>
            <w:tcW w:w="1187" w:type="dxa"/>
          </w:tcPr>
          <w:p w14:paraId="708EE7F6">
            <w:pPr>
              <w:jc w:val="left"/>
            </w:pPr>
            <w:r>
              <w:t>✅ 是</w:t>
            </w:r>
          </w:p>
        </w:tc>
        <w:tc>
          <w:tcPr>
            <w:tcW w:w="1187" w:type="dxa"/>
          </w:tcPr>
          <w:p w14:paraId="40313367">
            <w:pPr>
              <w:jc w:val="left"/>
            </w:pPr>
            <w:r>
              <w:t>历史T19</w:t>
            </w:r>
          </w:p>
        </w:tc>
        <w:tc>
          <w:tcPr>
            <w:tcW w:w="1187" w:type="dxa"/>
          </w:tcPr>
          <w:p w14:paraId="0E9FD909">
            <w:pPr>
              <w:jc w:val="left"/>
            </w:pPr>
            <w:r>
              <w:t>选填</w:t>
            </w:r>
          </w:p>
        </w:tc>
      </w:tr>
    </w:tbl>
    <w:p w14:paraId="4D250822"/>
    <w:p w14:paraId="0941B40F">
      <w:pPr>
        <w:pStyle w:val="6"/>
      </w:pPr>
      <w:r>
        <w:t>AI校验规则</w:t>
      </w:r>
    </w:p>
    <w:p w14:paraId="6DF983E4">
      <w:r>
        <w:rPr>
          <w:b/>
        </w:rPr>
        <w:t>格式校验：</w:t>
      </w:r>
    </w:p>
    <w:p w14:paraId="1A80B1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调查校友范围明确（有起止年份）</w:t>
      </w:r>
    </w:p>
    <w:p w14:paraId="6EBD99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可联系校友总数 ≥ 20人</w:t>
      </w:r>
    </w:p>
    <w:p w14:paraId="2E0AF0B9">
      <w:r>
        <w:rPr>
          <w:b/>
        </w:rPr>
        <w:t>内容合理性校验：</w:t>
      </w:r>
    </w:p>
    <w:p w14:paraId="26ACB1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技术骨干/管理岗比例 ≥ 15%（合格标准）</w:t>
      </w:r>
    </w:p>
    <w:p w14:paraId="214ED5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数据覆盖率检查（实际调查数/可联系总数）</w:t>
      </w:r>
    </w:p>
    <w:p w14:paraId="6832EB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AI检测职务类型标注的合理性</w:t>
      </w:r>
    </w:p>
    <w:p w14:paraId="21CF211C">
      <w:pPr>
        <w:pStyle w:val="6"/>
      </w:pPr>
      <w:r>
        <w:t>缺失影响链</w:t>
      </w:r>
    </w:p>
    <w:p w14:paraId="11E03B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直接影响：</w:t>
      </w:r>
      <w:r>
        <w:t xml:space="preserve"> 4.1.2 毕业生影响力无法评估</w:t>
      </w:r>
    </w:p>
    <w:p w14:paraId="6CDC77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数据来源依赖：</w:t>
      </w:r>
      <w:r>
        <w:t xml:space="preserve"> 需校友系统对接，数据采集难度大、周期长，列为P2</w:t>
      </w:r>
    </w:p>
    <w:p w14:paraId="05040926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C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3A1E26DA955774CCEE16896ADB179762_42</vt:lpwstr>
  </property>
</Properties>
</file>