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D75B">
      <w:pPr>
        <w:pStyle w:val="3"/>
      </w:pPr>
      <w:r>
        <w:t>专业建设质量诊断系统——设计决策备忘录</w:t>
      </w:r>
    </w:p>
    <w:p w14:paraId="76B0DD7C"/>
    <w:p w14:paraId="1FF9140C"/>
    <w:p w14:paraId="59B7C092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文件定位：</w:t>
      </w:r>
      <w:r>
        <w:t xml:space="preserve"> 项目组内部沟通文件，记录关键设计决策的背景、推导过程和取舍逻辑。</w:t>
      </w:r>
    </w:p>
    <w:p w14:paraId="459CB75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对外文件：</w:t>
      </w:r>
      <w:r>
        <w:t xml:space="preserve"> 宪法文件（产品推介用途）+ 五步执行文件</w:t>
      </w:r>
    </w:p>
    <w:p w14:paraId="29D5C6DE">
      <w:pPr>
        <w:pStyle w:val="169"/>
        <w:pBdr>
          <w:top w:val="single" w:color="CCCCCC" w:sz="8" w:space="0"/>
        </w:pBdr>
        <w:spacing w:after="240"/>
      </w:pPr>
    </w:p>
    <w:p w14:paraId="1B57A1D0">
      <w:pPr>
        <w:pStyle w:val="4"/>
      </w:pPr>
      <w:r>
        <w:t>开发端总原则</w:t>
      </w:r>
    </w:p>
    <w:p w14:paraId="1200E02E">
      <w:r>
        <w:t>本文件是开发端核心文件，面向开发团队，回答四个问题：</w:t>
      </w:r>
    </w:p>
    <w:p w14:paraId="6693C9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秉持什么原则设计</w:t>
      </w:r>
      <w:r>
        <w:t>：系统的每一条设计决策遵循什么准则</w:t>
      </w:r>
    </w:p>
    <w:p w14:paraId="0A2D17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用什么原则评判</w:t>
      </w:r>
      <w:r>
        <w:t>：怎么判断体系质量好不好</w:t>
      </w:r>
    </w:p>
    <w:p w14:paraId="2E12E9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用什么原则验证</w:t>
      </w:r>
      <w:r>
        <w:t>：怎么验证系统逻辑自洽</w:t>
      </w:r>
    </w:p>
    <w:p w14:paraId="5678C7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落地怎么改</w:t>
      </w:r>
      <w:r>
        <w:t>：发现问题后在哪一层解决、怎么修正</w:t>
      </w:r>
    </w:p>
    <w:p w14:paraId="639E9B5D">
      <w:r>
        <w:t>开发端文件与用户端文件一一对应：用户端明确"做什么、为什么、给用户什么"，开发端明确"怎么实现、遵循什么原则、怎么验证"。两端互为镜像。</w:t>
      </w:r>
    </w:p>
    <w:p w14:paraId="125E4A5A">
      <w:pPr>
        <w:pStyle w:val="169"/>
        <w:pBdr>
          <w:top w:val="single" w:color="CCCCCC" w:sz="8" w:space="0"/>
        </w:pBdr>
        <w:spacing w:after="240"/>
      </w:pPr>
    </w:p>
    <w:p w14:paraId="3417B38E">
      <w:pPr>
        <w:pStyle w:val="4"/>
      </w:pPr>
      <w:r>
        <w:t>一、产品定位决策：为什么选择"评价中台"</w:t>
      </w:r>
    </w:p>
    <w:p w14:paraId="63D4449C">
      <w:pPr>
        <w:pStyle w:val="5"/>
      </w:pPr>
      <w:r>
        <w:t>1.1 三条路径分析</w:t>
      </w:r>
    </w:p>
    <w:p w14:paraId="6A2DD32D">
      <w:r>
        <w:rPr>
          <w:b/>
        </w:rPr>
        <w:t>路径一：对接各校现有教务系统</w:t>
      </w:r>
    </w:p>
    <w:p w14:paraId="68F5B2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思路：做通用对接层，从正方、金智、青果等系统直接抽取数据</w:t>
      </w:r>
    </w:p>
    <w:p w14:paraId="37C1B4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否决原因：</w:t>
      </w:r>
    </w:p>
    <w:p w14:paraId="17E3E22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国内教务系统供应商十余家，数据模型和接口标准各异</w:t>
      </w:r>
    </w:p>
    <w:p w14:paraId="6DF8FDF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每接入一所学校就是一次定制开发，维护成本线性增长</w:t>
      </w:r>
    </w:p>
    <w:p w14:paraId="5CAF2C0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部分供应商不开放API，数据质量取决于对方系统水平</w:t>
      </w:r>
    </w:p>
    <w:p w14:paraId="47A00E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结论：这不是产品，是项目。对接10所学校就是10个项目。</w:t>
      </w:r>
    </w:p>
    <w:p w14:paraId="4FFD8C02">
      <w:r>
        <w:rPr>
          <w:b/>
        </w:rPr>
        <w:t>路径二：替代现有教务系统</w:t>
      </w:r>
    </w:p>
    <w:p w14:paraId="4F61A3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思路：做完整教务管理系统，内置评价体系</w:t>
      </w:r>
    </w:p>
    <w:p w14:paraId="4C165F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否决原因：</w:t>
      </w:r>
    </w:p>
    <w:p w14:paraId="7F1889B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替换核心教务系统相当于让大学"换心脏"，风险极高</w:t>
      </w:r>
    </w:p>
    <w:p w14:paraId="446F0D6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一旦定位为替代品，竞争对手变成正方、金智等成熟厂商</w:t>
      </w:r>
    </w:p>
    <w:p w14:paraId="3AAA7AD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偏离核心优势（指标体系和评价理念）</w:t>
      </w:r>
    </w:p>
    <w:p w14:paraId="46F38A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结论：方向对，但代价太大。</w:t>
      </w:r>
    </w:p>
    <w:p w14:paraId="2AA33504">
      <w:r>
        <w:rPr>
          <w:b/>
        </w:rPr>
        <w:t>路径三：不做教务系统，做"专业建设评价中台"（✅ 选择）</w:t>
      </w:r>
    </w:p>
    <w:p w14:paraId="11D883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思路：不碰日常教务运转，只在评价场景建独立的数据入口和评价引擎</w:t>
      </w:r>
    </w:p>
    <w:p w14:paraId="65D55D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两层运作：</w:t>
      </w:r>
    </w:p>
    <w:p w14:paraId="4774FCB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评价专用数据：教师通过模板直接录入（产业白皮书、达成度报告等）</w:t>
      </w:r>
    </w:p>
    <w:p w14:paraId="6C6B367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行为数据：轻量对接，能采多少采多少（出勤率、作业提交率等）</w:t>
      </w:r>
    </w:p>
    <w:p w14:paraId="0F9D97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核心价值：</w:t>
      </w:r>
    </w:p>
    <w:p w14:paraId="68DCB3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切入点是"评价"不是"管理"，不威胁现有系统</w:t>
      </w:r>
    </w:p>
    <w:p w14:paraId="505A27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模板由我们定义，数据质量从源头可控</w:t>
      </w:r>
    </w:p>
    <w:p w14:paraId="5100E7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对接是锦上添花，不是前提条件</w:t>
      </w:r>
    </w:p>
    <w:p w14:paraId="17789F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一套模板，所有大学通用，可复制</w:t>
      </w:r>
    </w:p>
    <w:p w14:paraId="609256E9">
      <w:pPr>
        <w:pStyle w:val="5"/>
      </w:pPr>
      <w:r>
        <w:t>1.2 决策结论</w:t>
      </w:r>
    </w:p>
    <w:p w14:paraId="5E218DFD">
      <w:r>
        <w:rPr>
          <w:b/>
        </w:rPr>
        <w:t>一句话定位：不做系统的替代者，做系统之上的评价层。用模板拿高价值数据，用轻量对接拿行为数据，先让评价闭环跑通，再逐步提升自动化程度。</w:t>
      </w:r>
    </w:p>
    <w:p w14:paraId="4C355DF2">
      <w:pPr>
        <w:pStyle w:val="169"/>
        <w:pBdr>
          <w:top w:val="single" w:color="CCCCCC" w:sz="8" w:space="0"/>
        </w:pBdr>
        <w:spacing w:after="240"/>
      </w:pPr>
    </w:p>
    <w:p w14:paraId="1A47183C">
      <w:pPr>
        <w:pStyle w:val="4"/>
      </w:pPr>
      <w:r>
        <w:t>二、设计原则演进记录</w:t>
      </w:r>
    </w:p>
    <w:p w14:paraId="0E09D14E">
      <w:pPr>
        <w:pStyle w:val="5"/>
      </w:pPr>
      <w:r>
        <w:t>2.1 原则的起源</w:t>
      </w:r>
    </w:p>
    <w:p w14:paraId="69496253">
      <w:r>
        <w:t>最初提出五个原则，作为设计六大体系（培养目标、毕业要求、课程体系、教学实施、达成度、社会评价）时的把握准则：</w:t>
      </w:r>
    </w:p>
    <w:p w14:paraId="67C37C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生态位、差异化、逻辑一致性、体系性、交叉性</w:t>
      </w:r>
    </w:p>
    <w:p w14:paraId="5F066495">
      <w:r>
        <w:rPr>
          <w:b/>
        </w:rPr>
        <w:t>核心意图：这些不是展示给用户的评价维度，而是设计者在构建每个体系时需要兼顾的内涵要求。</w:t>
      </w:r>
    </w:p>
    <w:p w14:paraId="54B59B38">
      <w:pPr>
        <w:pStyle w:val="5"/>
      </w:pPr>
      <w:r>
        <w:t>2.2 中间态：四维度→两维度（已否定）</w:t>
      </w:r>
    </w:p>
    <w:p w14:paraId="3AF6BC8D">
      <w:r>
        <w:t>曾尝试将五个原则压缩为两个"评价维度"：</w:t>
      </w:r>
    </w:p>
    <w:p w14:paraId="4ADFA4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战略层：生态位（含差异化）</w:t>
      </w:r>
    </w:p>
    <w:p w14:paraId="0EDFE0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运转层：逻辑一致性（含持续改进力）</w:t>
      </w:r>
    </w:p>
    <w:p w14:paraId="05EF7696">
      <w:r>
        <w:rPr>
          <w:b/>
        </w:rPr>
        <w:t>否定原因：</w:t>
      </w:r>
    </w:p>
    <w:p w14:paraId="003BBD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生态位是顶层概念，评不了下游执行层面的问题</w:t>
      </w:r>
    </w:p>
    <w:p w14:paraId="559C1D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逻辑一致性代表不了差异化、体系性等其他原则的内涵</w:t>
      </w:r>
    </w:p>
    <w:p w14:paraId="23BF0C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把不同层面的东西强行并列为"维度"，本身不合理</w:t>
      </w:r>
    </w:p>
    <w:p w14:paraId="3B5BBC8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偏离了"设计原则"的初心定位</w:t>
      </w:r>
    </w:p>
    <w:p w14:paraId="0B231841">
      <w:pPr>
        <w:pStyle w:val="5"/>
      </w:pPr>
      <w:r>
        <w:t>2.3 最终版：十条设计原则（2026-08-01 确定）</w:t>
      </w:r>
    </w:p>
    <w:p w14:paraId="574A7828">
      <w:r>
        <w:rPr>
          <w:b/>
        </w:rPr>
        <w:t>第一层：评什么（专业建设内容质量）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2157F62">
        <w:trPr>
          <w:jc w:val="center"/>
        </w:trPr>
        <w:tc>
          <w:tcPr>
            <w:tcW w:w="2771" w:type="dxa"/>
            <w:shd w:val="clear" w:color="auto" w:fill="F2F2F2"/>
          </w:tcPr>
          <w:p w14:paraId="2C2427B1">
            <w:pPr>
              <w:jc w:val="left"/>
            </w:pPr>
            <w:r>
              <w:rPr>
                <w:b/>
              </w:rPr>
              <w:t>原则</w:t>
            </w:r>
          </w:p>
        </w:tc>
        <w:tc>
          <w:tcPr>
            <w:tcW w:w="2771" w:type="dxa"/>
            <w:shd w:val="clear" w:color="auto" w:fill="F2F2F2"/>
          </w:tcPr>
          <w:p w14:paraId="154D3BC4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11796996">
            <w:pPr>
              <w:jc w:val="left"/>
            </w:pPr>
            <w:r>
              <w:rPr>
                <w:b/>
              </w:rPr>
              <w:t>备注</w:t>
            </w:r>
          </w:p>
        </w:tc>
      </w:tr>
      <w:tr w14:paraId="34373C58">
        <w:trPr>
          <w:jc w:val="center"/>
        </w:trPr>
        <w:tc>
          <w:tcPr>
            <w:tcW w:w="2771" w:type="dxa"/>
          </w:tcPr>
          <w:p w14:paraId="14213D8D">
            <w:pPr>
              <w:jc w:val="left"/>
            </w:pPr>
            <w:r>
              <w:t>生态位</w:t>
            </w:r>
          </w:p>
        </w:tc>
        <w:tc>
          <w:tcPr>
            <w:tcW w:w="2771" w:type="dxa"/>
          </w:tcPr>
          <w:p w14:paraId="18626FB0">
            <w:pPr>
              <w:jc w:val="left"/>
            </w:pPr>
            <w:r>
              <w:t>专业在学校布局和区域产业中的定位是否清晰</w:t>
            </w:r>
          </w:p>
        </w:tc>
        <w:tc>
          <w:tcPr>
            <w:tcW w:w="2771" w:type="dxa"/>
          </w:tcPr>
          <w:p w14:paraId="2298E1BA">
            <w:pPr>
              <w:jc w:val="left"/>
            </w:pPr>
            <w:r>
              <w:t>—</w:t>
            </w:r>
          </w:p>
        </w:tc>
      </w:tr>
      <w:tr w14:paraId="39B3C54C">
        <w:trPr>
          <w:jc w:val="center"/>
        </w:trPr>
        <w:tc>
          <w:tcPr>
            <w:tcW w:w="2771" w:type="dxa"/>
          </w:tcPr>
          <w:p w14:paraId="38E3FBEE">
            <w:pPr>
              <w:jc w:val="left"/>
            </w:pPr>
            <w:r>
              <w:t>差异化</w:t>
            </w:r>
          </w:p>
        </w:tc>
        <w:tc>
          <w:tcPr>
            <w:tcW w:w="2771" w:type="dxa"/>
          </w:tcPr>
          <w:p w14:paraId="00CFCA9A">
            <w:pPr>
              <w:jc w:val="left"/>
            </w:pPr>
            <w:r>
              <w:t>是否有自己的特色和不可替代性</w:t>
            </w:r>
          </w:p>
        </w:tc>
        <w:tc>
          <w:tcPr>
            <w:tcW w:w="2771" w:type="dxa"/>
          </w:tcPr>
          <w:p w14:paraId="7BD8707C">
            <w:pPr>
              <w:jc w:val="left"/>
            </w:pPr>
            <w:r>
              <w:t>—</w:t>
            </w:r>
          </w:p>
        </w:tc>
      </w:tr>
      <w:tr w14:paraId="68E3544F">
        <w:trPr>
          <w:jc w:val="center"/>
        </w:trPr>
        <w:tc>
          <w:tcPr>
            <w:tcW w:w="2771" w:type="dxa"/>
          </w:tcPr>
          <w:p w14:paraId="4A5F1ECF">
            <w:pPr>
              <w:jc w:val="left"/>
            </w:pPr>
            <w:r>
              <w:t>逻辑性</w:t>
            </w:r>
          </w:p>
        </w:tc>
        <w:tc>
          <w:tcPr>
            <w:tcW w:w="2771" w:type="dxa"/>
          </w:tcPr>
          <w:p w14:paraId="232BAF6E">
            <w:pPr>
              <w:jc w:val="left"/>
            </w:pPr>
            <w:r>
              <w:t>六层链条上下游是否贯通对齐</w:t>
            </w:r>
          </w:p>
        </w:tc>
        <w:tc>
          <w:tcPr>
            <w:tcW w:w="2771" w:type="dxa"/>
          </w:tcPr>
          <w:p w14:paraId="0837B62F">
            <w:pPr>
              <w:jc w:val="left"/>
            </w:pPr>
            <w:r>
              <w:t>—</w:t>
            </w:r>
          </w:p>
        </w:tc>
      </w:tr>
      <w:tr w14:paraId="3F2069B1">
        <w:trPr>
          <w:jc w:val="center"/>
        </w:trPr>
        <w:tc>
          <w:tcPr>
            <w:tcW w:w="2771" w:type="dxa"/>
          </w:tcPr>
          <w:p w14:paraId="5919851A">
            <w:pPr>
              <w:jc w:val="left"/>
            </w:pPr>
            <w:r>
              <w:t>体系性</w:t>
            </w:r>
          </w:p>
        </w:tc>
        <w:tc>
          <w:tcPr>
            <w:tcW w:w="2771" w:type="dxa"/>
          </w:tcPr>
          <w:p w14:paraId="0C0F360B">
            <w:pPr>
              <w:jc w:val="left"/>
            </w:pPr>
            <w:r>
              <w:t>各指标之间有机关联、相互支撑，形成系统合力</w:t>
            </w:r>
          </w:p>
        </w:tc>
        <w:tc>
          <w:tcPr>
            <w:tcW w:w="2771" w:type="dxa"/>
          </w:tcPr>
          <w:p w14:paraId="4A5EE0B0">
            <w:pPr>
              <w:jc w:val="left"/>
            </w:pPr>
            <w:r>
              <w:t>不是"框架完整"，而是指标之间形成涌现效应</w:t>
            </w:r>
          </w:p>
        </w:tc>
      </w:tr>
      <w:tr w14:paraId="30E4195A">
        <w:trPr>
          <w:jc w:val="center"/>
        </w:trPr>
        <w:tc>
          <w:tcPr>
            <w:tcW w:w="2771" w:type="dxa"/>
          </w:tcPr>
          <w:p w14:paraId="08B1EC64">
            <w:pPr>
              <w:jc w:val="left"/>
            </w:pPr>
            <w:r>
              <w:t>交叉性</w:t>
            </w:r>
          </w:p>
        </w:tc>
        <w:tc>
          <w:tcPr>
            <w:tcW w:w="2771" w:type="dxa"/>
          </w:tcPr>
          <w:p w14:paraId="681C4058">
            <w:pPr>
              <w:jc w:val="left"/>
            </w:pPr>
            <w:r>
              <w:t>当产业需求落在学科交叉点上时，能否打破专业壁垒形成融合培养能力</w:t>
            </w:r>
          </w:p>
        </w:tc>
        <w:tc>
          <w:tcPr>
            <w:tcW w:w="2771" w:type="dxa"/>
          </w:tcPr>
          <w:p w14:paraId="1F047960">
            <w:pPr>
              <w:jc w:val="left"/>
            </w:pPr>
            <w:r>
              <w:t>情境触发型——不是每个专业都需要，但落在交叉点上的专业必须回答</w:t>
            </w:r>
          </w:p>
        </w:tc>
      </w:tr>
    </w:tbl>
    <w:p w14:paraId="0A0122B8"/>
    <w:p w14:paraId="461E38CA">
      <w:r>
        <w:rPr>
          <w:b/>
        </w:rPr>
        <w:t>第二层：怎么评（系统自身的设计约束）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2BC682B">
        <w:trPr>
          <w:jc w:val="center"/>
        </w:trPr>
        <w:tc>
          <w:tcPr>
            <w:tcW w:w="4156" w:type="dxa"/>
            <w:shd w:val="clear" w:color="auto" w:fill="F2F2F2"/>
          </w:tcPr>
          <w:p w14:paraId="62682ACF">
            <w:pPr>
              <w:jc w:val="left"/>
            </w:pPr>
            <w:r>
              <w:rPr>
                <w:b/>
              </w:rPr>
              <w:t>原则</w:t>
            </w:r>
          </w:p>
        </w:tc>
        <w:tc>
          <w:tcPr>
            <w:tcW w:w="4156" w:type="dxa"/>
            <w:shd w:val="clear" w:color="auto" w:fill="F2F2F2"/>
          </w:tcPr>
          <w:p w14:paraId="52155D3E">
            <w:pPr>
              <w:jc w:val="left"/>
            </w:pPr>
            <w:r>
              <w:rPr>
                <w:b/>
              </w:rPr>
              <w:t>含义</w:t>
            </w:r>
          </w:p>
        </w:tc>
      </w:tr>
      <w:tr w14:paraId="492E5CCC">
        <w:trPr>
          <w:jc w:val="center"/>
        </w:trPr>
        <w:tc>
          <w:tcPr>
            <w:tcW w:w="4156" w:type="dxa"/>
          </w:tcPr>
          <w:p w14:paraId="35FC0B05">
            <w:pPr>
              <w:jc w:val="left"/>
            </w:pPr>
            <w:r>
              <w:t>可测量性</w:t>
            </w:r>
          </w:p>
        </w:tc>
        <w:tc>
          <w:tcPr>
            <w:tcW w:w="4156" w:type="dxa"/>
          </w:tcPr>
          <w:p w14:paraId="1D79BD75">
            <w:pPr>
              <w:jc w:val="left"/>
            </w:pPr>
            <w:r>
              <w:t>每个评价点有可采集的数据或可验证的证据</w:t>
            </w:r>
          </w:p>
        </w:tc>
      </w:tr>
      <w:tr w14:paraId="6B7394E2">
        <w:trPr>
          <w:jc w:val="center"/>
        </w:trPr>
        <w:tc>
          <w:tcPr>
            <w:tcW w:w="4156" w:type="dxa"/>
          </w:tcPr>
          <w:p w14:paraId="237CFFCA">
            <w:pPr>
              <w:jc w:val="left"/>
            </w:pPr>
            <w:r>
              <w:t>可操作性</w:t>
            </w:r>
          </w:p>
        </w:tc>
        <w:tc>
          <w:tcPr>
            <w:tcW w:w="4156" w:type="dxa"/>
          </w:tcPr>
          <w:p w14:paraId="0B54A88A">
            <w:pPr>
              <w:jc w:val="left"/>
            </w:pPr>
            <w:r>
              <w:t>教师和管理者的执行负担最小化</w:t>
            </w:r>
          </w:p>
        </w:tc>
      </w:tr>
      <w:tr w14:paraId="7199C87E">
        <w:trPr>
          <w:jc w:val="center"/>
        </w:trPr>
        <w:tc>
          <w:tcPr>
            <w:tcW w:w="4156" w:type="dxa"/>
          </w:tcPr>
          <w:p w14:paraId="07897037">
            <w:pPr>
              <w:jc w:val="left"/>
            </w:pPr>
            <w:r>
              <w:t>分层适配</w:t>
            </w:r>
          </w:p>
        </w:tc>
        <w:tc>
          <w:tcPr>
            <w:tcW w:w="4156" w:type="dxa"/>
          </w:tcPr>
          <w:p w14:paraId="76E2588C">
            <w:pPr>
              <w:jc w:val="left"/>
            </w:pPr>
            <w:r>
              <w:t>校级/中层/教师三层用户各取所需</w:t>
            </w:r>
          </w:p>
        </w:tc>
      </w:tr>
      <w:tr w14:paraId="693ACF8D">
        <w:trPr>
          <w:jc w:val="center"/>
        </w:trPr>
        <w:tc>
          <w:tcPr>
            <w:tcW w:w="4156" w:type="dxa"/>
          </w:tcPr>
          <w:p w14:paraId="73209B6A">
            <w:pPr>
              <w:jc w:val="left"/>
            </w:pPr>
            <w:r>
              <w:t>动态适应性</w:t>
            </w:r>
          </w:p>
        </w:tc>
        <w:tc>
          <w:tcPr>
            <w:tcW w:w="4156" w:type="dxa"/>
          </w:tcPr>
          <w:p w14:paraId="0FEACCD4">
            <w:pPr>
              <w:jc w:val="left"/>
            </w:pPr>
            <w:r>
              <w:t>标准能随产业和政策变化而演进</w:t>
            </w:r>
          </w:p>
        </w:tc>
      </w:tr>
      <w:tr w14:paraId="19946B33">
        <w:trPr>
          <w:jc w:val="center"/>
        </w:trPr>
        <w:tc>
          <w:tcPr>
            <w:tcW w:w="4156" w:type="dxa"/>
          </w:tcPr>
          <w:p w14:paraId="1ABF8426">
            <w:pPr>
              <w:jc w:val="left"/>
            </w:pPr>
            <w:r>
              <w:t>闭环驱动</w:t>
            </w:r>
          </w:p>
        </w:tc>
        <w:tc>
          <w:tcPr>
            <w:tcW w:w="4156" w:type="dxa"/>
          </w:tcPr>
          <w:p w14:paraId="66E308C5">
            <w:pPr>
              <w:jc w:val="left"/>
            </w:pPr>
            <w:r>
              <w:t>评价→改进→验证→再评价，形成正向循环</w:t>
            </w:r>
          </w:p>
        </w:tc>
      </w:tr>
    </w:tbl>
    <w:p w14:paraId="0205C32E"/>
    <w:p w14:paraId="1639AE09">
      <w:pPr>
        <w:pStyle w:val="5"/>
      </w:pPr>
      <w:r>
        <w:t>2.4 关键讨论记录</w:t>
      </w:r>
    </w:p>
    <w:p w14:paraId="50DE3015">
      <w:r>
        <w:rPr>
          <w:b/>
        </w:rPr>
        <w:t>关于体系性：</w:t>
      </w:r>
    </w:p>
    <w:p w14:paraId="6EF0C3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不是"框架完整无遗漏"，而是所有指标之间要形成有机关联</w:t>
      </w:r>
    </w:p>
    <w:p w14:paraId="0528BC7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培养目标→毕业要求→课程体系→教学实施→达成度→社会评价，每段之间有呼应、有支撑</w:t>
      </w:r>
    </w:p>
    <w:p w14:paraId="18845A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整体产生"1+1&gt;2"的效果——这就是系统力在评价体系中的体现</w:t>
      </w:r>
    </w:p>
    <w:p w14:paraId="187AB992">
      <w:r>
        <w:rPr>
          <w:b/>
        </w:rPr>
        <w:t>关于交叉性：</w:t>
      </w:r>
    </w:p>
    <w:p w14:paraId="5C46D6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不是前沿交叉研究，而是区域产业需求本身出现在专业交叉点上</w:t>
      </w:r>
    </w:p>
    <w:p w14:paraId="476043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例如：生物医药=生物+医药；艺工融合=艺术+工程</w:t>
      </w:r>
    </w:p>
    <w:p w14:paraId="7A469E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地方产业需求本身就打破单一专业面向，专业建设必须能响应</w:t>
      </w:r>
    </w:p>
    <w:p w14:paraId="20FF0C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定位为"情境触发型"——有交叉需求的专业必须评，无交叉需求的不强制</w:t>
      </w:r>
    </w:p>
    <w:p w14:paraId="276A5059">
      <w:r>
        <w:rPr>
          <w:b/>
        </w:rPr>
        <w:t>关于"维度"的取消：</w:t>
      </w:r>
    </w:p>
    <w:p w14:paraId="507A9A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这些原则回归"设计原则"定位，不作为前台展示的"评价维度"</w:t>
      </w:r>
    </w:p>
    <w:p w14:paraId="3D4187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前台呈现改为六层链条各自的达标状态 + 整体结论</w:t>
      </w:r>
    </w:p>
    <w:p w14:paraId="552BCB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原则在后台通过具体指标的评价标准落地，不需要用户理解这些抽象概念</w:t>
      </w:r>
    </w:p>
    <w:p w14:paraId="78CE610B">
      <w:pPr>
        <w:pStyle w:val="169"/>
        <w:pBdr>
          <w:top w:val="single" w:color="CCCCCC" w:sz="8" w:space="0"/>
        </w:pBdr>
        <w:spacing w:after="240"/>
      </w:pPr>
    </w:p>
    <w:p w14:paraId="0C02418F">
      <w:pPr>
        <w:pStyle w:val="4"/>
      </w:pPr>
      <w:r>
        <w:t>三、审视报告关键结论摘要</w:t>
      </w:r>
    </w:p>
    <w:p w14:paraId="6F67D8D5">
      <w:pPr>
        <w:pStyle w:val="164"/>
        <w:pBdr>
          <w:left w:val="single" w:color="CCCCCC" w:sz="24" w:space="0"/>
        </w:pBdr>
        <w:shd w:val="clear" w:fill="F8F8F8"/>
      </w:pPr>
      <w:r>
        <w:t>完整审视报告见：</w:t>
      </w:r>
      <w:r>
        <w:rPr>
          <w:rStyle w:val="165"/>
        </w:rPr>
        <w:t>审视报告_宪法与第一步.md</w:t>
      </w:r>
    </w:p>
    <w:p w14:paraId="4A0A3F1A">
      <w:pPr>
        <w:pStyle w:val="5"/>
      </w:pPr>
      <w:r>
        <w:t>3.1 P0级问题（6个）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EBE4615">
        <w:trPr>
          <w:jc w:val="center"/>
        </w:trPr>
        <w:tc>
          <w:tcPr>
            <w:tcW w:w="2771" w:type="dxa"/>
            <w:shd w:val="clear" w:color="auto" w:fill="F2F2F2"/>
          </w:tcPr>
          <w:p w14:paraId="22E2F1E4"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771" w:type="dxa"/>
            <w:shd w:val="clear" w:color="auto" w:fill="F2F2F2"/>
          </w:tcPr>
          <w:p w14:paraId="70F26962">
            <w:pPr>
              <w:jc w:val="left"/>
            </w:pPr>
            <w:r>
              <w:rPr>
                <w:b/>
              </w:rPr>
              <w:t>问题</w:t>
            </w:r>
          </w:p>
        </w:tc>
        <w:tc>
          <w:tcPr>
            <w:tcW w:w="2771" w:type="dxa"/>
            <w:shd w:val="clear" w:color="auto" w:fill="F2F2F2"/>
          </w:tcPr>
          <w:p w14:paraId="1133B108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417A7EB1">
        <w:trPr>
          <w:jc w:val="center"/>
        </w:trPr>
        <w:tc>
          <w:tcPr>
            <w:tcW w:w="2771" w:type="dxa"/>
          </w:tcPr>
          <w:p w14:paraId="1B109E4C">
            <w:pPr>
              <w:jc w:val="left"/>
            </w:pPr>
            <w:r>
              <w:t>1</w:t>
            </w:r>
          </w:p>
        </w:tc>
        <w:tc>
          <w:tcPr>
            <w:tcW w:w="2771" w:type="dxa"/>
          </w:tcPr>
          <w:p w14:paraId="0B52DECB">
            <w:pPr>
              <w:jc w:val="left"/>
            </w:pPr>
            <w:r>
              <w:t>传道/授业/解惑在三级标准中从"深度互动"降维为"行为覆盖率"</w:t>
            </w:r>
          </w:p>
        </w:tc>
        <w:tc>
          <w:tcPr>
            <w:tcW w:w="2771" w:type="dxa"/>
          </w:tcPr>
          <w:p w14:paraId="7910D4FE">
            <w:pPr>
              <w:jc w:val="left"/>
            </w:pPr>
            <w:r>
              <w:t>待处理</w:t>
            </w:r>
          </w:p>
        </w:tc>
      </w:tr>
      <w:tr w14:paraId="731B3AEA">
        <w:trPr>
          <w:jc w:val="center"/>
        </w:trPr>
        <w:tc>
          <w:tcPr>
            <w:tcW w:w="2771" w:type="dxa"/>
          </w:tcPr>
          <w:p w14:paraId="28FF0BEE">
            <w:pPr>
              <w:jc w:val="left"/>
            </w:pPr>
            <w:r>
              <w:t>2</w:t>
            </w:r>
          </w:p>
        </w:tc>
        <w:tc>
          <w:tcPr>
            <w:tcW w:w="2771" w:type="dxa"/>
          </w:tcPr>
          <w:p w14:paraId="060317A5">
            <w:pPr>
              <w:jc w:val="left"/>
            </w:pPr>
            <w:r>
              <w:t>未来型D1在"新增指标"和"映射指标"中重复出现</w:t>
            </w:r>
          </w:p>
        </w:tc>
        <w:tc>
          <w:tcPr>
            <w:tcW w:w="2771" w:type="dxa"/>
          </w:tcPr>
          <w:p w14:paraId="3C479AB6">
            <w:pPr>
              <w:jc w:val="left"/>
            </w:pPr>
            <w:r>
              <w:t>待处理</w:t>
            </w:r>
          </w:p>
        </w:tc>
      </w:tr>
      <w:tr w14:paraId="473CD10E">
        <w:trPr>
          <w:jc w:val="center"/>
        </w:trPr>
        <w:tc>
          <w:tcPr>
            <w:tcW w:w="2771" w:type="dxa"/>
          </w:tcPr>
          <w:p w14:paraId="3BCBF174">
            <w:pPr>
              <w:jc w:val="left"/>
            </w:pPr>
            <w:r>
              <w:t>3</w:t>
            </w:r>
          </w:p>
        </w:tc>
        <w:tc>
          <w:tcPr>
            <w:tcW w:w="2771" w:type="dxa"/>
          </w:tcPr>
          <w:p w14:paraId="04D45DAB">
            <w:pPr>
              <w:jc w:val="left"/>
            </w:pPr>
            <w:r>
              <w:t>B1指标名称文档内部不统一</w:t>
            </w:r>
          </w:p>
        </w:tc>
        <w:tc>
          <w:tcPr>
            <w:tcW w:w="2771" w:type="dxa"/>
          </w:tcPr>
          <w:p w14:paraId="7BE6D201">
            <w:pPr>
              <w:jc w:val="left"/>
            </w:pPr>
            <w:r>
              <w:t>✅ 已修复</w:t>
            </w:r>
          </w:p>
        </w:tc>
      </w:tr>
      <w:tr w14:paraId="1A2D7FCC">
        <w:trPr>
          <w:jc w:val="center"/>
        </w:trPr>
        <w:tc>
          <w:tcPr>
            <w:tcW w:w="2771" w:type="dxa"/>
          </w:tcPr>
          <w:p w14:paraId="355B8C86">
            <w:pPr>
              <w:jc w:val="left"/>
            </w:pPr>
            <w:r>
              <w:t>4</w:t>
            </w:r>
          </w:p>
        </w:tc>
        <w:tc>
          <w:tcPr>
            <w:tcW w:w="2771" w:type="dxa"/>
          </w:tcPr>
          <w:p w14:paraId="65AEA914">
            <w:pPr>
              <w:jc w:val="left"/>
            </w:pPr>
            <w:r>
              <w:t>多项优秀标准缺乏可操作性（预判准确率、行业标杆人物等）</w:t>
            </w:r>
          </w:p>
        </w:tc>
        <w:tc>
          <w:tcPr>
            <w:tcW w:w="2771" w:type="dxa"/>
          </w:tcPr>
          <w:p w14:paraId="3787CB19">
            <w:pPr>
              <w:jc w:val="left"/>
            </w:pPr>
            <w:r>
              <w:t>待处理</w:t>
            </w:r>
          </w:p>
        </w:tc>
      </w:tr>
      <w:tr w14:paraId="5B7F3479">
        <w:trPr>
          <w:jc w:val="center"/>
        </w:trPr>
        <w:tc>
          <w:tcPr>
            <w:tcW w:w="2771" w:type="dxa"/>
          </w:tcPr>
          <w:p w14:paraId="71A84BDA">
            <w:pPr>
              <w:jc w:val="left"/>
            </w:pPr>
            <w:r>
              <w:t>5</w:t>
            </w:r>
          </w:p>
        </w:tc>
        <w:tc>
          <w:tcPr>
            <w:tcW w:w="2771" w:type="dxa"/>
          </w:tcPr>
          <w:p w14:paraId="1FBA6C54">
            <w:pPr>
              <w:jc w:val="left"/>
            </w:pPr>
            <w:r>
              <w:t>教师减负原则与"达成度分析必须教师撰写"存在矛盾</w:t>
            </w:r>
          </w:p>
        </w:tc>
        <w:tc>
          <w:tcPr>
            <w:tcW w:w="2771" w:type="dxa"/>
          </w:tcPr>
          <w:p w14:paraId="4459D549">
            <w:pPr>
              <w:jc w:val="left"/>
            </w:pPr>
            <w:r>
              <w:t>待处理</w:t>
            </w:r>
          </w:p>
        </w:tc>
      </w:tr>
      <w:tr w14:paraId="0CB50643">
        <w:trPr>
          <w:jc w:val="center"/>
        </w:trPr>
        <w:tc>
          <w:tcPr>
            <w:tcW w:w="2771" w:type="dxa"/>
          </w:tcPr>
          <w:p w14:paraId="72F0FCF3">
            <w:pPr>
              <w:jc w:val="left"/>
            </w:pPr>
            <w:r>
              <w:t>6</w:t>
            </w:r>
          </w:p>
        </w:tc>
        <w:tc>
          <w:tcPr>
            <w:tcW w:w="2771" w:type="dxa"/>
          </w:tcPr>
          <w:p w14:paraId="0E440EEE">
            <w:pPr>
              <w:jc w:val="left"/>
            </w:pPr>
            <w:r>
              <w:t>C维度仅2项指标却占20%权重</w:t>
            </w:r>
          </w:p>
        </w:tc>
        <w:tc>
          <w:tcPr>
            <w:tcW w:w="2771" w:type="dxa"/>
          </w:tcPr>
          <w:p w14:paraId="7563E569">
            <w:pPr>
              <w:jc w:val="left"/>
            </w:pPr>
            <w:r>
              <w:t>待处理</w:t>
            </w:r>
          </w:p>
        </w:tc>
      </w:tr>
    </w:tbl>
    <w:p w14:paraId="3C17539E"/>
    <w:p w14:paraId="38C6BCB3">
      <w:pPr>
        <w:pStyle w:val="5"/>
      </w:pPr>
      <w:r>
        <w:t>3.2 处理策略</w:t>
      </w:r>
    </w:p>
    <w:p w14:paraId="249147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问题1、4、5：需要在三级标准修订时统一解决</w:t>
      </w:r>
    </w:p>
    <w:p w14:paraId="54B88A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问题2、6：在后续指标体系优化时处理</w:t>
      </w:r>
    </w:p>
    <w:p w14:paraId="5ECE23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问题3：已在文件更新中修复</w:t>
      </w:r>
    </w:p>
    <w:p w14:paraId="23FD71AE">
      <w:pPr>
        <w:pStyle w:val="169"/>
        <w:pBdr>
          <w:top w:val="single" w:color="CCCCCC" w:sz="8" w:space="0"/>
        </w:pBdr>
        <w:spacing w:after="240"/>
      </w:pPr>
    </w:p>
    <w:p w14:paraId="588A4884">
      <w:pPr>
        <w:pStyle w:val="4"/>
      </w:pPr>
      <w:r>
        <w:t>四、模板系统调整记录</w:t>
      </w:r>
    </w:p>
    <w:p w14:paraId="525B3EF7">
      <w:pPr>
        <w:pStyle w:val="5"/>
      </w:pPr>
      <w:r>
        <w:t>4.1 瘦身调整（22→19）</w:t>
      </w:r>
    </w:p>
    <w:p w14:paraId="2C5D62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T02+T03 合并 → 新T02（毕业要求与课程体系分析）</w:t>
      </w:r>
    </w:p>
    <w:p w14:paraId="092A7E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T09+T12 合并 → 新T08（考核与达成度分析）</w:t>
      </w:r>
    </w:p>
    <w:p w14:paraId="321993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T16 移除 → AI从T11课程大纲版本diff自动检测</w:t>
      </w:r>
    </w:p>
    <w:p w14:paraId="3D5DD9E6">
      <w:pPr>
        <w:pStyle w:val="5"/>
      </w:pPr>
      <w:r>
        <w:t>4.2 模式变化</w:t>
      </w:r>
    </w:p>
    <w:p w14:paraId="397935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T03 产业白皮书：从"教师从零写"改为"AI生成初稿+教师修订确认"</w:t>
      </w:r>
    </w:p>
    <w:p w14:paraId="28C22C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分析撰写型模板统一分为"教师输入字段"和"AI产出字段"</w:t>
      </w:r>
    </w:p>
    <w:p w14:paraId="70D9D8BD">
      <w:pPr>
        <w:pStyle w:val="169"/>
        <w:pBdr>
          <w:top w:val="single" w:color="CCCCCC" w:sz="8" w:space="0"/>
        </w:pBdr>
        <w:spacing w:after="240"/>
      </w:pPr>
    </w:p>
    <w:p w14:paraId="2522F90D">
      <w:pPr>
        <w:pStyle w:val="4"/>
      </w:pPr>
      <w:r>
        <w:t>五、文件体系说明</w:t>
      </w:r>
    </w:p>
    <w:p w14:paraId="5BD30105">
      <w:pPr>
        <w:pStyle w:val="5"/>
      </w:pPr>
      <w:r>
        <w:t>用户端（面向使用者）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B536203">
        <w:trPr>
          <w:jc w:val="center"/>
        </w:trPr>
        <w:tc>
          <w:tcPr>
            <w:tcW w:w="4156" w:type="dxa"/>
            <w:shd w:val="clear" w:color="auto" w:fill="F2F2F2"/>
          </w:tcPr>
          <w:p w14:paraId="543F369D"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4156" w:type="dxa"/>
            <w:shd w:val="clear" w:color="auto" w:fill="F2F2F2"/>
          </w:tcPr>
          <w:p w14:paraId="2DDA6D70">
            <w:pPr>
              <w:jc w:val="left"/>
            </w:pPr>
            <w:r>
              <w:rPr>
                <w:b/>
              </w:rPr>
              <w:t>定位</w:t>
            </w:r>
          </w:p>
        </w:tc>
      </w:tr>
      <w:tr w14:paraId="014FDB80">
        <w:trPr>
          <w:jc w:val="center"/>
        </w:trPr>
        <w:tc>
          <w:tcPr>
            <w:tcW w:w="4156" w:type="dxa"/>
          </w:tcPr>
          <w:p w14:paraId="5F232C6C">
            <w:pPr>
              <w:jc w:val="left"/>
            </w:pPr>
            <w:r>
              <w:t>宪法文件</w:t>
            </w:r>
          </w:p>
        </w:tc>
        <w:tc>
          <w:tcPr>
            <w:tcW w:w="4156" w:type="dxa"/>
          </w:tcPr>
          <w:p w14:paraId="0A5AF926">
            <w:pPr>
              <w:jc w:val="left"/>
            </w:pPr>
            <w:r>
              <w:t>产品总览：定位+架构+原则+模板总览</w:t>
            </w:r>
          </w:p>
        </w:tc>
      </w:tr>
      <w:tr w14:paraId="0FE89619">
        <w:trPr>
          <w:jc w:val="center"/>
        </w:trPr>
        <w:tc>
          <w:tcPr>
            <w:tcW w:w="4156" w:type="dxa"/>
          </w:tcPr>
          <w:p w14:paraId="2D632BC3">
            <w:pPr>
              <w:jc w:val="left"/>
            </w:pPr>
            <w:r>
              <w:t>第一步：指标依赖关系图与三级达标标准</w:t>
            </w:r>
          </w:p>
        </w:tc>
        <w:tc>
          <w:tcPr>
            <w:tcW w:w="4156" w:type="dxa"/>
          </w:tcPr>
          <w:p w14:paraId="322C26D3">
            <w:pPr>
              <w:jc w:val="left"/>
            </w:pPr>
            <w:r>
              <w:t>评价什么、标准是什么</w:t>
            </w:r>
          </w:p>
        </w:tc>
      </w:tr>
      <w:tr w14:paraId="67FB3687">
        <w:trPr>
          <w:jc w:val="center"/>
        </w:trPr>
        <w:tc>
          <w:tcPr>
            <w:tcW w:w="4156" w:type="dxa"/>
          </w:tcPr>
          <w:p w14:paraId="4B302BB9">
            <w:pPr>
              <w:jc w:val="left"/>
            </w:pPr>
            <w:r>
              <w:t>第二步：样板诊断报告</w:t>
            </w:r>
          </w:p>
        </w:tc>
        <w:tc>
          <w:tcPr>
            <w:tcW w:w="4156" w:type="dxa"/>
          </w:tcPr>
          <w:p w14:paraId="0CADD89F">
            <w:pPr>
              <w:jc w:val="left"/>
            </w:pPr>
            <w:r>
              <w:t>最终给使用者的报告长什么样</w:t>
            </w:r>
          </w:p>
        </w:tc>
      </w:tr>
      <w:tr w14:paraId="4EFEBADB">
        <w:trPr>
          <w:jc w:val="center"/>
        </w:trPr>
        <w:tc>
          <w:tcPr>
            <w:tcW w:w="4156" w:type="dxa"/>
          </w:tcPr>
          <w:p w14:paraId="2240108E">
            <w:pPr>
              <w:jc w:val="left"/>
            </w:pPr>
            <w:r>
              <w:t>第三步：模板使用指南</w:t>
            </w:r>
          </w:p>
        </w:tc>
        <w:tc>
          <w:tcPr>
            <w:tcW w:w="4156" w:type="dxa"/>
          </w:tcPr>
          <w:p w14:paraId="75FD88C7">
            <w:pPr>
              <w:jc w:val="left"/>
            </w:pPr>
            <w:r>
              <w:t>每个模板怎么填、AI做什么</w:t>
            </w:r>
          </w:p>
        </w:tc>
      </w:tr>
    </w:tbl>
    <w:p w14:paraId="5B897CF6"/>
    <w:p w14:paraId="0A6E68D9">
      <w:pPr>
        <w:pStyle w:val="5"/>
      </w:pPr>
      <w:r>
        <w:t>开发端（面向开发团队）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B333BA1">
        <w:trPr>
          <w:jc w:val="center"/>
        </w:trPr>
        <w:tc>
          <w:tcPr>
            <w:tcW w:w="2771" w:type="dxa"/>
            <w:shd w:val="clear" w:color="auto" w:fill="F2F2F2"/>
          </w:tcPr>
          <w:p w14:paraId="71F9CA37"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2771" w:type="dxa"/>
            <w:shd w:val="clear" w:color="auto" w:fill="F2F2F2"/>
          </w:tcPr>
          <w:p w14:paraId="2C95CB62">
            <w:pPr>
              <w:jc w:val="left"/>
            </w:pPr>
            <w:r>
              <w:rPr>
                <w:b/>
              </w:rPr>
              <w:t>定位</w:t>
            </w:r>
          </w:p>
        </w:tc>
        <w:tc>
          <w:tcPr>
            <w:tcW w:w="2771" w:type="dxa"/>
            <w:shd w:val="clear" w:color="auto" w:fill="F2F2F2"/>
          </w:tcPr>
          <w:p w14:paraId="5BDF9679">
            <w:pPr>
              <w:jc w:val="left"/>
            </w:pPr>
            <w:r>
              <w:rPr>
                <w:b/>
              </w:rPr>
              <w:t>对应步骤</w:t>
            </w:r>
          </w:p>
        </w:tc>
      </w:tr>
      <w:tr w14:paraId="301A83FD">
        <w:trPr>
          <w:jc w:val="center"/>
        </w:trPr>
        <w:tc>
          <w:tcPr>
            <w:tcW w:w="2771" w:type="dxa"/>
          </w:tcPr>
          <w:p w14:paraId="6DA93EC8">
            <w:pPr>
              <w:jc w:val="left"/>
            </w:pPr>
            <w:r>
              <w:t>本文件（设计决策备忘录）</w:t>
            </w:r>
          </w:p>
        </w:tc>
        <w:tc>
          <w:tcPr>
            <w:tcW w:w="2771" w:type="dxa"/>
          </w:tcPr>
          <w:p w14:paraId="31A38303">
            <w:pPr>
              <w:jc w:val="left"/>
            </w:pPr>
            <w:r>
              <w:t>设计决策·推导过程·原则演进</w:t>
            </w:r>
          </w:p>
        </w:tc>
        <w:tc>
          <w:tcPr>
            <w:tcW w:w="2771" w:type="dxa"/>
          </w:tcPr>
          <w:p w14:paraId="204A7F86">
            <w:pPr>
              <w:jc w:val="left"/>
            </w:pPr>
            <w:r>
              <w:t>全局</w:t>
            </w:r>
          </w:p>
        </w:tc>
      </w:tr>
      <w:tr w14:paraId="1C1FD5B4">
        <w:trPr>
          <w:jc w:val="center"/>
        </w:trPr>
        <w:tc>
          <w:tcPr>
            <w:tcW w:w="2771" w:type="dxa"/>
          </w:tcPr>
          <w:p w14:paraId="332910EA">
            <w:pPr>
              <w:jc w:val="left"/>
            </w:pPr>
            <w:r>
              <w:t>开发端总纲</w:t>
            </w:r>
          </w:p>
        </w:tc>
        <w:tc>
          <w:tcPr>
            <w:tcW w:w="2771" w:type="dxa"/>
          </w:tcPr>
          <w:p w14:paraId="4EF240CD">
            <w:pPr>
              <w:jc w:val="left"/>
            </w:pPr>
            <w:r>
              <w:t>全局视角+决策框架：指标怎么解析、数据怎么流转、模板怎么处理、诊断怎么跑</w:t>
            </w:r>
          </w:p>
        </w:tc>
        <w:tc>
          <w:tcPr>
            <w:tcW w:w="2771" w:type="dxa"/>
          </w:tcPr>
          <w:p w14:paraId="6C7BAED7">
            <w:pPr>
              <w:jc w:val="left"/>
            </w:pPr>
            <w:r>
              <w:t>全局</w:t>
            </w:r>
          </w:p>
        </w:tc>
      </w:tr>
      <w:tr w14:paraId="6C7C737D">
        <w:trPr>
          <w:jc w:val="center"/>
        </w:trPr>
        <w:tc>
          <w:tcPr>
            <w:tcW w:w="2771" w:type="dxa"/>
          </w:tcPr>
          <w:p w14:paraId="67545492">
            <w:pPr>
              <w:jc w:val="left"/>
            </w:pPr>
            <w:r>
              <w:t>第一步内部研讨文件：AI能力矩阵</w:t>
            </w:r>
          </w:p>
        </w:tc>
        <w:tc>
          <w:tcPr>
            <w:tcW w:w="2771" w:type="dxa"/>
          </w:tcPr>
          <w:p w14:paraId="67AA37B9">
            <w:pPr>
              <w:jc w:val="left"/>
            </w:pPr>
            <w:r>
              <w:t>L1-L4能力等级、三个核心引擎</w:t>
            </w:r>
          </w:p>
        </w:tc>
        <w:tc>
          <w:tcPr>
            <w:tcW w:w="2771" w:type="dxa"/>
          </w:tcPr>
          <w:p w14:paraId="6DA2F442">
            <w:pPr>
              <w:jc w:val="left"/>
            </w:pPr>
            <w:r>
              <w:t>第一步</w:t>
            </w:r>
          </w:p>
        </w:tc>
      </w:tr>
      <w:tr w14:paraId="316B0A86">
        <w:trPr>
          <w:jc w:val="center"/>
        </w:trPr>
        <w:tc>
          <w:tcPr>
            <w:tcW w:w="2771" w:type="dxa"/>
          </w:tcPr>
          <w:p w14:paraId="089CC0C1">
            <w:pPr>
              <w:jc w:val="left"/>
            </w:pPr>
            <w:r>
              <w:t>第二步内部研讨文件：样板报告设计</w:t>
            </w:r>
          </w:p>
        </w:tc>
        <w:tc>
          <w:tcPr>
            <w:tcW w:w="2771" w:type="dxa"/>
          </w:tcPr>
          <w:p w14:paraId="7139E2BA">
            <w:pPr>
              <w:jc w:val="left"/>
            </w:pPr>
            <w:r>
              <w:t>虚拟专业选择论证、模拟数据设计逻辑、报告结构决策</w:t>
            </w:r>
          </w:p>
        </w:tc>
        <w:tc>
          <w:tcPr>
            <w:tcW w:w="2771" w:type="dxa"/>
          </w:tcPr>
          <w:p w14:paraId="2B9C55D2">
            <w:pPr>
              <w:jc w:val="left"/>
            </w:pPr>
            <w:r>
              <w:t>第二步</w:t>
            </w:r>
          </w:p>
        </w:tc>
      </w:tr>
      <w:tr w14:paraId="3BF3891C">
        <w:trPr>
          <w:jc w:val="center"/>
        </w:trPr>
        <w:tc>
          <w:tcPr>
            <w:tcW w:w="2771" w:type="dxa"/>
          </w:tcPr>
          <w:p w14:paraId="6686A033">
            <w:pPr>
              <w:jc w:val="left"/>
            </w:pPr>
            <w:r>
              <w:t>第三步内部研讨文件：模板技术规格</w:t>
            </w:r>
          </w:p>
        </w:tc>
        <w:tc>
          <w:tcPr>
            <w:tcW w:w="2771" w:type="dxa"/>
          </w:tcPr>
          <w:p w14:paraId="1CB3C920">
            <w:pPr>
              <w:jc w:val="left"/>
            </w:pPr>
            <w:r>
              <w:t>19个模板字段规格+校验规则+数据源对接</w:t>
            </w:r>
          </w:p>
        </w:tc>
        <w:tc>
          <w:tcPr>
            <w:tcW w:w="2771" w:type="dxa"/>
          </w:tcPr>
          <w:p w14:paraId="4D36644F">
            <w:pPr>
              <w:jc w:val="left"/>
            </w:pPr>
            <w:r>
              <w:t>第三步</w:t>
            </w:r>
          </w:p>
        </w:tc>
      </w:tr>
      <w:tr w14:paraId="63B8F87B">
        <w:trPr>
          <w:jc w:val="center"/>
        </w:trPr>
        <w:tc>
          <w:tcPr>
            <w:tcW w:w="2771" w:type="dxa"/>
          </w:tcPr>
          <w:p w14:paraId="4A25C256">
            <w:pPr>
              <w:jc w:val="left"/>
            </w:pPr>
            <w:r>
              <w:t>审视报告</w:t>
            </w:r>
          </w:p>
        </w:tc>
        <w:tc>
          <w:tcPr>
            <w:tcW w:w="2771" w:type="dxa"/>
          </w:tcPr>
          <w:p w14:paraId="1BEE273F">
            <w:pPr>
              <w:jc w:val="left"/>
            </w:pPr>
            <w:r>
              <w:t>质量审查记录</w:t>
            </w:r>
          </w:p>
        </w:tc>
        <w:tc>
          <w:tcPr>
            <w:tcW w:w="2771" w:type="dxa"/>
          </w:tcPr>
          <w:p w14:paraId="299372F5">
            <w:pPr>
              <w:jc w:val="left"/>
            </w:pPr>
            <w:r>
              <w:t>宪法+第一步</w:t>
            </w:r>
          </w:p>
        </w:tc>
      </w:tr>
    </w:tbl>
    <w:p w14:paraId="74C089A2"/>
    <w:p w14:paraId="6AE3CB89">
      <w:pPr>
        <w:pStyle w:val="169"/>
        <w:pBdr>
          <w:top w:val="single" w:color="CCCCCC" w:sz="8" w:space="0"/>
        </w:pBdr>
        <w:spacing w:after="240"/>
      </w:pPr>
    </w:p>
    <w:p w14:paraId="27F2880B">
      <w:pPr>
        <w:pStyle w:val="4"/>
      </w:pPr>
      <w:r>
        <w:t>六、认知分层·问题定位（五层诊断模型）</w:t>
      </w:r>
    </w:p>
    <w:p w14:paraId="437B5C0F">
      <w:pPr>
        <w:pStyle w:val="164"/>
        <w:pBdr>
          <w:left w:val="single" w:color="CCCCCC" w:sz="24" w:space="0"/>
        </w:pBdr>
        <w:shd w:val="clear" w:fill="F8F8F8"/>
      </w:pPr>
      <w:r>
        <w:t>本节从宪法§六迁入。这是开发团队用来定位"问题出在哪一层"的分析框架。使用者不需要了解这些分层，但团队在做质量审视、问题排查、方案调整时必须使用。</w:t>
      </w:r>
    </w:p>
    <w:p w14:paraId="117C4595">
      <w:pPr>
        <w:pStyle w:val="5"/>
      </w:pPr>
      <w:r>
        <w:t>6.1 五层定义</w:t>
      </w:r>
    </w:p>
    <w:p w14:paraId="638CD347">
      <w:r>
        <w:t>整个评价体系的认知框架分为五层。每一层解决不同的问题，有不同的错误模式，需要不同的修正策略。</w:t>
      </w:r>
    </w:p>
    <w:p w14:paraId="6F3A9356">
      <w:r>
        <w:rPr>
          <w:b/>
        </w:rPr>
        <w:t>核心原则：问题出在哪一层，就在哪一层解决。</w:t>
      </w:r>
      <w:r>
        <w:t xml:space="preserve"> 避免指标层的问题被误判为顶层设计问题，导致不必要的推翻重来。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7FBABFA">
        <w:trPr>
          <w:jc w:val="center"/>
        </w:trPr>
        <w:tc>
          <w:tcPr>
            <w:tcW w:w="1662" w:type="dxa"/>
            <w:shd w:val="clear" w:color="auto" w:fill="F2F2F2"/>
          </w:tcPr>
          <w:p w14:paraId="7D5EE4F4">
            <w:pPr>
              <w:jc w:val="left"/>
            </w:pPr>
            <w:r>
              <w:rPr>
                <w:b/>
              </w:rPr>
              <w:t>层级</w:t>
            </w:r>
          </w:p>
        </w:tc>
        <w:tc>
          <w:tcPr>
            <w:tcW w:w="1662" w:type="dxa"/>
            <w:shd w:val="clear" w:color="auto" w:fill="F2F2F2"/>
          </w:tcPr>
          <w:p w14:paraId="7C5D2957">
            <w:pPr>
              <w:jc w:val="left"/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544D3E12">
            <w:pPr>
              <w:jc w:val="left"/>
            </w:pPr>
            <w:r>
              <w:rPr>
                <w:b/>
              </w:rPr>
              <w:t>核心问题</w:t>
            </w:r>
          </w:p>
        </w:tc>
        <w:tc>
          <w:tcPr>
            <w:tcW w:w="1662" w:type="dxa"/>
            <w:shd w:val="clear" w:color="auto" w:fill="F2F2F2"/>
          </w:tcPr>
          <w:p w14:paraId="1FB7FFAD">
            <w:pPr>
              <w:jc w:val="left"/>
            </w:pPr>
            <w:r>
              <w:rPr>
                <w:b/>
              </w:rPr>
              <w:t>错误模式</w:t>
            </w:r>
          </w:p>
        </w:tc>
        <w:tc>
          <w:tcPr>
            <w:tcW w:w="1662" w:type="dxa"/>
            <w:shd w:val="clear" w:color="auto" w:fill="F2F2F2"/>
          </w:tcPr>
          <w:p w14:paraId="5B9C1129">
            <w:pPr>
              <w:jc w:val="left"/>
            </w:pPr>
            <w:r>
              <w:rPr>
                <w:b/>
              </w:rPr>
              <w:t>修正代价</w:t>
            </w:r>
          </w:p>
        </w:tc>
      </w:tr>
      <w:tr w14:paraId="7C9F3600">
        <w:trPr>
          <w:jc w:val="center"/>
        </w:trPr>
        <w:tc>
          <w:tcPr>
            <w:tcW w:w="1662" w:type="dxa"/>
          </w:tcPr>
          <w:p w14:paraId="697EDB95">
            <w:pPr>
              <w:jc w:val="left"/>
            </w:pPr>
            <w:r>
              <w:rPr>
                <w:b/>
              </w:rPr>
              <w:t>第一层</w:t>
            </w:r>
          </w:p>
        </w:tc>
        <w:tc>
          <w:tcPr>
            <w:tcW w:w="1662" w:type="dxa"/>
          </w:tcPr>
          <w:p w14:paraId="43621433">
            <w:pPr>
              <w:jc w:val="left"/>
            </w:pPr>
            <w:r>
              <w:t>设计层</w:t>
            </w:r>
          </w:p>
        </w:tc>
        <w:tc>
          <w:tcPr>
            <w:tcW w:w="1662" w:type="dxa"/>
          </w:tcPr>
          <w:p w14:paraId="30AE08C1">
            <w:pPr>
              <w:jc w:val="left"/>
            </w:pPr>
            <w:r>
              <w:t>做什么？为什么做？</w:t>
            </w:r>
          </w:p>
        </w:tc>
        <w:tc>
          <w:tcPr>
            <w:tcW w:w="1662" w:type="dxa"/>
          </w:tcPr>
          <w:p w14:paraId="69B956E3">
            <w:pPr>
              <w:jc w:val="left"/>
            </w:pPr>
            <w:r>
              <w:t>方向错误——目标定位偏差</w:t>
            </w:r>
          </w:p>
        </w:tc>
        <w:tc>
          <w:tcPr>
            <w:tcW w:w="1662" w:type="dxa"/>
          </w:tcPr>
          <w:p w14:paraId="6FB2E2AF">
            <w:pPr>
              <w:jc w:val="left"/>
            </w:pPr>
            <w:r>
              <w:t>推翻重来，代价最大</w:t>
            </w:r>
          </w:p>
        </w:tc>
      </w:tr>
      <w:tr w14:paraId="3B8D7835">
        <w:trPr>
          <w:jc w:val="center"/>
        </w:trPr>
        <w:tc>
          <w:tcPr>
            <w:tcW w:w="1662" w:type="dxa"/>
          </w:tcPr>
          <w:p w14:paraId="1013DDF5">
            <w:pPr>
              <w:jc w:val="left"/>
            </w:pPr>
            <w:r>
              <w:rPr>
                <w:b/>
              </w:rPr>
              <w:t>第二层</w:t>
            </w:r>
          </w:p>
        </w:tc>
        <w:tc>
          <w:tcPr>
            <w:tcW w:w="1662" w:type="dxa"/>
          </w:tcPr>
          <w:p w14:paraId="188BBFB5">
            <w:pPr>
              <w:jc w:val="left"/>
            </w:pPr>
            <w:r>
              <w:t>原理层</w:t>
            </w:r>
          </w:p>
        </w:tc>
        <w:tc>
          <w:tcPr>
            <w:tcW w:w="1662" w:type="dxa"/>
          </w:tcPr>
          <w:p w14:paraId="2FCACC5F">
            <w:pPr>
              <w:jc w:val="left"/>
            </w:pPr>
            <w:r>
              <w:t>凭什么这样做是合理的？</w:t>
            </w:r>
          </w:p>
        </w:tc>
        <w:tc>
          <w:tcPr>
            <w:tcW w:w="1662" w:type="dxa"/>
          </w:tcPr>
          <w:p w14:paraId="1E108918">
            <w:pPr>
              <w:jc w:val="left"/>
            </w:pPr>
            <w:r>
              <w:t>学理站不住——理论基础有缺陷</w:t>
            </w:r>
          </w:p>
        </w:tc>
        <w:tc>
          <w:tcPr>
            <w:tcW w:w="1662" w:type="dxa"/>
          </w:tcPr>
          <w:p w14:paraId="08749507">
            <w:pPr>
              <w:jc w:val="left"/>
            </w:pPr>
            <w:r>
              <w:t>更换原理依据，下游可能需要调整</w:t>
            </w:r>
          </w:p>
        </w:tc>
      </w:tr>
      <w:tr w14:paraId="174747B1">
        <w:trPr>
          <w:jc w:val="center"/>
        </w:trPr>
        <w:tc>
          <w:tcPr>
            <w:tcW w:w="1662" w:type="dxa"/>
          </w:tcPr>
          <w:p w14:paraId="172E1200">
            <w:pPr>
              <w:jc w:val="left"/>
            </w:pPr>
            <w:r>
              <w:rPr>
                <w:b/>
              </w:rPr>
              <w:t>第三层</w:t>
            </w:r>
          </w:p>
        </w:tc>
        <w:tc>
          <w:tcPr>
            <w:tcW w:w="1662" w:type="dxa"/>
          </w:tcPr>
          <w:p w14:paraId="7B7EB575">
            <w:pPr>
              <w:jc w:val="left"/>
            </w:pPr>
            <w:r>
              <w:t>逻辑层</w:t>
            </w:r>
          </w:p>
        </w:tc>
        <w:tc>
          <w:tcPr>
            <w:tcW w:w="1662" w:type="dxa"/>
          </w:tcPr>
          <w:p w14:paraId="6668597B">
            <w:pPr>
              <w:jc w:val="left"/>
            </w:pPr>
            <w:r>
              <w:t>各部分之间是否自洽？</w:t>
            </w:r>
          </w:p>
        </w:tc>
        <w:tc>
          <w:tcPr>
            <w:tcW w:w="1662" w:type="dxa"/>
          </w:tcPr>
          <w:p w14:paraId="50E45C0D">
            <w:pPr>
              <w:jc w:val="left"/>
            </w:pPr>
            <w:r>
              <w:t>内部矛盾——指标之间打架、上下游断裂</w:t>
            </w:r>
          </w:p>
        </w:tc>
        <w:tc>
          <w:tcPr>
            <w:tcW w:w="1662" w:type="dxa"/>
          </w:tcPr>
          <w:p w14:paraId="3EBF9135">
            <w:pPr>
              <w:jc w:val="left"/>
            </w:pPr>
            <w:r>
              <w:t>重新梳理关联关系，调整指标定义</w:t>
            </w:r>
          </w:p>
        </w:tc>
      </w:tr>
      <w:tr w14:paraId="429B75CC">
        <w:trPr>
          <w:jc w:val="center"/>
        </w:trPr>
        <w:tc>
          <w:tcPr>
            <w:tcW w:w="1662" w:type="dxa"/>
          </w:tcPr>
          <w:p w14:paraId="0B321C3B">
            <w:pPr>
              <w:jc w:val="left"/>
            </w:pPr>
            <w:r>
              <w:rPr>
                <w:b/>
              </w:rPr>
              <w:t>第四层</w:t>
            </w:r>
          </w:p>
        </w:tc>
        <w:tc>
          <w:tcPr>
            <w:tcW w:w="1662" w:type="dxa"/>
          </w:tcPr>
          <w:p w14:paraId="5D09D736">
            <w:pPr>
              <w:jc w:val="left"/>
            </w:pPr>
            <w:r>
              <w:t>指标层</w:t>
            </w:r>
          </w:p>
        </w:tc>
        <w:tc>
          <w:tcPr>
            <w:tcW w:w="1662" w:type="dxa"/>
          </w:tcPr>
          <w:p w14:paraId="29C3F353">
            <w:pPr>
              <w:jc w:val="left"/>
            </w:pPr>
            <w:r>
              <w:t>具体评什么？标准是什么？</w:t>
            </w:r>
          </w:p>
        </w:tc>
        <w:tc>
          <w:tcPr>
            <w:tcW w:w="1662" w:type="dxa"/>
          </w:tcPr>
          <w:p w14:paraId="4580B7A6">
            <w:pPr>
              <w:jc w:val="left"/>
            </w:pPr>
            <w:r>
              <w:t>不可操作——指标无法落地或标准不合理</w:t>
            </w:r>
          </w:p>
        </w:tc>
        <w:tc>
          <w:tcPr>
            <w:tcW w:w="1662" w:type="dxa"/>
          </w:tcPr>
          <w:p w14:paraId="6BFF9F5B">
            <w:pPr>
              <w:jc w:val="left"/>
            </w:pPr>
            <w:r>
              <w:t>修正指标设计或评价标准</w:t>
            </w:r>
          </w:p>
        </w:tc>
      </w:tr>
      <w:tr w14:paraId="24C6871D">
        <w:trPr>
          <w:jc w:val="center"/>
        </w:trPr>
        <w:tc>
          <w:tcPr>
            <w:tcW w:w="1662" w:type="dxa"/>
          </w:tcPr>
          <w:p w14:paraId="227521FD">
            <w:pPr>
              <w:jc w:val="left"/>
            </w:pPr>
            <w:r>
              <w:rPr>
                <w:b/>
              </w:rPr>
              <w:t>第五层</w:t>
            </w:r>
          </w:p>
        </w:tc>
        <w:tc>
          <w:tcPr>
            <w:tcW w:w="1662" w:type="dxa"/>
          </w:tcPr>
          <w:p w14:paraId="5EE1AF21">
            <w:pPr>
              <w:jc w:val="left"/>
            </w:pPr>
            <w:r>
              <w:t>执行层</w:t>
            </w:r>
          </w:p>
        </w:tc>
        <w:tc>
          <w:tcPr>
            <w:tcW w:w="1662" w:type="dxa"/>
          </w:tcPr>
          <w:p w14:paraId="5B7C3009">
            <w:pPr>
              <w:jc w:val="left"/>
            </w:pPr>
            <w:r>
              <w:t>数据从哪来？怎么采集？</w:t>
            </w:r>
          </w:p>
        </w:tc>
        <w:tc>
          <w:tcPr>
            <w:tcW w:w="1662" w:type="dxa"/>
          </w:tcPr>
          <w:p w14:paraId="02FEDE22">
            <w:pPr>
              <w:jc w:val="left"/>
            </w:pPr>
            <w:r>
              <w:t>采不到——数据源不可用或采集方式不可行</w:t>
            </w:r>
          </w:p>
        </w:tc>
        <w:tc>
          <w:tcPr>
            <w:tcW w:w="1662" w:type="dxa"/>
          </w:tcPr>
          <w:p w14:paraId="7F3604C8">
            <w:pPr>
              <w:jc w:val="left"/>
            </w:pPr>
            <w:r>
              <w:t>修正采集方案或对接方式</w:t>
            </w:r>
          </w:p>
        </w:tc>
      </w:tr>
    </w:tbl>
    <w:p w14:paraId="6217C2FB"/>
    <w:p w14:paraId="43C648E8">
      <w:r>
        <w:rPr>
          <w:b/>
        </w:rPr>
        <w:t>关键洞察：</w:t>
      </w:r>
      <w:r>
        <w:t xml:space="preserve"> 越往上层走，修正代价越大。因此，日常审视和问题排查应优先检查下层——如果指标层或执行层能解决，绝不上移到逻辑层；如果逻辑层能解决，绝不上移到原理层或设计层。</w:t>
      </w:r>
    </w:p>
    <w:p w14:paraId="0B88BD51">
      <w:pPr>
        <w:pStyle w:val="5"/>
      </w:pPr>
      <w:r>
        <w:t>6.2 分层诊断示例</w:t>
      </w:r>
    </w:p>
    <w:p w14:paraId="5A66B34B">
      <w:r>
        <w:t>以审视报告中的 P0 问题为例：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2AB5AEF4">
        <w:trPr>
          <w:jc w:val="center"/>
        </w:trPr>
        <w:tc>
          <w:tcPr>
            <w:tcW w:w="1662" w:type="dxa"/>
            <w:shd w:val="clear" w:color="auto" w:fill="F2F2F2"/>
          </w:tcPr>
          <w:p w14:paraId="3954799F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  <w:shd w:val="clear" w:color="auto" w:fill="F2F2F2"/>
          </w:tcPr>
          <w:p w14:paraId="13F4C42B">
            <w:pPr>
              <w:jc w:val="left"/>
            </w:pPr>
            <w:r>
              <w:rPr>
                <w:b/>
              </w:rPr>
              <w:t>问题</w:t>
            </w:r>
          </w:p>
        </w:tc>
        <w:tc>
          <w:tcPr>
            <w:tcW w:w="1662" w:type="dxa"/>
            <w:shd w:val="clear" w:color="auto" w:fill="F2F2F2"/>
          </w:tcPr>
          <w:p w14:paraId="2309070E">
            <w:pPr>
              <w:jc w:val="left"/>
            </w:pPr>
            <w:r>
              <w:rPr>
                <w:b/>
              </w:rPr>
              <w:t>所在层</w:t>
            </w:r>
          </w:p>
        </w:tc>
        <w:tc>
          <w:tcPr>
            <w:tcW w:w="1662" w:type="dxa"/>
            <w:shd w:val="clear" w:color="auto" w:fill="F2F2F2"/>
          </w:tcPr>
          <w:p w14:paraId="249E7933">
            <w:pPr>
              <w:jc w:val="left"/>
            </w:pPr>
            <w:r>
              <w:rPr>
                <w:b/>
              </w:rPr>
              <w:t>诊断</w:t>
            </w:r>
          </w:p>
        </w:tc>
        <w:tc>
          <w:tcPr>
            <w:tcW w:w="1662" w:type="dxa"/>
            <w:shd w:val="clear" w:color="auto" w:fill="F2F2F2"/>
          </w:tcPr>
          <w:p w14:paraId="0E5C19F4">
            <w:pPr>
              <w:jc w:val="left"/>
            </w:pPr>
            <w:r>
              <w:rPr>
                <w:b/>
              </w:rPr>
              <w:t>修正策略</w:t>
            </w:r>
          </w:p>
        </w:tc>
      </w:tr>
      <w:tr w14:paraId="06264817">
        <w:trPr>
          <w:jc w:val="center"/>
        </w:trPr>
        <w:tc>
          <w:tcPr>
            <w:tcW w:w="1662" w:type="dxa"/>
          </w:tcPr>
          <w:p w14:paraId="2E679CF2">
            <w:pPr>
              <w:jc w:val="left"/>
            </w:pPr>
            <w:r>
              <w:t>#1</w:t>
            </w:r>
          </w:p>
        </w:tc>
        <w:tc>
          <w:tcPr>
            <w:tcW w:w="1662" w:type="dxa"/>
          </w:tcPr>
          <w:p w14:paraId="41D85BB0">
            <w:pPr>
              <w:jc w:val="left"/>
            </w:pPr>
            <w:r>
              <w:t>传道/授业/解惑降维为行为覆盖率</w:t>
            </w:r>
          </w:p>
        </w:tc>
        <w:tc>
          <w:tcPr>
            <w:tcW w:w="1662" w:type="dxa"/>
          </w:tcPr>
          <w:p w14:paraId="1F15BD9E">
            <w:pPr>
              <w:jc w:val="left"/>
            </w:pPr>
            <w:r>
              <w:rPr>
                <w:b/>
              </w:rPr>
              <w:t>指标层</w:t>
            </w:r>
          </w:p>
        </w:tc>
        <w:tc>
          <w:tcPr>
            <w:tcW w:w="1662" w:type="dxa"/>
          </w:tcPr>
          <w:p w14:paraId="3B0C034D">
            <w:pPr>
              <w:jc w:val="left"/>
            </w:pPr>
            <w:r>
              <w:t>原理没错（知识传递三维度），是指标操作化出了问题</w:t>
            </w:r>
          </w:p>
        </w:tc>
        <w:tc>
          <w:tcPr>
            <w:tcW w:w="1662" w:type="dxa"/>
          </w:tcPr>
          <w:p w14:paraId="15AB3C93">
            <w:pPr>
              <w:jc w:val="left"/>
            </w:pPr>
            <w:r>
              <w:t>重新设计指标的操作化定义</w:t>
            </w:r>
          </w:p>
        </w:tc>
      </w:tr>
      <w:tr w14:paraId="576CD913">
        <w:trPr>
          <w:jc w:val="center"/>
        </w:trPr>
        <w:tc>
          <w:tcPr>
            <w:tcW w:w="1662" w:type="dxa"/>
          </w:tcPr>
          <w:p w14:paraId="1CA1504E">
            <w:pPr>
              <w:jc w:val="left"/>
            </w:pPr>
            <w:r>
              <w:t>#2</w:t>
            </w:r>
          </w:p>
        </w:tc>
        <w:tc>
          <w:tcPr>
            <w:tcW w:w="1662" w:type="dxa"/>
          </w:tcPr>
          <w:p w14:paraId="1B71DA7C">
            <w:pPr>
              <w:jc w:val="left"/>
            </w:pPr>
            <w:r>
              <w:t>未来型D1分类矛盾</w:t>
            </w:r>
          </w:p>
        </w:tc>
        <w:tc>
          <w:tcPr>
            <w:tcW w:w="1662" w:type="dxa"/>
          </w:tcPr>
          <w:p w14:paraId="7D21176B">
            <w:pPr>
              <w:jc w:val="left"/>
            </w:pPr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212EA1CB">
            <w:pPr>
              <w:jc w:val="left"/>
            </w:pPr>
            <w:r>
              <w:t>设计意图和分类体系打架</w:t>
            </w:r>
          </w:p>
        </w:tc>
        <w:tc>
          <w:tcPr>
            <w:tcW w:w="1662" w:type="dxa"/>
          </w:tcPr>
          <w:p w14:paraId="4BC8838B">
            <w:pPr>
              <w:jc w:val="left"/>
            </w:pPr>
            <w:r>
              <w:t>调整分类逻辑，使设计与操作一致</w:t>
            </w:r>
          </w:p>
        </w:tc>
      </w:tr>
      <w:tr w14:paraId="699388FC">
        <w:trPr>
          <w:jc w:val="center"/>
        </w:trPr>
        <w:tc>
          <w:tcPr>
            <w:tcW w:w="1662" w:type="dxa"/>
          </w:tcPr>
          <w:p w14:paraId="7ACD828D">
            <w:pPr>
              <w:jc w:val="left"/>
            </w:pPr>
            <w:r>
              <w:t>#4</w:t>
            </w:r>
          </w:p>
        </w:tc>
        <w:tc>
          <w:tcPr>
            <w:tcW w:w="1662" w:type="dxa"/>
          </w:tcPr>
          <w:p w14:paraId="775D68A9">
            <w:pPr>
              <w:jc w:val="left"/>
            </w:pPr>
            <w:r>
              <w:t>优秀标准缺乏可操作性</w:t>
            </w:r>
          </w:p>
        </w:tc>
        <w:tc>
          <w:tcPr>
            <w:tcW w:w="1662" w:type="dxa"/>
          </w:tcPr>
          <w:p w14:paraId="6BCE0770">
            <w:pPr>
              <w:jc w:val="left"/>
            </w:pPr>
            <w:r>
              <w:rPr>
                <w:b/>
              </w:rPr>
              <w:t>指标层→执行层</w:t>
            </w:r>
          </w:p>
        </w:tc>
        <w:tc>
          <w:tcPr>
            <w:tcW w:w="1662" w:type="dxa"/>
          </w:tcPr>
          <w:p w14:paraId="67A6D6B3">
            <w:pPr>
              <w:jc w:val="left"/>
            </w:pPr>
            <w:r>
              <w:t>标准定义到了但落不下去</w:t>
            </w:r>
          </w:p>
        </w:tc>
        <w:tc>
          <w:tcPr>
            <w:tcW w:w="1662" w:type="dxa"/>
          </w:tcPr>
          <w:p w14:paraId="04BB3C63">
            <w:pPr>
              <w:jc w:val="left"/>
            </w:pPr>
            <w:r>
              <w:t>降低标准粒度或调整数据采集方式</w:t>
            </w:r>
          </w:p>
        </w:tc>
      </w:tr>
      <w:tr w14:paraId="5001AF4D">
        <w:trPr>
          <w:jc w:val="center"/>
        </w:trPr>
        <w:tc>
          <w:tcPr>
            <w:tcW w:w="1662" w:type="dxa"/>
          </w:tcPr>
          <w:p w14:paraId="7376667E">
            <w:pPr>
              <w:jc w:val="left"/>
            </w:pPr>
            <w:r>
              <w:t>#5</w:t>
            </w:r>
          </w:p>
        </w:tc>
        <w:tc>
          <w:tcPr>
            <w:tcW w:w="1662" w:type="dxa"/>
          </w:tcPr>
          <w:p w14:paraId="07EDCCEF">
            <w:pPr>
              <w:jc w:val="left"/>
            </w:pPr>
            <w:r>
              <w:t>教师减负与达成度矛盾</w:t>
            </w:r>
          </w:p>
        </w:tc>
        <w:tc>
          <w:tcPr>
            <w:tcW w:w="1662" w:type="dxa"/>
          </w:tcPr>
          <w:p w14:paraId="23160648">
            <w:pPr>
              <w:jc w:val="left"/>
            </w:pPr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22FAAD6B">
            <w:pPr>
              <w:jc w:val="left"/>
            </w:pPr>
            <w:r>
              <w:t>两条原则在操作化时冲突</w:t>
            </w:r>
          </w:p>
        </w:tc>
        <w:tc>
          <w:tcPr>
            <w:tcW w:w="1662" w:type="dxa"/>
          </w:tcPr>
          <w:p w14:paraId="185A1D12">
            <w:pPr>
              <w:jc w:val="left"/>
            </w:pPr>
            <w:r>
              <w:t>重新梳理两条原则的边界和优先级</w:t>
            </w:r>
          </w:p>
        </w:tc>
      </w:tr>
      <w:tr w14:paraId="76963E6A">
        <w:trPr>
          <w:jc w:val="center"/>
        </w:trPr>
        <w:tc>
          <w:tcPr>
            <w:tcW w:w="1662" w:type="dxa"/>
          </w:tcPr>
          <w:p w14:paraId="039B20D6">
            <w:pPr>
              <w:jc w:val="left"/>
            </w:pPr>
            <w:r>
              <w:t>#6</w:t>
            </w:r>
          </w:p>
        </w:tc>
        <w:tc>
          <w:tcPr>
            <w:tcW w:w="1662" w:type="dxa"/>
          </w:tcPr>
          <w:p w14:paraId="797FD4AE">
            <w:pPr>
              <w:jc w:val="left"/>
            </w:pPr>
            <w:r>
              <w:t>C维度权重失衡</w:t>
            </w:r>
          </w:p>
        </w:tc>
        <w:tc>
          <w:tcPr>
            <w:tcW w:w="1662" w:type="dxa"/>
          </w:tcPr>
          <w:p w14:paraId="3746BB01">
            <w:pPr>
              <w:jc w:val="left"/>
            </w:pPr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06C19BE6">
            <w:pPr>
              <w:jc w:val="left"/>
            </w:pPr>
            <w:r>
              <w:t>体系内部比例失调</w:t>
            </w:r>
          </w:p>
        </w:tc>
        <w:tc>
          <w:tcPr>
            <w:tcW w:w="1662" w:type="dxa"/>
          </w:tcPr>
          <w:p w14:paraId="74AB7A14">
            <w:pPr>
              <w:jc w:val="left"/>
            </w:pPr>
            <w:r>
              <w:t>调整权重分配</w:t>
            </w:r>
          </w:p>
        </w:tc>
      </w:tr>
    </w:tbl>
    <w:p w14:paraId="7BD71740"/>
    <w:p w14:paraId="0FF07DB3">
      <w:r>
        <w:rPr>
          <w:b/>
        </w:rPr>
        <w:t>结论：6 个 P0 中 3 个是逻辑层问题，2 个是指标层问题，0 个需要动设计层或原理层。</w:t>
      </w:r>
    </w:p>
    <w:p w14:paraId="607984AB">
      <w:pPr>
        <w:pStyle w:val="5"/>
      </w:pPr>
      <w:r>
        <w:t>6.3 分层使用规则</w:t>
      </w:r>
    </w:p>
    <w:p w14:paraId="13B624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新增评价指标时</w:t>
      </w:r>
      <w:r>
        <w:t>：先确认逻辑层（与现有指标的关联是否自洽），再设计指标层（具体标准），最后落地执行层（数据怎么采）</w:t>
      </w:r>
    </w:p>
    <w:p w14:paraId="1D9CF7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发现问题时</w:t>
      </w:r>
      <w:r>
        <w:t>：先判断是哪一层的问题，不要一上来就质疑顶层设计</w:t>
      </w:r>
    </w:p>
    <w:p w14:paraId="617F45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修改任何指标前</w:t>
      </w:r>
      <w:r>
        <w:t>：先向上追溯——这个指标的问题是哪一层导致的？只在最小的必要层级内修正</w:t>
      </w:r>
    </w:p>
    <w:p w14:paraId="2AA7BF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用户端文件</w:t>
      </w:r>
      <w:r>
        <w:t>：只暴露设计层+指标层+结果层，原理层和逻辑层不在用户端直接展示</w:t>
      </w:r>
    </w:p>
    <w:p w14:paraId="3CF2F7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开发端文件</w:t>
      </w:r>
      <w:r>
        <w:t>：五层全管，每层有对应的文档承载</w:t>
      </w:r>
    </w:p>
    <w:p w14:paraId="55F0AC62">
      <w:pPr>
        <w:pStyle w:val="169"/>
        <w:pBdr>
          <w:top w:val="single" w:color="CCCCCC" w:sz="8" w:space="0"/>
        </w:pBdr>
        <w:spacing w:after="240"/>
      </w:pPr>
    </w:p>
    <w:p w14:paraId="32224A9F">
      <w:pPr>
        <w:pStyle w:val="4"/>
      </w:pPr>
      <w:r>
        <w:t>七、设计约束·系统维度（团队设计时遵守这五条）</w:t>
      </w:r>
    </w:p>
    <w:p w14:paraId="5D44F6F2">
      <w:pPr>
        <w:pStyle w:val="164"/>
        <w:pBdr>
          <w:left w:val="single" w:color="CCCCCC" w:sz="24" w:space="0"/>
        </w:pBdr>
        <w:shd w:val="clear" w:fill="F8F8F8"/>
      </w:pPr>
      <w:r>
        <w:t>本节从宪法原§2.5迁入（2026-08-02 宪法重构后归入开发端）。这是系统自身设计时必须遵守的五条约束条件。它们不直接面向使用者，但决定了系统"怎么建、建得稳不稳"。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B1E2324">
        <w:trPr>
          <w:jc w:val="center"/>
        </w:trPr>
        <w:tc>
          <w:tcPr>
            <w:tcW w:w="2771" w:type="dxa"/>
            <w:shd w:val="clear" w:color="auto" w:fill="F2F2F2"/>
          </w:tcPr>
          <w:p w14:paraId="20E4175B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28677014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36C05D15">
            <w:pPr>
              <w:jc w:val="left"/>
            </w:pPr>
            <w:r>
              <w:rPr>
                <w:b/>
              </w:rPr>
              <w:t>落地检查</w:t>
            </w:r>
          </w:p>
        </w:tc>
      </w:tr>
      <w:tr w14:paraId="06C7B0A6">
        <w:trPr>
          <w:jc w:val="center"/>
        </w:trPr>
        <w:tc>
          <w:tcPr>
            <w:tcW w:w="2771" w:type="dxa"/>
          </w:tcPr>
          <w:p w14:paraId="41116B3F">
            <w:pPr>
              <w:jc w:val="left"/>
            </w:pPr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5D28B1E0">
            <w:pPr>
              <w:jc w:val="left"/>
            </w:pPr>
            <w:r>
              <w:t>每个评价点必须有可采集的数据或可验证的证据</w:t>
            </w:r>
          </w:p>
        </w:tc>
        <w:tc>
          <w:tcPr>
            <w:tcW w:w="2771" w:type="dxa"/>
          </w:tcPr>
          <w:p w14:paraId="48601AB9">
            <w:pPr>
              <w:jc w:val="left"/>
            </w:pPr>
            <w:r>
              <w:t>每个指标都能回答"数据从哪来"</w:t>
            </w:r>
          </w:p>
        </w:tc>
      </w:tr>
      <w:tr w14:paraId="5C1B2BFD">
        <w:trPr>
          <w:jc w:val="center"/>
        </w:trPr>
        <w:tc>
          <w:tcPr>
            <w:tcW w:w="2771" w:type="dxa"/>
          </w:tcPr>
          <w:p w14:paraId="1023C4D1">
            <w:pPr>
              <w:jc w:val="left"/>
            </w:pPr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1158AD76">
            <w:pPr>
              <w:jc w:val="left"/>
            </w:pPr>
            <w:r>
              <w:t>教师和管理者的执行负担最小化</w:t>
            </w:r>
          </w:p>
        </w:tc>
        <w:tc>
          <w:tcPr>
            <w:tcW w:w="2771" w:type="dxa"/>
          </w:tcPr>
          <w:p w14:paraId="5A247544">
            <w:pPr>
              <w:jc w:val="left"/>
            </w:pPr>
            <w:r>
              <w:t>教师只填"是什么"，AI负责"怎么样"</w:t>
            </w:r>
          </w:p>
        </w:tc>
      </w:tr>
      <w:tr w14:paraId="7B8B0630">
        <w:trPr>
          <w:jc w:val="center"/>
        </w:trPr>
        <w:tc>
          <w:tcPr>
            <w:tcW w:w="2771" w:type="dxa"/>
          </w:tcPr>
          <w:p w14:paraId="306CB6B1">
            <w:pPr>
              <w:jc w:val="left"/>
            </w:pPr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59989515">
            <w:pPr>
              <w:jc w:val="left"/>
            </w:pPr>
            <w:r>
              <w:t>校级/中层/教师三层用户各取所需</w:t>
            </w:r>
          </w:p>
        </w:tc>
        <w:tc>
          <w:tcPr>
            <w:tcW w:w="2771" w:type="dxa"/>
          </w:tcPr>
          <w:p w14:paraId="1490A80F">
            <w:pPr>
              <w:jc w:val="left"/>
            </w:pPr>
            <w:r>
              <w:t>首页只给结论，想看细节才点进去</w:t>
            </w:r>
          </w:p>
        </w:tc>
      </w:tr>
      <w:tr w14:paraId="07CDA7AD">
        <w:trPr>
          <w:jc w:val="center"/>
        </w:trPr>
        <w:tc>
          <w:tcPr>
            <w:tcW w:w="2771" w:type="dxa"/>
          </w:tcPr>
          <w:p w14:paraId="3A8B7CCA">
            <w:pPr>
              <w:jc w:val="left"/>
            </w:pPr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3F8B755E">
            <w:pPr>
              <w:jc w:val="left"/>
            </w:pPr>
            <w:r>
              <w:t>标准能随产业和政策变化而演进</w:t>
            </w:r>
          </w:p>
        </w:tc>
        <w:tc>
          <w:tcPr>
            <w:tcW w:w="2771" w:type="dxa"/>
          </w:tcPr>
          <w:p w14:paraId="28F45C8D">
            <w:pPr>
              <w:jc w:val="left"/>
            </w:pPr>
            <w:r>
              <w:t>模板字段和评价标准可配置、可迭代</w:t>
            </w:r>
          </w:p>
        </w:tc>
      </w:tr>
      <w:tr w14:paraId="1B68F918">
        <w:trPr>
          <w:jc w:val="center"/>
        </w:trPr>
        <w:tc>
          <w:tcPr>
            <w:tcW w:w="2771" w:type="dxa"/>
          </w:tcPr>
          <w:p w14:paraId="0ED9D8FD">
            <w:pPr>
              <w:jc w:val="left"/>
            </w:pPr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66D77B8F">
            <w:pPr>
              <w:jc w:val="left"/>
            </w:pPr>
            <w:r>
              <w:t>评价→改进→验证→再评价，形成正向循环</w:t>
            </w:r>
          </w:p>
        </w:tc>
        <w:tc>
          <w:tcPr>
            <w:tcW w:w="2771" w:type="dxa"/>
          </w:tcPr>
          <w:p w14:paraId="7DFF49FF">
            <w:pPr>
              <w:jc w:val="left"/>
            </w:pPr>
            <w:r>
              <w:t>每条诊断结论都关联改进路径和验证标准</w:t>
            </w:r>
          </w:p>
        </w:tc>
      </w:tr>
    </w:tbl>
    <w:p w14:paraId="01D5FA46"/>
    <w:p w14:paraId="0E3B4BF9">
      <w:pPr>
        <w:pStyle w:val="169"/>
        <w:pBdr>
          <w:top w:val="single" w:color="CCCCCC" w:sz="8" w:space="0"/>
        </w:pBdr>
        <w:spacing w:after="240"/>
      </w:pPr>
    </w:p>
    <w:p w14:paraId="274C13CD">
      <w:pPr>
        <w:pStyle w:val="4"/>
      </w:pPr>
      <w:r>
        <w:t>八、产品-项目对照表</w:t>
      </w:r>
    </w:p>
    <w:p w14:paraId="7141BF24">
      <w:pPr>
        <w:pStyle w:val="164"/>
        <w:pBdr>
          <w:left w:val="single" w:color="CCCCCC" w:sz="24" w:space="0"/>
        </w:pBdr>
        <w:shd w:val="clear" w:fill="F8F8F8"/>
      </w:pPr>
      <w:r>
        <w:t>用户端明确"做什么"，开发端明确"怎么做"。以下表格确保两端一一对应，落地时发现推不动，就知道该回哪里调整。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3BF23108">
        <w:trPr>
          <w:jc w:val="center"/>
        </w:trPr>
        <w:tc>
          <w:tcPr>
            <w:tcW w:w="1662" w:type="dxa"/>
            <w:shd w:val="clear" w:color="auto" w:fill="F2F2F2"/>
          </w:tcPr>
          <w:p w14:paraId="7610FA0F">
            <w:pPr>
              <w:jc w:val="left"/>
            </w:pPr>
            <w:r>
              <w:rPr>
                <w:b/>
              </w:rPr>
              <w:t>用户端要求（宪法/步骤文件）</w:t>
            </w:r>
          </w:p>
        </w:tc>
        <w:tc>
          <w:tcPr>
            <w:tcW w:w="1662" w:type="dxa"/>
            <w:shd w:val="clear" w:color="auto" w:fill="F2F2F2"/>
          </w:tcPr>
          <w:p w14:paraId="7E013F0E">
            <w:pPr>
              <w:jc w:val="left"/>
            </w:pPr>
            <w:r>
              <w:rPr>
                <w:b/>
              </w:rPr>
              <w:t>用户端文件</w:t>
            </w:r>
          </w:p>
        </w:tc>
        <w:tc>
          <w:tcPr>
            <w:tcW w:w="1662" w:type="dxa"/>
            <w:shd w:val="clear" w:color="auto" w:fill="F2F2F2"/>
          </w:tcPr>
          <w:p w14:paraId="36438671">
            <w:pPr>
              <w:jc w:val="left"/>
            </w:pPr>
            <w:r>
              <w:rPr>
                <w:b/>
              </w:rPr>
              <w:t>开发端需要明确的问题</w:t>
            </w:r>
          </w:p>
        </w:tc>
        <w:tc>
          <w:tcPr>
            <w:tcW w:w="1662" w:type="dxa"/>
            <w:shd w:val="clear" w:color="auto" w:fill="F2F2F2"/>
          </w:tcPr>
          <w:p w14:paraId="1708D0D8">
            <w:pPr>
              <w:jc w:val="left"/>
            </w:pPr>
            <w:r>
              <w:rPr>
                <w:b/>
              </w:rPr>
              <w:t>开发端文件</w:t>
            </w:r>
          </w:p>
        </w:tc>
        <w:tc>
          <w:tcPr>
            <w:tcW w:w="1662" w:type="dxa"/>
            <w:shd w:val="clear" w:color="auto" w:fill="F2F2F2"/>
          </w:tcPr>
          <w:p w14:paraId="6A3309F9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7D253B5A">
        <w:trPr>
          <w:jc w:val="center"/>
        </w:trPr>
        <w:tc>
          <w:tcPr>
            <w:tcW w:w="1662" w:type="dxa"/>
          </w:tcPr>
          <w:p w14:paraId="572209DE">
            <w:pPr>
              <w:jc w:val="left"/>
            </w:pPr>
            <w:r>
              <w:t>产品定位：评价中台，不做系统替代者</w:t>
            </w:r>
          </w:p>
        </w:tc>
        <w:tc>
          <w:tcPr>
            <w:tcW w:w="1662" w:type="dxa"/>
          </w:tcPr>
          <w:p w14:paraId="31F46535">
            <w:pPr>
              <w:jc w:val="left"/>
            </w:pPr>
            <w:r>
              <w:t>宪法§一</w:t>
            </w:r>
          </w:p>
        </w:tc>
        <w:tc>
          <w:tcPr>
            <w:tcW w:w="1662" w:type="dxa"/>
          </w:tcPr>
          <w:p w14:paraId="3D8AEED3">
            <w:pPr>
              <w:jc w:val="left"/>
            </w:pPr>
            <w:r>
              <w:t>为什么选这条路？三条路径的推导过程</w:t>
            </w:r>
          </w:p>
        </w:tc>
        <w:tc>
          <w:tcPr>
            <w:tcW w:w="1662" w:type="dxa"/>
          </w:tcPr>
          <w:p w14:paraId="53CB6DE6">
            <w:pPr>
              <w:jc w:val="left"/>
            </w:pPr>
            <w:r>
              <w:t>备忘录§一</w:t>
            </w:r>
          </w:p>
        </w:tc>
        <w:tc>
          <w:tcPr>
            <w:tcW w:w="1662" w:type="dxa"/>
          </w:tcPr>
          <w:p w14:paraId="3750326E">
            <w:pPr>
              <w:jc w:val="left"/>
            </w:pPr>
            <w:r>
              <w:t>✅ 已明确</w:t>
            </w:r>
          </w:p>
        </w:tc>
      </w:tr>
      <w:tr w14:paraId="170DCDA0">
        <w:trPr>
          <w:jc w:val="center"/>
        </w:trPr>
        <w:tc>
          <w:tcPr>
            <w:tcW w:w="1662" w:type="dxa"/>
          </w:tcPr>
          <w:p w14:paraId="4D6E9087">
            <w:pPr>
              <w:jc w:val="left"/>
            </w:pPr>
            <w:r>
              <w:t>评价链（用户看到的诊断结构）</w:t>
            </w:r>
          </w:p>
        </w:tc>
        <w:tc>
          <w:tcPr>
            <w:tcW w:w="1662" w:type="dxa"/>
          </w:tcPr>
          <w:p w14:paraId="270027B5">
            <w:pPr>
              <w:jc w:val="left"/>
            </w:pPr>
            <w:r>
              <w:t>宪法§2.3</w:t>
            </w:r>
          </w:p>
        </w:tc>
        <w:tc>
          <w:tcPr>
            <w:tcW w:w="1662" w:type="dxa"/>
          </w:tcPr>
          <w:p w14:paraId="43A4AAF8">
            <w:pPr>
              <w:jc w:val="left"/>
            </w:pPr>
            <w:r>
              <w:t>每层的AI诊断逻辑、一致性校验方案</w:t>
            </w:r>
          </w:p>
        </w:tc>
        <w:tc>
          <w:tcPr>
            <w:tcW w:w="1662" w:type="dxa"/>
          </w:tcPr>
          <w:p w14:paraId="09F25F79">
            <w:pPr>
              <w:jc w:val="left"/>
            </w:pPr>
            <w:r>
              <w:t>第一步内部研讨文件</w:t>
            </w:r>
          </w:p>
        </w:tc>
        <w:tc>
          <w:tcPr>
            <w:tcW w:w="1662" w:type="dxa"/>
          </w:tcPr>
          <w:p w14:paraId="7C99625C">
            <w:pPr>
              <w:jc w:val="left"/>
            </w:pPr>
            <w:r>
              <w:t>✅ 已覆盖</w:t>
            </w:r>
          </w:p>
        </w:tc>
      </w:tr>
      <w:tr w14:paraId="40D585E6">
        <w:trPr>
          <w:jc w:val="center"/>
        </w:trPr>
        <w:tc>
          <w:tcPr>
            <w:tcW w:w="1662" w:type="dxa"/>
          </w:tcPr>
          <w:p w14:paraId="756B61D4">
            <w:pPr>
              <w:jc w:val="left"/>
            </w:pPr>
            <w:r>
              <w:t>诊断标准（5条评判标准）</w:t>
            </w:r>
          </w:p>
        </w:tc>
        <w:tc>
          <w:tcPr>
            <w:tcW w:w="1662" w:type="dxa"/>
          </w:tcPr>
          <w:p w14:paraId="095D739F">
            <w:pPr>
              <w:jc w:val="left"/>
            </w:pPr>
            <w:r>
              <w:t>宪法§2.4</w:t>
            </w:r>
          </w:p>
        </w:tc>
        <w:tc>
          <w:tcPr>
            <w:tcW w:w="1662" w:type="dxa"/>
          </w:tcPr>
          <w:p w14:paraId="0EBC2F3A">
            <w:pPr>
              <w:jc w:val="left"/>
            </w:pPr>
            <w:r>
              <w:t>每条标准如何操作化为具体指标</w:t>
            </w:r>
          </w:p>
        </w:tc>
        <w:tc>
          <w:tcPr>
            <w:tcW w:w="1662" w:type="dxa"/>
          </w:tcPr>
          <w:p w14:paraId="244F34F9">
            <w:pPr>
              <w:jc w:val="left"/>
            </w:pPr>
            <w:r>
              <w:t>第一步内部研讨文件</w:t>
            </w:r>
          </w:p>
        </w:tc>
        <w:tc>
          <w:tcPr>
            <w:tcW w:w="1662" w:type="dxa"/>
          </w:tcPr>
          <w:p w14:paraId="0293358D">
            <w:pPr>
              <w:jc w:val="left"/>
            </w:pPr>
            <w:r>
              <w:t>✅ 已覆盖</w:t>
            </w:r>
          </w:p>
        </w:tc>
      </w:tr>
      <w:tr w14:paraId="5C1989B0">
        <w:trPr>
          <w:jc w:val="center"/>
        </w:trPr>
        <w:tc>
          <w:tcPr>
            <w:tcW w:w="1662" w:type="dxa"/>
          </w:tcPr>
          <w:p w14:paraId="05D12D8C">
            <w:pPr>
              <w:jc w:val="left"/>
            </w:pPr>
            <w:r>
              <w:t>17项使命型指标 + 12项未来型指标</w:t>
            </w:r>
          </w:p>
        </w:tc>
        <w:tc>
          <w:tcPr>
            <w:tcW w:w="1662" w:type="dxa"/>
          </w:tcPr>
          <w:p w14:paraId="634EA3B8">
            <w:pPr>
              <w:jc w:val="left"/>
            </w:pPr>
            <w:r>
              <w:t>宪法§三</w:t>
            </w:r>
          </w:p>
        </w:tc>
        <w:tc>
          <w:tcPr>
            <w:tcW w:w="1662" w:type="dxa"/>
          </w:tcPr>
          <w:p w14:paraId="7A4A81E5">
            <w:pPr>
              <w:jc w:val="left"/>
            </w:pPr>
            <w:r>
              <w:t>指标权重、达标标准、AI评分规则</w:t>
            </w:r>
          </w:p>
        </w:tc>
        <w:tc>
          <w:tcPr>
            <w:tcW w:w="1662" w:type="dxa"/>
          </w:tcPr>
          <w:p w14:paraId="495063C3">
            <w:pPr>
              <w:jc w:val="left"/>
            </w:pPr>
            <w:r>
              <w:t>第一步产品文件+内部研讨文件</w:t>
            </w:r>
          </w:p>
        </w:tc>
        <w:tc>
          <w:tcPr>
            <w:tcW w:w="1662" w:type="dxa"/>
          </w:tcPr>
          <w:p w14:paraId="55777E44">
            <w:pPr>
              <w:jc w:val="left"/>
            </w:pPr>
            <w:r>
              <w:t>✅ 已覆盖</w:t>
            </w:r>
          </w:p>
        </w:tc>
      </w:tr>
      <w:tr w14:paraId="4FD13A02">
        <w:trPr>
          <w:jc w:val="center"/>
        </w:trPr>
        <w:tc>
          <w:tcPr>
            <w:tcW w:w="1662" w:type="dxa"/>
          </w:tcPr>
          <w:p w14:paraId="4A641C1C">
            <w:pPr>
              <w:jc w:val="left"/>
            </w:pPr>
            <w:r>
              <w:t>四层界面 + 逐层展开</w:t>
            </w:r>
          </w:p>
        </w:tc>
        <w:tc>
          <w:tcPr>
            <w:tcW w:w="1662" w:type="dxa"/>
          </w:tcPr>
          <w:p w14:paraId="6D1D24FC">
            <w:pPr>
              <w:jc w:val="left"/>
            </w:pPr>
            <w:r>
              <w:t>宪法§四</w:t>
            </w:r>
          </w:p>
        </w:tc>
        <w:tc>
          <w:tcPr>
            <w:tcW w:w="1662" w:type="dxa"/>
          </w:tcPr>
          <w:p w14:paraId="27C0A222">
            <w:pPr>
              <w:jc w:val="left"/>
            </w:pPr>
            <w:r>
              <w:t>交互逻辑、数据流转、分层展示方案</w:t>
            </w:r>
          </w:p>
        </w:tc>
        <w:tc>
          <w:tcPr>
            <w:tcW w:w="1662" w:type="dxa"/>
          </w:tcPr>
          <w:p w14:paraId="0FDFE03D">
            <w:pPr>
              <w:jc w:val="left"/>
            </w:pPr>
            <w:r>
              <w:t>第三步模板使用指南</w:t>
            </w:r>
          </w:p>
        </w:tc>
        <w:tc>
          <w:tcPr>
            <w:tcW w:w="1662" w:type="dxa"/>
          </w:tcPr>
          <w:p w14:paraId="59503A83">
            <w:pPr>
              <w:jc w:val="left"/>
            </w:pPr>
            <w:r>
              <w:t>⬜ 待细化</w:t>
            </w:r>
          </w:p>
        </w:tc>
      </w:tr>
      <w:tr w14:paraId="4DD73D21">
        <w:trPr>
          <w:jc w:val="center"/>
        </w:trPr>
        <w:tc>
          <w:tcPr>
            <w:tcW w:w="1662" w:type="dxa"/>
          </w:tcPr>
          <w:p w14:paraId="7C801C09">
            <w:pPr>
              <w:jc w:val="left"/>
            </w:pPr>
            <w:r>
              <w:t>19个模板</w:t>
            </w:r>
          </w:p>
        </w:tc>
        <w:tc>
          <w:tcPr>
            <w:tcW w:w="1662" w:type="dxa"/>
          </w:tcPr>
          <w:p w14:paraId="45A90282">
            <w:pPr>
              <w:jc w:val="left"/>
            </w:pPr>
            <w:r>
              <w:t>宪法§2.5</w:t>
            </w:r>
          </w:p>
        </w:tc>
        <w:tc>
          <w:tcPr>
            <w:tcW w:w="1662" w:type="dxa"/>
          </w:tcPr>
          <w:p w14:paraId="4043179A">
            <w:pPr>
              <w:jc w:val="left"/>
            </w:pPr>
            <w:r>
              <w:t>每个模板的字段规格、校验规则、数据源</w:t>
            </w:r>
          </w:p>
        </w:tc>
        <w:tc>
          <w:tcPr>
            <w:tcW w:w="1662" w:type="dxa"/>
          </w:tcPr>
          <w:p w14:paraId="299B3788">
            <w:pPr>
              <w:jc w:val="left"/>
            </w:pPr>
            <w:r>
              <w:t>第三步内部研讨文件</w:t>
            </w:r>
          </w:p>
        </w:tc>
        <w:tc>
          <w:tcPr>
            <w:tcW w:w="1662" w:type="dxa"/>
          </w:tcPr>
          <w:p w14:paraId="2E908FF5">
            <w:pPr>
              <w:jc w:val="left"/>
            </w:pPr>
            <w:r>
              <w:t>✅ 已覆盖</w:t>
            </w:r>
          </w:p>
        </w:tc>
      </w:tr>
      <w:tr w14:paraId="3598D8DB">
        <w:trPr>
          <w:jc w:val="center"/>
        </w:trPr>
        <w:tc>
          <w:tcPr>
            <w:tcW w:w="1662" w:type="dxa"/>
          </w:tcPr>
          <w:p w14:paraId="20966CDC">
            <w:pPr>
              <w:jc w:val="left"/>
            </w:pPr>
            <w:r>
              <w:t>样板诊断报告</w:t>
            </w:r>
          </w:p>
        </w:tc>
        <w:tc>
          <w:tcPr>
            <w:tcW w:w="1662" w:type="dxa"/>
          </w:tcPr>
          <w:p w14:paraId="660F733D">
            <w:pPr>
              <w:jc w:val="left"/>
            </w:pPr>
            <w:r>
              <w:t>第二步产品文件</w:t>
            </w:r>
          </w:p>
        </w:tc>
        <w:tc>
          <w:tcPr>
            <w:tcW w:w="1662" w:type="dxa"/>
          </w:tcPr>
          <w:p w14:paraId="7E0E011E">
            <w:pPr>
              <w:jc w:val="left"/>
            </w:pPr>
            <w:r>
              <w:t>虚拟专业选择、模拟数据设计、报告结构决策</w:t>
            </w:r>
          </w:p>
        </w:tc>
        <w:tc>
          <w:tcPr>
            <w:tcW w:w="1662" w:type="dxa"/>
          </w:tcPr>
          <w:p w14:paraId="53218CF6">
            <w:pPr>
              <w:jc w:val="left"/>
            </w:pPr>
            <w:r>
              <w:t>第二步内部研讨文件</w:t>
            </w:r>
          </w:p>
        </w:tc>
        <w:tc>
          <w:tcPr>
            <w:tcW w:w="1662" w:type="dxa"/>
          </w:tcPr>
          <w:p w14:paraId="4C24DA03">
            <w:pPr>
              <w:jc w:val="left"/>
            </w:pPr>
            <w:r>
              <w:t>✅ 已完成</w:t>
            </w:r>
          </w:p>
        </w:tc>
      </w:tr>
      <w:tr w14:paraId="1B933121">
        <w:trPr>
          <w:jc w:val="center"/>
        </w:trPr>
        <w:tc>
          <w:tcPr>
            <w:tcW w:w="1662" w:type="dxa"/>
          </w:tcPr>
          <w:p w14:paraId="5A38DF05">
            <w:pPr>
              <w:jc w:val="left"/>
            </w:pPr>
            <w:r>
              <w:t>运行机制（AI主导+三层分工）</w:t>
            </w:r>
          </w:p>
        </w:tc>
        <w:tc>
          <w:tcPr>
            <w:tcW w:w="1662" w:type="dxa"/>
          </w:tcPr>
          <w:p w14:paraId="43F334C0">
            <w:pPr>
              <w:jc w:val="left"/>
            </w:pPr>
            <w:r>
              <w:t>宪法§2.1</w:t>
            </w:r>
          </w:p>
        </w:tc>
        <w:tc>
          <w:tcPr>
            <w:tcW w:w="1662" w:type="dxa"/>
          </w:tcPr>
          <w:p w14:paraId="0B18C14E">
            <w:pPr>
              <w:jc w:val="left"/>
            </w:pPr>
            <w:r>
              <w:t>AI能力矩阵、三个核心引擎</w:t>
            </w:r>
          </w:p>
        </w:tc>
        <w:tc>
          <w:tcPr>
            <w:tcW w:w="1662" w:type="dxa"/>
          </w:tcPr>
          <w:p w14:paraId="214C9340">
            <w:pPr>
              <w:jc w:val="left"/>
            </w:pPr>
            <w:r>
              <w:t>第一步内部研讨文件§六</w:t>
            </w:r>
          </w:p>
        </w:tc>
        <w:tc>
          <w:tcPr>
            <w:tcW w:w="1662" w:type="dxa"/>
          </w:tcPr>
          <w:p w14:paraId="167FBD82">
            <w:pPr>
              <w:jc w:val="left"/>
            </w:pPr>
            <w:r>
              <w:t>✅ 已覆盖</w:t>
            </w:r>
          </w:p>
        </w:tc>
      </w:tr>
      <w:tr w14:paraId="286A0BFF">
        <w:trPr>
          <w:jc w:val="center"/>
        </w:trPr>
        <w:tc>
          <w:tcPr>
            <w:tcW w:w="1662" w:type="dxa"/>
          </w:tcPr>
          <w:p w14:paraId="534CDE3D">
            <w:pPr>
              <w:jc w:val="left"/>
            </w:pPr>
            <w:r>
              <w:t>认知分层（五层诊断模型）</w:t>
            </w:r>
          </w:p>
        </w:tc>
        <w:tc>
          <w:tcPr>
            <w:tcW w:w="1662" w:type="dxa"/>
          </w:tcPr>
          <w:p w14:paraId="2AD2F921">
            <w:pPr>
              <w:jc w:val="left"/>
            </w:pPr>
            <w:r>
              <w:t>宪法→开发端</w:t>
            </w:r>
          </w:p>
        </w:tc>
        <w:tc>
          <w:tcPr>
            <w:tcW w:w="1662" w:type="dxa"/>
          </w:tcPr>
          <w:p w14:paraId="62E02D38">
            <w:pPr>
              <w:jc w:val="left"/>
            </w:pPr>
            <w:r>
              <w:t>问题分层定位、修正策略</w:t>
            </w:r>
          </w:p>
        </w:tc>
        <w:tc>
          <w:tcPr>
            <w:tcW w:w="1662" w:type="dxa"/>
          </w:tcPr>
          <w:p w14:paraId="6C084DC0">
            <w:pPr>
              <w:jc w:val="left"/>
            </w:pPr>
            <w:r>
              <w:t>备忘录§六</w:t>
            </w:r>
          </w:p>
        </w:tc>
        <w:tc>
          <w:tcPr>
            <w:tcW w:w="1662" w:type="dxa"/>
          </w:tcPr>
          <w:p w14:paraId="568FC5F1">
            <w:pPr>
              <w:jc w:val="left"/>
            </w:pPr>
            <w:r>
              <w:t>✅ 已迁入</w:t>
            </w:r>
          </w:p>
        </w:tc>
      </w:tr>
      <w:tr w14:paraId="43B6E5F5">
        <w:trPr>
          <w:jc w:val="center"/>
        </w:trPr>
        <w:tc>
          <w:tcPr>
            <w:tcW w:w="1662" w:type="dxa"/>
          </w:tcPr>
          <w:p w14:paraId="5EF8BA2C">
            <w:pPr>
              <w:jc w:val="left"/>
            </w:pPr>
            <w:r>
              <w:t>设计约束·系统维度（5条）</w:t>
            </w:r>
          </w:p>
        </w:tc>
        <w:tc>
          <w:tcPr>
            <w:tcW w:w="1662" w:type="dxa"/>
          </w:tcPr>
          <w:p w14:paraId="3CEC772C">
            <w:pPr>
              <w:jc w:val="left"/>
            </w:pPr>
            <w:r>
              <w:t>宪法→开发端</w:t>
            </w:r>
          </w:p>
        </w:tc>
        <w:tc>
          <w:tcPr>
            <w:tcW w:w="1662" w:type="dxa"/>
          </w:tcPr>
          <w:p w14:paraId="3D7B1358">
            <w:pPr>
              <w:jc w:val="left"/>
            </w:pPr>
            <w:r>
              <w:t>每条约束的落地检查方法</w:t>
            </w:r>
          </w:p>
        </w:tc>
        <w:tc>
          <w:tcPr>
            <w:tcW w:w="1662" w:type="dxa"/>
          </w:tcPr>
          <w:p w14:paraId="12CC8FF1">
            <w:pPr>
              <w:jc w:val="left"/>
            </w:pPr>
            <w:r>
              <w:t>备忘录§七</w:t>
            </w:r>
          </w:p>
        </w:tc>
        <w:tc>
          <w:tcPr>
            <w:tcW w:w="1662" w:type="dxa"/>
          </w:tcPr>
          <w:p w14:paraId="02A878E4">
            <w:pPr>
              <w:jc w:val="left"/>
            </w:pPr>
            <w:r>
              <w:t>✅ 已迁入</w:t>
            </w:r>
          </w:p>
        </w:tc>
      </w:tr>
    </w:tbl>
    <w:p w14:paraId="5EBE3A30"/>
    <w:p w14:paraId="21C8E6CD">
      <w:pPr>
        <w:pStyle w:val="169"/>
        <w:pBdr>
          <w:top w:val="single" w:color="CCCCCC" w:sz="8" w:space="0"/>
        </w:pBdr>
        <w:spacing w:after="240"/>
      </w:pPr>
    </w:p>
    <w:p w14:paraId="5C3CDF4E">
      <w:pPr>
        <w:pStyle w:val="4"/>
      </w:pPr>
      <w:r>
        <w:t>九、AI能力矩阵（技术细节）</w:t>
      </w:r>
    </w:p>
    <w:p w14:paraId="6B9D9720">
      <w:r>
        <w:t>AI能力矩阵（L1-L4能力等级定义、17项指标逐项AI能力矩阵、AI能力等级汇总）、三个核心引擎定义（AI数据采集引擎、AI诊断引擎、AI追踪引擎）等技术细节，详见《第一步内部研讨文件——AI能力矩阵与三个核心引擎》。</w:t>
      </w:r>
    </w:p>
    <w:p w14:paraId="1E4FB036">
      <w:pPr>
        <w:pStyle w:val="169"/>
        <w:pBdr>
          <w:top w:val="single" w:color="CCCCCC" w:sz="8" w:space="0"/>
        </w:pBdr>
        <w:spacing w:after="240"/>
      </w:pPr>
    </w:p>
    <w:p w14:paraId="7EFEA8C4">
      <w:r>
        <w:rPr>
          <w:i/>
        </w:rPr>
        <w:t>最后更新：2026-08-22</w:t>
      </w:r>
    </w:p>
    <w:p w14:paraId="26859B8C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EC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9157A15BB16D54E4B916896AA7DA7248_42</vt:lpwstr>
  </property>
</Properties>
</file>