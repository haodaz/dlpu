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59636">
      <w:pPr>
        <w:pStyle w:val="3"/>
      </w:pPr>
      <w:r>
        <w:t>模板使用指南</w:t>
      </w:r>
    </w:p>
    <w:p w14:paraId="7DEDEBF4"/>
    <w:p w14:paraId="14765520"/>
    <w:p w14:paraId="31DED5FE">
      <w:pPr>
        <w:pStyle w:val="164"/>
        <w:pBdr>
          <w:left w:val="single" w:color="CCCCCC" w:sz="24" w:space="0"/>
        </w:pBdr>
        <w:shd w:val="clear" w:fill="F8F8F8"/>
      </w:pPr>
      <w:r>
        <w:t>本指南面向院校使用者（教务处主任、专业负责人、课程负责人、任课教师），帮助您快速了解每个模板的用途、需要提交的内容，以及 AI 会自动帮您完成什么。</w:t>
      </w:r>
    </w:p>
    <w:p w14:paraId="63D048CF">
      <w:pPr>
        <w:pStyle w:val="169"/>
        <w:pBdr>
          <w:top w:val="single" w:color="CCCCCC" w:sz="8" w:space="0"/>
        </w:pBdr>
        <w:spacing w:after="240"/>
      </w:pPr>
    </w:p>
    <w:p w14:paraId="56C56A59">
      <w:pPr>
        <w:pStyle w:val="4"/>
      </w:pPr>
      <w:r>
        <w:t>一、整体概览</w:t>
      </w:r>
    </w:p>
    <w:p w14:paraId="43A19008">
      <w:pPr>
        <w:pStyle w:val="5"/>
      </w:pPr>
      <w:r>
        <w:t>1.1 这套系统在做什么？</w:t>
      </w:r>
    </w:p>
    <w:p w14:paraId="74555AEB">
      <w:r>
        <w:t>专业建设质量诊断系统，核心功能是帮您回答一个问题：</w:t>
      </w:r>
      <w:r>
        <w:rPr>
          <w:b/>
        </w:rPr>
        <w:t>我们的专业培养是否真正对接了产业需求，培养过程是否真正有效？</w:t>
      </w:r>
    </w:p>
    <w:p w14:paraId="37AEAA50">
      <w:r>
        <w:t xml:space="preserve">系统通过 </w:t>
      </w:r>
      <w:r>
        <w:rPr>
          <w:b/>
        </w:rPr>
        <w:t>19 个模板</w:t>
      </w:r>
      <w:r>
        <w:t xml:space="preserve"> 采集专业建设的各环节数据，然后由 AI 自动分析、诊断，最终在界面上呈现"健康度仪表盘"——让您一眼看到哪些维度做得好、哪些需要改进。</w:t>
      </w:r>
    </w:p>
    <w:p w14:paraId="0E880222">
      <w:pPr>
        <w:pStyle w:val="5"/>
      </w:pPr>
      <w:r>
        <w:t>1.2 我需要做什么？</w:t>
      </w:r>
    </w:p>
    <w:p w14:paraId="34CCB2AC">
      <w:r>
        <w:rPr>
          <w:b/>
        </w:rPr>
        <w:t>核心原则：您只填事实，AI 做分析。</w:t>
      </w:r>
    </w:p>
    <w:p w14:paraId="5467D8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您不需要写分析报告、做推导、下判断</w:t>
      </w:r>
    </w:p>
    <w:p w14:paraId="069082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您只需要回答"是什么"——填表格、传文档、确认 AI 预填的内容</w:t>
      </w:r>
    </w:p>
    <w:p w14:paraId="1F4C0F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 负责回答"怎么样"——自动生成分析、检测一致性、发现问题</w:t>
      </w:r>
    </w:p>
    <w:p w14:paraId="14D81C7F">
      <w:pPr>
        <w:pStyle w:val="5"/>
      </w:pPr>
      <w:r>
        <w:t>1.3 19 个模板的三种类型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6F5C95B">
        <w:trPr>
          <w:jc w:val="center"/>
        </w:trPr>
        <w:tc>
          <w:tcPr>
            <w:tcW w:w="2078" w:type="dxa"/>
            <w:shd w:val="clear" w:color="auto" w:fill="F2F2F2"/>
          </w:tcPr>
          <w:p w14:paraId="0A94006D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2CECFEEF">
            <w:pPr>
              <w:jc w:val="left"/>
            </w:pPr>
            <w:r>
              <w:rPr>
                <w:b/>
              </w:rPr>
              <w:t>意思</w:t>
            </w:r>
          </w:p>
        </w:tc>
        <w:tc>
          <w:tcPr>
            <w:tcW w:w="2078" w:type="dxa"/>
            <w:shd w:val="clear" w:color="auto" w:fill="F2F2F2"/>
          </w:tcPr>
          <w:p w14:paraId="07C8D2F0">
            <w:pPr>
              <w:jc w:val="left"/>
            </w:pPr>
            <w:r>
              <w:rPr>
                <w:b/>
              </w:rPr>
              <w:t>有多少个</w:t>
            </w:r>
          </w:p>
        </w:tc>
        <w:tc>
          <w:tcPr>
            <w:tcW w:w="2078" w:type="dxa"/>
            <w:shd w:val="clear" w:color="auto" w:fill="F2F2F2"/>
          </w:tcPr>
          <w:p w14:paraId="3CAF8217">
            <w:pPr>
              <w:jc w:val="left"/>
            </w:pPr>
            <w:r>
              <w:rPr>
                <w:b/>
              </w:rPr>
              <w:t>您需要做什么</w:t>
            </w:r>
          </w:p>
        </w:tc>
      </w:tr>
      <w:tr w14:paraId="14ABD3E7">
        <w:trPr>
          <w:jc w:val="center"/>
        </w:trPr>
        <w:tc>
          <w:tcPr>
            <w:tcW w:w="2078" w:type="dxa"/>
          </w:tcPr>
          <w:p w14:paraId="074CE12B">
            <w:pPr>
              <w:jc w:val="left"/>
            </w:pPr>
            <w:r>
              <w:rPr>
                <w:b/>
              </w:rPr>
              <w:t>分析撰写型</w:t>
            </w:r>
          </w:p>
        </w:tc>
        <w:tc>
          <w:tcPr>
            <w:tcW w:w="2078" w:type="dxa"/>
          </w:tcPr>
          <w:p w14:paraId="2B03A822">
            <w:pPr>
              <w:jc w:val="left"/>
            </w:pPr>
            <w:r>
              <w:t>您提供原始事实素材，AI 帮您生成分析内容</w:t>
            </w:r>
          </w:p>
        </w:tc>
        <w:tc>
          <w:tcPr>
            <w:tcW w:w="2078" w:type="dxa"/>
          </w:tcPr>
          <w:p w14:paraId="62CF3C84">
            <w:pPr>
              <w:jc w:val="left"/>
            </w:pPr>
            <w:r>
              <w:t>10 个</w:t>
            </w:r>
          </w:p>
        </w:tc>
        <w:tc>
          <w:tcPr>
            <w:tcW w:w="2078" w:type="dxa"/>
          </w:tcPr>
          <w:p w14:paraId="5908FAE9">
            <w:pPr>
              <w:jc w:val="left"/>
            </w:pPr>
            <w:r>
              <w:t>贴素材、填事实</w:t>
            </w:r>
          </w:p>
        </w:tc>
      </w:tr>
      <w:tr w14:paraId="6A60BD20">
        <w:trPr>
          <w:jc w:val="center"/>
        </w:trPr>
        <w:tc>
          <w:tcPr>
            <w:tcW w:w="2078" w:type="dxa"/>
          </w:tcPr>
          <w:p w14:paraId="0E12E3AC">
            <w:pPr>
              <w:jc w:val="left"/>
            </w:pPr>
            <w:r>
              <w:rPr>
                <w:b/>
              </w:rPr>
              <w:t>结构填写型</w:t>
            </w:r>
          </w:p>
        </w:tc>
        <w:tc>
          <w:tcPr>
            <w:tcW w:w="2078" w:type="dxa"/>
          </w:tcPr>
          <w:p w14:paraId="6581C4D7">
            <w:pPr>
              <w:jc w:val="left"/>
            </w:pPr>
            <w:r>
              <w:t>您按固定骨架填写结构化字段</w:t>
            </w:r>
          </w:p>
        </w:tc>
        <w:tc>
          <w:tcPr>
            <w:tcW w:w="2078" w:type="dxa"/>
          </w:tcPr>
          <w:p w14:paraId="6DC16A4B">
            <w:pPr>
              <w:jc w:val="left"/>
            </w:pPr>
            <w:r>
              <w:t>4 个</w:t>
            </w:r>
          </w:p>
        </w:tc>
        <w:tc>
          <w:tcPr>
            <w:tcW w:w="2078" w:type="dxa"/>
          </w:tcPr>
          <w:p w14:paraId="7E0D2FB3">
            <w:pPr>
              <w:jc w:val="left"/>
            </w:pPr>
            <w:r>
              <w:t>填表格、做标注</w:t>
            </w:r>
          </w:p>
        </w:tc>
      </w:tr>
      <w:tr w14:paraId="75EF37C3">
        <w:trPr>
          <w:jc w:val="center"/>
        </w:trPr>
        <w:tc>
          <w:tcPr>
            <w:tcW w:w="2078" w:type="dxa"/>
          </w:tcPr>
          <w:p w14:paraId="1402E854">
            <w:pPr>
              <w:jc w:val="left"/>
            </w:pPr>
            <w:r>
              <w:rPr>
                <w:b/>
              </w:rPr>
              <w:t>数据采集型</w:t>
            </w:r>
          </w:p>
        </w:tc>
        <w:tc>
          <w:tcPr>
            <w:tcW w:w="2078" w:type="dxa"/>
          </w:tcPr>
          <w:p w14:paraId="704EC308">
            <w:pPr>
              <w:jc w:val="left"/>
            </w:pPr>
            <w:r>
              <w:t>以数值型数据为主，大部分由系统自动采集</w:t>
            </w:r>
          </w:p>
        </w:tc>
        <w:tc>
          <w:tcPr>
            <w:tcW w:w="2078" w:type="dxa"/>
          </w:tcPr>
          <w:p w14:paraId="18F58898">
            <w:pPr>
              <w:jc w:val="left"/>
            </w:pPr>
            <w:r>
              <w:t>5 个</w:t>
            </w:r>
          </w:p>
        </w:tc>
        <w:tc>
          <w:tcPr>
            <w:tcW w:w="2078" w:type="dxa"/>
          </w:tcPr>
          <w:p w14:paraId="60CBC2E8">
            <w:pPr>
              <w:jc w:val="left"/>
            </w:pPr>
            <w:r>
              <w:t>确认数据、补充说明</w:t>
            </w:r>
          </w:p>
        </w:tc>
      </w:tr>
    </w:tbl>
    <w:p w14:paraId="6597C7EB"/>
    <w:p w14:paraId="6D7F130E">
      <w:r>
        <w:rPr>
          <w:b/>
        </w:rPr>
        <w:t>模板速查表：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CB3D9E2">
        <w:trPr>
          <w:jc w:val="center"/>
        </w:trPr>
        <w:tc>
          <w:tcPr>
            <w:tcW w:w="2078" w:type="dxa"/>
            <w:shd w:val="clear" w:color="auto" w:fill="F2F2F2"/>
          </w:tcPr>
          <w:p w14:paraId="7AB044E6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078" w:type="dxa"/>
            <w:shd w:val="clear" w:color="auto" w:fill="F2F2F2"/>
          </w:tcPr>
          <w:p w14:paraId="5A1CE4EC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2078" w:type="dxa"/>
            <w:shd w:val="clear" w:color="auto" w:fill="F2F2F2"/>
          </w:tcPr>
          <w:p w14:paraId="3916B6CB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10336969">
            <w:pPr>
              <w:jc w:val="left"/>
            </w:pPr>
            <w:r>
              <w:rPr>
                <w:b/>
              </w:rPr>
              <w:t>归属段</w:t>
            </w:r>
          </w:p>
        </w:tc>
      </w:tr>
      <w:tr w14:paraId="1D2CF3A3">
        <w:trPr>
          <w:jc w:val="center"/>
        </w:trPr>
        <w:tc>
          <w:tcPr>
            <w:tcW w:w="2078" w:type="dxa"/>
          </w:tcPr>
          <w:p w14:paraId="270DF195">
            <w:pPr>
              <w:jc w:val="left"/>
            </w:pPr>
            <w:r>
              <w:t>T01</w:t>
            </w:r>
          </w:p>
        </w:tc>
        <w:tc>
          <w:tcPr>
            <w:tcW w:w="2078" w:type="dxa"/>
          </w:tcPr>
          <w:p w14:paraId="2F642D5B">
            <w:pPr>
              <w:jc w:val="left"/>
            </w:pPr>
            <w:r>
              <w:t>培养目标文本</w:t>
            </w:r>
          </w:p>
        </w:tc>
        <w:tc>
          <w:tcPr>
            <w:tcW w:w="2078" w:type="dxa"/>
          </w:tcPr>
          <w:p w14:paraId="3DE06F73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4A6EDC3B">
            <w:pPr>
              <w:jc w:val="left"/>
            </w:pPr>
            <w:r>
              <w:t>第一层·定位层</w:t>
            </w:r>
          </w:p>
        </w:tc>
      </w:tr>
      <w:tr w14:paraId="6DD90EE2">
        <w:trPr>
          <w:jc w:val="center"/>
        </w:trPr>
        <w:tc>
          <w:tcPr>
            <w:tcW w:w="2078" w:type="dxa"/>
          </w:tcPr>
          <w:p w14:paraId="0ABE03BD">
            <w:pPr>
              <w:jc w:val="left"/>
            </w:pPr>
            <w:r>
              <w:t>T02</w:t>
            </w:r>
          </w:p>
        </w:tc>
        <w:tc>
          <w:tcPr>
            <w:tcW w:w="2078" w:type="dxa"/>
          </w:tcPr>
          <w:p w14:paraId="2836184F">
            <w:pPr>
              <w:jc w:val="left"/>
            </w:pPr>
            <w:r>
              <w:t>毕业要求与课程体系分析</w:t>
            </w:r>
          </w:p>
        </w:tc>
        <w:tc>
          <w:tcPr>
            <w:tcW w:w="2078" w:type="dxa"/>
          </w:tcPr>
          <w:p w14:paraId="1813525A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7D5E66F2">
            <w:pPr>
              <w:jc w:val="left"/>
            </w:pPr>
            <w:r>
              <w:t>第二层·结构层</w:t>
            </w:r>
          </w:p>
        </w:tc>
      </w:tr>
      <w:tr w14:paraId="2D18BD47">
        <w:trPr>
          <w:jc w:val="center"/>
        </w:trPr>
        <w:tc>
          <w:tcPr>
            <w:tcW w:w="2078" w:type="dxa"/>
          </w:tcPr>
          <w:p w14:paraId="3D3DD6E6">
            <w:pPr>
              <w:jc w:val="left"/>
            </w:pPr>
            <w:r>
              <w:t>T03</w:t>
            </w:r>
          </w:p>
        </w:tc>
        <w:tc>
          <w:tcPr>
            <w:tcW w:w="2078" w:type="dxa"/>
          </w:tcPr>
          <w:p w14:paraId="4C8B3DC7">
            <w:pPr>
              <w:jc w:val="left"/>
            </w:pPr>
            <w:r>
              <w:t>产业白皮书</w:t>
            </w:r>
          </w:p>
        </w:tc>
        <w:tc>
          <w:tcPr>
            <w:tcW w:w="2078" w:type="dxa"/>
          </w:tcPr>
          <w:p w14:paraId="2A905218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6469E24">
            <w:pPr>
              <w:jc w:val="left"/>
            </w:pPr>
            <w:r>
              <w:t>第三层·解析层</w:t>
            </w:r>
          </w:p>
        </w:tc>
      </w:tr>
      <w:tr w14:paraId="4111D242">
        <w:trPr>
          <w:jc w:val="center"/>
        </w:trPr>
        <w:tc>
          <w:tcPr>
            <w:tcW w:w="2078" w:type="dxa"/>
          </w:tcPr>
          <w:p w14:paraId="0E4BCCF1">
            <w:pPr>
              <w:jc w:val="left"/>
            </w:pPr>
            <w:r>
              <w:t>T04</w:t>
            </w:r>
          </w:p>
        </w:tc>
        <w:tc>
          <w:tcPr>
            <w:tcW w:w="2078" w:type="dxa"/>
          </w:tcPr>
          <w:p w14:paraId="5D506A1A">
            <w:pPr>
              <w:jc w:val="left"/>
            </w:pPr>
            <w:r>
              <w:t>课程-产业链映射矩阵</w:t>
            </w:r>
          </w:p>
        </w:tc>
        <w:tc>
          <w:tcPr>
            <w:tcW w:w="2078" w:type="dxa"/>
          </w:tcPr>
          <w:p w14:paraId="12C5207C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10B1268">
            <w:pPr>
              <w:jc w:val="left"/>
            </w:pPr>
            <w:r>
              <w:t>第三层·解析层</w:t>
            </w:r>
          </w:p>
        </w:tc>
      </w:tr>
      <w:tr w14:paraId="0ED382C1">
        <w:trPr>
          <w:jc w:val="center"/>
        </w:trPr>
        <w:tc>
          <w:tcPr>
            <w:tcW w:w="2078" w:type="dxa"/>
          </w:tcPr>
          <w:p w14:paraId="0ABBD8E1">
            <w:pPr>
              <w:jc w:val="left"/>
            </w:pPr>
            <w:r>
              <w:t>T05</w:t>
            </w:r>
          </w:p>
        </w:tc>
        <w:tc>
          <w:tcPr>
            <w:tcW w:w="2078" w:type="dxa"/>
          </w:tcPr>
          <w:p w14:paraId="6E69EF32">
            <w:pPr>
              <w:jc w:val="left"/>
            </w:pPr>
            <w:r>
              <w:t>教案</w:t>
            </w:r>
          </w:p>
        </w:tc>
        <w:tc>
          <w:tcPr>
            <w:tcW w:w="2078" w:type="dxa"/>
          </w:tcPr>
          <w:p w14:paraId="0881DB8B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73877C71">
            <w:pPr>
              <w:jc w:val="left"/>
            </w:pPr>
            <w:r>
              <w:t>第四层·执行层</w:t>
            </w:r>
          </w:p>
        </w:tc>
      </w:tr>
      <w:tr w14:paraId="7E10F831">
        <w:trPr>
          <w:jc w:val="center"/>
        </w:trPr>
        <w:tc>
          <w:tcPr>
            <w:tcW w:w="2078" w:type="dxa"/>
          </w:tcPr>
          <w:p w14:paraId="34840BA1">
            <w:pPr>
              <w:jc w:val="left"/>
            </w:pPr>
            <w:r>
              <w:t>T06</w:t>
            </w:r>
          </w:p>
        </w:tc>
        <w:tc>
          <w:tcPr>
            <w:tcW w:w="2078" w:type="dxa"/>
          </w:tcPr>
          <w:p w14:paraId="0CBEB305">
            <w:pPr>
              <w:jc w:val="left"/>
            </w:pPr>
            <w:r>
              <w:t>教学转化案例卡</w:t>
            </w:r>
          </w:p>
        </w:tc>
        <w:tc>
          <w:tcPr>
            <w:tcW w:w="2078" w:type="dxa"/>
          </w:tcPr>
          <w:p w14:paraId="1857BD84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35EDFC60">
            <w:pPr>
              <w:jc w:val="left"/>
            </w:pPr>
            <w:r>
              <w:t>第四层·执行层</w:t>
            </w:r>
          </w:p>
        </w:tc>
      </w:tr>
      <w:tr w14:paraId="71A9C7E7">
        <w:trPr>
          <w:jc w:val="center"/>
        </w:trPr>
        <w:tc>
          <w:tcPr>
            <w:tcW w:w="2078" w:type="dxa"/>
          </w:tcPr>
          <w:p w14:paraId="629BDAEF">
            <w:pPr>
              <w:jc w:val="left"/>
            </w:pPr>
            <w:r>
              <w:t>T07</w:t>
            </w:r>
          </w:p>
        </w:tc>
        <w:tc>
          <w:tcPr>
            <w:tcW w:w="2078" w:type="dxa"/>
          </w:tcPr>
          <w:p w14:paraId="14C8F847">
            <w:pPr>
              <w:jc w:val="left"/>
            </w:pPr>
            <w:r>
              <w:t>综合验证课程设计说明</w:t>
            </w:r>
          </w:p>
        </w:tc>
        <w:tc>
          <w:tcPr>
            <w:tcW w:w="2078" w:type="dxa"/>
          </w:tcPr>
          <w:p w14:paraId="43F5F3B0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0B4FAF11">
            <w:pPr>
              <w:jc w:val="left"/>
            </w:pPr>
            <w:r>
              <w:t>第四层·执行层</w:t>
            </w:r>
          </w:p>
        </w:tc>
      </w:tr>
      <w:tr w14:paraId="4374FD78">
        <w:trPr>
          <w:jc w:val="center"/>
        </w:trPr>
        <w:tc>
          <w:tcPr>
            <w:tcW w:w="2078" w:type="dxa"/>
          </w:tcPr>
          <w:p w14:paraId="7AD79CB8">
            <w:pPr>
              <w:jc w:val="left"/>
            </w:pPr>
            <w:r>
              <w:t>T08</w:t>
            </w:r>
          </w:p>
        </w:tc>
        <w:tc>
          <w:tcPr>
            <w:tcW w:w="2078" w:type="dxa"/>
          </w:tcPr>
          <w:p w14:paraId="08259073">
            <w:pPr>
              <w:jc w:val="left"/>
            </w:pPr>
            <w:r>
              <w:t>考核与达成度分析</w:t>
            </w:r>
          </w:p>
        </w:tc>
        <w:tc>
          <w:tcPr>
            <w:tcW w:w="2078" w:type="dxa"/>
          </w:tcPr>
          <w:p w14:paraId="3E54E9A8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72BC7635">
            <w:pPr>
              <w:jc w:val="left"/>
            </w:pPr>
            <w:r>
              <w:t>第四层+第五层</w:t>
            </w:r>
          </w:p>
        </w:tc>
      </w:tr>
      <w:tr w14:paraId="1DD18C92">
        <w:trPr>
          <w:jc w:val="center"/>
        </w:trPr>
        <w:tc>
          <w:tcPr>
            <w:tcW w:w="2078" w:type="dxa"/>
          </w:tcPr>
          <w:p w14:paraId="4E1A2C1B">
            <w:pPr>
              <w:jc w:val="left"/>
            </w:pPr>
            <w:r>
              <w:t>T09</w:t>
            </w:r>
          </w:p>
        </w:tc>
        <w:tc>
          <w:tcPr>
            <w:tcW w:w="2078" w:type="dxa"/>
          </w:tcPr>
          <w:p w14:paraId="0A6BC794">
            <w:pPr>
              <w:jc w:val="left"/>
            </w:pPr>
            <w:r>
              <w:t>过程性评价记录</w:t>
            </w:r>
          </w:p>
        </w:tc>
        <w:tc>
          <w:tcPr>
            <w:tcW w:w="2078" w:type="dxa"/>
          </w:tcPr>
          <w:p w14:paraId="247F096F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58F3F4F">
            <w:pPr>
              <w:jc w:val="left"/>
            </w:pPr>
            <w:r>
              <w:t>第四层·执行层</w:t>
            </w:r>
          </w:p>
        </w:tc>
      </w:tr>
      <w:tr w14:paraId="71627609">
        <w:trPr>
          <w:jc w:val="center"/>
        </w:trPr>
        <w:tc>
          <w:tcPr>
            <w:tcW w:w="2078" w:type="dxa"/>
          </w:tcPr>
          <w:p w14:paraId="46D35029">
            <w:pPr>
              <w:jc w:val="left"/>
            </w:pPr>
            <w:r>
              <w:t>T10</w:t>
            </w:r>
          </w:p>
        </w:tc>
        <w:tc>
          <w:tcPr>
            <w:tcW w:w="2078" w:type="dxa"/>
          </w:tcPr>
          <w:p w14:paraId="7736AE00">
            <w:pPr>
              <w:jc w:val="left"/>
            </w:pPr>
            <w:r>
              <w:t>学情分析报告</w:t>
            </w:r>
          </w:p>
        </w:tc>
        <w:tc>
          <w:tcPr>
            <w:tcW w:w="2078" w:type="dxa"/>
          </w:tcPr>
          <w:p w14:paraId="0971327C">
            <w:pPr>
              <w:jc w:val="left"/>
            </w:pPr>
            <w:r>
              <w:t>分析撰写型</w:t>
            </w:r>
          </w:p>
        </w:tc>
        <w:tc>
          <w:tcPr>
            <w:tcW w:w="2078" w:type="dxa"/>
          </w:tcPr>
          <w:p w14:paraId="6438DECA">
            <w:pPr>
              <w:jc w:val="left"/>
            </w:pPr>
            <w:r>
              <w:t>第四层·执行层</w:t>
            </w:r>
          </w:p>
        </w:tc>
      </w:tr>
      <w:tr w14:paraId="63858D5C">
        <w:trPr>
          <w:jc w:val="center"/>
        </w:trPr>
        <w:tc>
          <w:tcPr>
            <w:tcW w:w="2078" w:type="dxa"/>
          </w:tcPr>
          <w:p w14:paraId="547E2503">
            <w:pPr>
              <w:jc w:val="left"/>
            </w:pPr>
            <w:r>
              <w:t>T11</w:t>
            </w:r>
          </w:p>
        </w:tc>
        <w:tc>
          <w:tcPr>
            <w:tcW w:w="2078" w:type="dxa"/>
          </w:tcPr>
          <w:p w14:paraId="6BE1554D">
            <w:pPr>
              <w:jc w:val="left"/>
            </w:pPr>
            <w:r>
              <w:t>课程大纲（增强版）</w:t>
            </w:r>
          </w:p>
        </w:tc>
        <w:tc>
          <w:tcPr>
            <w:tcW w:w="2078" w:type="dxa"/>
          </w:tcPr>
          <w:p w14:paraId="393E0041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3A794145">
            <w:pPr>
              <w:jc w:val="left"/>
            </w:pPr>
            <w:r>
              <w:t>第三层·解析层</w:t>
            </w:r>
          </w:p>
        </w:tc>
      </w:tr>
      <w:tr w14:paraId="7A50DF85">
        <w:trPr>
          <w:jc w:val="center"/>
        </w:trPr>
        <w:tc>
          <w:tcPr>
            <w:tcW w:w="2078" w:type="dxa"/>
          </w:tcPr>
          <w:p w14:paraId="65E0A824">
            <w:pPr>
              <w:jc w:val="left"/>
            </w:pPr>
            <w:r>
              <w:t>T12</w:t>
            </w:r>
          </w:p>
        </w:tc>
        <w:tc>
          <w:tcPr>
            <w:tcW w:w="2078" w:type="dxa"/>
          </w:tcPr>
          <w:p w14:paraId="34500553">
            <w:pPr>
              <w:jc w:val="left"/>
            </w:pPr>
            <w:r>
              <w:t>毕业设计选题与成果记录</w:t>
            </w:r>
          </w:p>
        </w:tc>
        <w:tc>
          <w:tcPr>
            <w:tcW w:w="2078" w:type="dxa"/>
          </w:tcPr>
          <w:p w14:paraId="04CDFD35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6444E99D">
            <w:pPr>
              <w:jc w:val="left"/>
            </w:pPr>
            <w:r>
              <w:t>第五层·结果层</w:t>
            </w:r>
          </w:p>
        </w:tc>
      </w:tr>
      <w:tr w14:paraId="4C6B5B0D">
        <w:trPr>
          <w:jc w:val="center"/>
        </w:trPr>
        <w:tc>
          <w:tcPr>
            <w:tcW w:w="2078" w:type="dxa"/>
          </w:tcPr>
          <w:p w14:paraId="41A3759A">
            <w:pPr>
              <w:jc w:val="left"/>
            </w:pPr>
            <w:r>
              <w:t>T13</w:t>
            </w:r>
          </w:p>
        </w:tc>
        <w:tc>
          <w:tcPr>
            <w:tcW w:w="2078" w:type="dxa"/>
          </w:tcPr>
          <w:p w14:paraId="382D3381">
            <w:pPr>
              <w:jc w:val="left"/>
            </w:pPr>
            <w:r>
              <w:t>企业项目驱动清单</w:t>
            </w:r>
          </w:p>
        </w:tc>
        <w:tc>
          <w:tcPr>
            <w:tcW w:w="2078" w:type="dxa"/>
          </w:tcPr>
          <w:p w14:paraId="610906FD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590CCB17">
            <w:pPr>
              <w:jc w:val="left"/>
            </w:pPr>
            <w:r>
              <w:t>第四层·执行层</w:t>
            </w:r>
          </w:p>
        </w:tc>
      </w:tr>
      <w:tr w14:paraId="51735C5F">
        <w:trPr>
          <w:jc w:val="center"/>
        </w:trPr>
        <w:tc>
          <w:tcPr>
            <w:tcW w:w="2078" w:type="dxa"/>
          </w:tcPr>
          <w:p w14:paraId="6593A5C8">
            <w:pPr>
              <w:jc w:val="left"/>
            </w:pPr>
            <w:r>
              <w:t>T14</w:t>
            </w:r>
          </w:p>
        </w:tc>
        <w:tc>
          <w:tcPr>
            <w:tcW w:w="2078" w:type="dxa"/>
          </w:tcPr>
          <w:p w14:paraId="700524E1">
            <w:pPr>
              <w:jc w:val="left"/>
            </w:pPr>
            <w:r>
              <w:t>用人单位满意度调查与分析报告</w:t>
            </w:r>
          </w:p>
        </w:tc>
        <w:tc>
          <w:tcPr>
            <w:tcW w:w="2078" w:type="dxa"/>
          </w:tcPr>
          <w:p w14:paraId="4D32A793">
            <w:pPr>
              <w:jc w:val="left"/>
            </w:pPr>
            <w:r>
              <w:t>结构填写型</w:t>
            </w:r>
          </w:p>
        </w:tc>
        <w:tc>
          <w:tcPr>
            <w:tcW w:w="2078" w:type="dxa"/>
          </w:tcPr>
          <w:p w14:paraId="455ABAE0">
            <w:pPr>
              <w:jc w:val="left"/>
            </w:pPr>
            <w:r>
              <w:t>第六层·验证层</w:t>
            </w:r>
          </w:p>
        </w:tc>
      </w:tr>
      <w:tr w14:paraId="0263CC4F">
        <w:trPr>
          <w:jc w:val="center"/>
        </w:trPr>
        <w:tc>
          <w:tcPr>
            <w:tcW w:w="2078" w:type="dxa"/>
          </w:tcPr>
          <w:p w14:paraId="202621DE">
            <w:pPr>
              <w:jc w:val="left"/>
            </w:pPr>
            <w:r>
              <w:t>T15</w:t>
            </w:r>
          </w:p>
        </w:tc>
        <w:tc>
          <w:tcPr>
            <w:tcW w:w="2078" w:type="dxa"/>
          </w:tcPr>
          <w:p w14:paraId="5DC55B0A">
            <w:pPr>
              <w:jc w:val="left"/>
            </w:pPr>
            <w:r>
              <w:t>教学投入记录</w:t>
            </w:r>
          </w:p>
        </w:tc>
        <w:tc>
          <w:tcPr>
            <w:tcW w:w="2078" w:type="dxa"/>
          </w:tcPr>
          <w:p w14:paraId="4A7255F1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093F332E">
            <w:pPr>
              <w:jc w:val="left"/>
            </w:pPr>
            <w:r>
              <w:t>第四层·执行层</w:t>
            </w:r>
          </w:p>
        </w:tc>
      </w:tr>
      <w:tr w14:paraId="4F6DB702">
        <w:trPr>
          <w:jc w:val="center"/>
        </w:trPr>
        <w:tc>
          <w:tcPr>
            <w:tcW w:w="2078" w:type="dxa"/>
          </w:tcPr>
          <w:p w14:paraId="4FFE3682">
            <w:pPr>
              <w:jc w:val="left"/>
            </w:pPr>
            <w:r>
              <w:t>T16</w:t>
            </w:r>
          </w:p>
        </w:tc>
        <w:tc>
          <w:tcPr>
            <w:tcW w:w="2078" w:type="dxa"/>
          </w:tcPr>
          <w:p w14:paraId="40912A8F">
            <w:pPr>
              <w:jc w:val="left"/>
            </w:pPr>
            <w:r>
              <w:t>学习行为数据</w:t>
            </w:r>
          </w:p>
        </w:tc>
        <w:tc>
          <w:tcPr>
            <w:tcW w:w="2078" w:type="dxa"/>
          </w:tcPr>
          <w:p w14:paraId="49274823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599C0100">
            <w:pPr>
              <w:jc w:val="left"/>
            </w:pPr>
            <w:r>
              <w:t>第四层·执行层</w:t>
            </w:r>
          </w:p>
        </w:tc>
      </w:tr>
      <w:tr w14:paraId="36A59F82">
        <w:trPr>
          <w:jc w:val="center"/>
        </w:trPr>
        <w:tc>
          <w:tcPr>
            <w:tcW w:w="2078" w:type="dxa"/>
          </w:tcPr>
          <w:p w14:paraId="6C819F1F">
            <w:pPr>
              <w:jc w:val="left"/>
            </w:pPr>
            <w:r>
              <w:t>T17</w:t>
            </w:r>
          </w:p>
        </w:tc>
        <w:tc>
          <w:tcPr>
            <w:tcW w:w="2078" w:type="dxa"/>
          </w:tcPr>
          <w:p w14:paraId="21220037">
            <w:pPr>
              <w:jc w:val="left"/>
            </w:pPr>
            <w:r>
              <w:t>教学资源清单与使用台账</w:t>
            </w:r>
          </w:p>
        </w:tc>
        <w:tc>
          <w:tcPr>
            <w:tcW w:w="2078" w:type="dxa"/>
          </w:tcPr>
          <w:p w14:paraId="54D702F6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7D131640">
            <w:pPr>
              <w:jc w:val="left"/>
            </w:pPr>
            <w:r>
              <w:t>第四层·执行层</w:t>
            </w:r>
          </w:p>
        </w:tc>
      </w:tr>
      <w:tr w14:paraId="074C15E0">
        <w:trPr>
          <w:jc w:val="center"/>
        </w:trPr>
        <w:tc>
          <w:tcPr>
            <w:tcW w:w="2078" w:type="dxa"/>
          </w:tcPr>
          <w:p w14:paraId="088D0440">
            <w:pPr>
              <w:jc w:val="left"/>
            </w:pPr>
            <w:r>
              <w:t>T18</w:t>
            </w:r>
          </w:p>
        </w:tc>
        <w:tc>
          <w:tcPr>
            <w:tcW w:w="2078" w:type="dxa"/>
          </w:tcPr>
          <w:p w14:paraId="1F9E7DFB">
            <w:pPr>
              <w:jc w:val="left"/>
            </w:pPr>
            <w:r>
              <w:t>毕业生就业去向数据</w:t>
            </w:r>
          </w:p>
        </w:tc>
        <w:tc>
          <w:tcPr>
            <w:tcW w:w="2078" w:type="dxa"/>
          </w:tcPr>
          <w:p w14:paraId="578218E7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1BAA6EA5">
            <w:pPr>
              <w:jc w:val="left"/>
            </w:pPr>
            <w:r>
              <w:t>第六层·验证层</w:t>
            </w:r>
          </w:p>
        </w:tc>
      </w:tr>
      <w:tr w14:paraId="370E58BA">
        <w:trPr>
          <w:jc w:val="center"/>
        </w:trPr>
        <w:tc>
          <w:tcPr>
            <w:tcW w:w="2078" w:type="dxa"/>
          </w:tcPr>
          <w:p w14:paraId="53CB2189">
            <w:pPr>
              <w:jc w:val="left"/>
            </w:pPr>
            <w:r>
              <w:t>T19</w:t>
            </w:r>
          </w:p>
        </w:tc>
        <w:tc>
          <w:tcPr>
            <w:tcW w:w="2078" w:type="dxa"/>
          </w:tcPr>
          <w:p w14:paraId="248F74F5">
            <w:pPr>
              <w:jc w:val="left"/>
            </w:pPr>
            <w:r>
              <w:t>校友职业发展数据</w:t>
            </w:r>
          </w:p>
        </w:tc>
        <w:tc>
          <w:tcPr>
            <w:tcW w:w="2078" w:type="dxa"/>
          </w:tcPr>
          <w:p w14:paraId="05003441">
            <w:pPr>
              <w:jc w:val="left"/>
            </w:pPr>
            <w:r>
              <w:t>数据采集型</w:t>
            </w:r>
          </w:p>
        </w:tc>
        <w:tc>
          <w:tcPr>
            <w:tcW w:w="2078" w:type="dxa"/>
          </w:tcPr>
          <w:p w14:paraId="5E23CB56">
            <w:pPr>
              <w:jc w:val="left"/>
            </w:pPr>
            <w:r>
              <w:t>第六层·验证层</w:t>
            </w:r>
          </w:p>
        </w:tc>
      </w:tr>
    </w:tbl>
    <w:p w14:paraId="5D66D2AF"/>
    <w:p w14:paraId="17BE1C87">
      <w:pPr>
        <w:pStyle w:val="5"/>
      </w:pPr>
      <w:r>
        <w:t>1.4 评价链：模板之间的逻辑关系</w:t>
      </w:r>
    </w:p>
    <w:p w14:paraId="2301A665">
      <w:r>
        <w:t>19 个模板不是孤立的，它们沿着一条</w:t>
      </w:r>
      <w:r>
        <w:rPr>
          <w:b/>
        </w:rPr>
        <w:t>评价链</w:t>
      </w:r>
      <w:r>
        <w:t>依次排列，上游的产出是下游的参照：</w:t>
      </w:r>
    </w:p>
    <w:p w14:paraId="5782462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┌──────────┐   ┌──────────┐   ┌──────────┐   ┌──────────┐   ┌──────────┐   ┌──────────┐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第一层  │──→│  第二层  │──→│  第三层  │──→│  第四层  │──→│  第五层  │──→│  第六层  │</w:t>
      </w:r>
      <w:r>
        <w:rPr>
          <w:rStyle w:val="165"/>
        </w:rPr>
        <w:br w:type="textWrapping"/>
      </w:r>
      <w:r>
        <w:rPr>
          <w:rStyle w:val="165"/>
        </w:rPr>
        <w:t>│  定位层  │   │  结构层  │   │ 解析层 │   │  执行层  │   │  结果层  │   │  验证层  │</w:t>
      </w:r>
      <w:r>
        <w:rPr>
          <w:rStyle w:val="165"/>
        </w:rPr>
        <w:br w:type="textWrapping"/>
      </w:r>
      <w:r>
        <w:rPr>
          <w:rStyle w:val="165"/>
        </w:rPr>
        <w:t>│          │   │          │   │          │   │          │   │          │   │          │</w:t>
      </w:r>
      <w:r>
        <w:rPr>
          <w:rStyle w:val="165"/>
        </w:rPr>
        <w:br w:type="textWrapping"/>
      </w:r>
      <w:r>
        <w:rPr>
          <w:rStyle w:val="165"/>
        </w:rPr>
        <w:t>│ 培养什么 │   │ 怎么分解 │   │ 和产业   │   │ 教学实际 │   │ 学生达到 │   │ 市场是否 │</w:t>
      </w:r>
      <w:r>
        <w:rPr>
          <w:rStyle w:val="165"/>
        </w:rPr>
        <w:br w:type="textWrapping"/>
      </w:r>
      <w:r>
        <w:rPr>
          <w:rStyle w:val="165"/>
        </w:rPr>
        <w:t>│   人？   │   │  为课程？ │   │  对接吗？│   │  做了什么│   │  目标了吗│   │  认可？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└──────────┘   └──────────┘   └──────────┘   └──────────┘   └──────────┘   └──────────┘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T01            T02          T03/T04         T05-T10         T12          T14/T18/T19</w:t>
      </w:r>
      <w:r>
        <w:rPr>
          <w:rStyle w:val="165"/>
        </w:rPr>
        <w:br w:type="textWrapping"/>
      </w:r>
    </w:p>
    <w:p w14:paraId="3A68C964">
      <w:pPr>
        <w:pStyle w:val="5"/>
      </w:pPr>
      <w:r>
        <w:t>1.5 三条依赖链：模板之间最重要的数据流</w:t>
      </w:r>
    </w:p>
    <w:p w14:paraId="7959FB30">
      <w:r>
        <w:t>模板之间有</w:t>
      </w:r>
      <w:r>
        <w:rPr>
          <w:b/>
        </w:rPr>
        <w:t>三条核心数据传导链</w:t>
      </w:r>
      <w:r>
        <w:t>，理解这三条链，您就知道填写的先后顺序：</w:t>
      </w:r>
    </w:p>
    <w:p w14:paraId="0688C858">
      <w:r>
        <w:rPr>
          <w:b/>
        </w:rPr>
        <w:t>依赖链 ①：产业需求传导链</w:t>
      </w:r>
    </w:p>
    <w:p w14:paraId="7B4DB49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T03 产业白皮书 → T04 课程-产业链映射 → T11 课程大纲 → T13 企业项目驱动清单 / T18 毕业生就业去向</w:t>
      </w:r>
      <w:r>
        <w:rPr>
          <w:rStyle w:val="165"/>
        </w:rPr>
        <w:br w:type="textWrapping"/>
      </w:r>
    </w:p>
    <w:p w14:paraId="679A0617">
      <w:pPr>
        <w:pStyle w:val="164"/>
        <w:pBdr>
          <w:left w:val="single" w:color="CCCCCC" w:sz="24" w:space="0"/>
        </w:pBdr>
        <w:shd w:val="clear" w:fill="F8F8F8"/>
      </w:pPr>
      <w:r>
        <w:t>含义：先搞清楚产业需要什么（T03），再看课程是否覆盖了产业需求（T04），然后验证每门课的目标是否来自岗位能力（T11），由此产生两条分支——企业项目是否真正进入课堂（T13），以及毕业生是否真的进了目标行业（T18）。</w:t>
      </w:r>
    </w:p>
    <w:p w14:paraId="6A36A1B5">
      <w:r>
        <w:rPr>
          <w:b/>
        </w:rPr>
        <w:t>依赖链 ②：课程大纲传导链</w:t>
      </w:r>
    </w:p>
    <w:p w14:paraId="230D0AB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T11 课程大纲 → T08 考核与达成度</w:t>
      </w:r>
      <w:r>
        <w:rPr>
          <w:rStyle w:val="165"/>
        </w:rPr>
        <w:br w:type="textWrapping"/>
      </w:r>
    </w:p>
    <w:p w14:paraId="1E2FF340">
      <w:pPr>
        <w:pStyle w:val="164"/>
        <w:pBdr>
          <w:left w:val="single" w:color="CCCCCC" w:sz="24" w:space="0"/>
        </w:pBdr>
        <w:shd w:val="clear" w:fill="F8F8F8"/>
      </w:pPr>
      <w:r>
        <w:t>含义：课程大纲定义了教什么和目标（T11），考核与达成度验证是否教到位了（T08）。</w:t>
      </w:r>
    </w:p>
    <w:p w14:paraId="5F14ADEE">
      <w:r>
        <w:rPr>
          <w:b/>
        </w:rPr>
        <w:t>依赖链 ③：教学行为传导链</w:t>
      </w:r>
    </w:p>
    <w:p w14:paraId="398C453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T15 教学投入 + T16 学习行为 → 教学过程有效性评估</w:t>
      </w:r>
      <w:r>
        <w:rPr>
          <w:rStyle w:val="165"/>
        </w:rPr>
        <w:br w:type="textWrapping"/>
      </w:r>
    </w:p>
    <w:p w14:paraId="1D6FB241">
      <w:pPr>
        <w:pStyle w:val="164"/>
        <w:pBdr>
          <w:left w:val="single" w:color="CCCCCC" w:sz="24" w:space="0"/>
        </w:pBdr>
        <w:shd w:val="clear" w:fill="F8F8F8"/>
      </w:pPr>
      <w:r>
        <w:t>含义：教师和学生在课程平台上的真实行为数据，作为教学投入和学习效果的客观证据。</w:t>
      </w:r>
    </w:p>
    <w:p w14:paraId="5AACAB53">
      <w:pPr>
        <w:pStyle w:val="5"/>
      </w:pPr>
      <w:r>
        <w:t>1.6 优先级与上线节奏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1A6ABF8">
        <w:trPr>
          <w:jc w:val="center"/>
        </w:trPr>
        <w:tc>
          <w:tcPr>
            <w:tcW w:w="2771" w:type="dxa"/>
            <w:shd w:val="clear" w:color="auto" w:fill="F2F2F2"/>
          </w:tcPr>
          <w:p w14:paraId="09D937E0">
            <w:pPr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w="2771" w:type="dxa"/>
            <w:shd w:val="clear" w:color="auto" w:fill="F2F2F2"/>
          </w:tcPr>
          <w:p w14:paraId="7B3C819B">
            <w:pPr>
              <w:jc w:val="left"/>
            </w:pPr>
            <w:r>
              <w:rPr>
                <w:b/>
              </w:rPr>
              <w:t>模板</w:t>
            </w:r>
          </w:p>
        </w:tc>
        <w:tc>
          <w:tcPr>
            <w:tcW w:w="2771" w:type="dxa"/>
            <w:shd w:val="clear" w:color="auto" w:fill="F2F2F2"/>
          </w:tcPr>
          <w:p w14:paraId="59642B57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32AC788">
        <w:trPr>
          <w:jc w:val="center"/>
        </w:trPr>
        <w:tc>
          <w:tcPr>
            <w:tcW w:w="2771" w:type="dxa"/>
          </w:tcPr>
          <w:p w14:paraId="31BA2D8B">
            <w:pPr>
              <w:jc w:val="left"/>
            </w:pPr>
            <w:r>
              <w:rPr>
                <w:b/>
              </w:rPr>
              <w:t>第一阶段（MVP）</w:t>
            </w:r>
          </w:p>
        </w:tc>
        <w:tc>
          <w:tcPr>
            <w:tcW w:w="2771" w:type="dxa"/>
          </w:tcPr>
          <w:p w14:paraId="75367214">
            <w:pPr>
              <w:jc w:val="left"/>
            </w:pPr>
            <w:r>
              <w:t>T01、T02、T03、T04、T08、T11</w:t>
            </w:r>
          </w:p>
        </w:tc>
        <w:tc>
          <w:tcPr>
            <w:tcW w:w="2771" w:type="dxa"/>
          </w:tcPr>
          <w:p w14:paraId="1E88B6EB">
            <w:pPr>
              <w:jc w:val="left"/>
            </w:pPr>
            <w:r>
              <w:t>6 个核心模板，覆盖从定位到结果层的完整评价</w:t>
            </w:r>
          </w:p>
        </w:tc>
      </w:tr>
      <w:tr w14:paraId="77E0CADE">
        <w:trPr>
          <w:jc w:val="center"/>
        </w:trPr>
        <w:tc>
          <w:tcPr>
            <w:tcW w:w="2771" w:type="dxa"/>
          </w:tcPr>
          <w:p w14:paraId="02A63331">
            <w:pPr>
              <w:jc w:val="left"/>
            </w:pPr>
            <w:r>
              <w:rPr>
                <w:b/>
              </w:rPr>
              <w:t>第二阶段</w:t>
            </w:r>
          </w:p>
        </w:tc>
        <w:tc>
          <w:tcPr>
            <w:tcW w:w="2771" w:type="dxa"/>
          </w:tcPr>
          <w:p w14:paraId="1E826A39">
            <w:pPr>
              <w:jc w:val="left"/>
            </w:pPr>
            <w:r>
              <w:t>其余 12 个 P1 模板</w:t>
            </w:r>
          </w:p>
        </w:tc>
        <w:tc>
          <w:tcPr>
            <w:tcW w:w="2771" w:type="dxa"/>
          </w:tcPr>
          <w:p w14:paraId="190505AB">
            <w:pPr>
              <w:jc w:val="left"/>
            </w:pPr>
            <w:r>
              <w:t>丰富诊断精度，提升评价维度</w:t>
            </w:r>
          </w:p>
        </w:tc>
      </w:tr>
      <w:tr w14:paraId="69CF73F1">
        <w:trPr>
          <w:jc w:val="center"/>
        </w:trPr>
        <w:tc>
          <w:tcPr>
            <w:tcW w:w="2771" w:type="dxa"/>
          </w:tcPr>
          <w:p w14:paraId="23D29C50">
            <w:pPr>
              <w:jc w:val="left"/>
            </w:pPr>
            <w:r>
              <w:rPr>
                <w:b/>
              </w:rPr>
              <w:t>第三阶段</w:t>
            </w:r>
          </w:p>
        </w:tc>
        <w:tc>
          <w:tcPr>
            <w:tcW w:w="2771" w:type="dxa"/>
          </w:tcPr>
          <w:p w14:paraId="6E46B4DF">
            <w:pPr>
              <w:jc w:val="left"/>
            </w:pPr>
            <w:r>
              <w:t>T19（校友职业发展数据）</w:t>
            </w:r>
          </w:p>
        </w:tc>
        <w:tc>
          <w:tcPr>
            <w:tcW w:w="2771" w:type="dxa"/>
          </w:tcPr>
          <w:p w14:paraId="42A22B15">
            <w:pPr>
              <w:jc w:val="left"/>
            </w:pPr>
            <w:r>
              <w:t>锦上添花，需校友系统对接</w:t>
            </w:r>
          </w:p>
        </w:tc>
      </w:tr>
    </w:tbl>
    <w:p w14:paraId="1CF9AC90"/>
    <w:p w14:paraId="7BE49951">
      <w:pPr>
        <w:pStyle w:val="169"/>
        <w:pBdr>
          <w:top w:val="single" w:color="CCCCCC" w:sz="8" w:space="0"/>
        </w:pBdr>
        <w:spacing w:after="240"/>
      </w:pPr>
    </w:p>
    <w:p w14:paraId="10E7E191">
      <w:pPr>
        <w:pStyle w:val="4"/>
      </w:pPr>
      <w:r>
        <w:t>二、分析撰写型模板详解（10 个）</w:t>
      </w:r>
    </w:p>
    <w:p w14:paraId="5541C64C">
      <w:pPr>
        <w:pStyle w:val="164"/>
        <w:pBdr>
          <w:left w:val="single" w:color="CCCCCC" w:sz="24" w:space="0"/>
        </w:pBdr>
        <w:shd w:val="clear" w:fill="F8F8F8"/>
      </w:pPr>
      <w:r>
        <w:t>这类模板的核心理念：</w:t>
      </w:r>
      <w:r>
        <w:rPr>
          <w:b/>
        </w:rPr>
        <w:t>"提供事实，AI 做分析"</w:t>
      </w:r>
      <w:r>
        <w:t>。您提供原始素材和事实信息，AI 自动生成分析内容。每个模板的字段分为两类：</w:t>
      </w:r>
    </w:p>
    <w:p w14:paraId="466EF901">
      <w:pPr>
        <w:pStyle w:val="164"/>
        <w:pBdr>
          <w:left w:val="single" w:color="CCCCCC" w:sz="24" w:space="0"/>
        </w:pBdr>
        <w:shd w:val="clear" w:fill="F8F8F8"/>
      </w:pPr>
      <w:r>
        <w:t xml:space="preserve">- 🖊️ </w:t>
      </w:r>
      <w:r>
        <w:rPr>
          <w:b/>
        </w:rPr>
        <w:t>您来填的</w:t>
      </w:r>
      <w:r>
        <w:t>：原始事实、数据、素材</w:t>
      </w:r>
    </w:p>
    <w:p w14:paraId="7A8799D6">
      <w:pPr>
        <w:pStyle w:val="164"/>
        <w:pBdr>
          <w:left w:val="single" w:color="CCCCCC" w:sz="24" w:space="0"/>
        </w:pBdr>
        <w:shd w:val="clear" w:fill="F8F8F8"/>
      </w:pPr>
      <w:r>
        <w:t xml:space="preserve">- 🤖 </w:t>
      </w:r>
      <w:r>
        <w:rPr>
          <w:b/>
        </w:rPr>
        <w:t>AI 来做的</w:t>
      </w:r>
      <w:r>
        <w:t>：分析、评估、推导——您提交后可查看，如需修改请改输入后重新生成</w:t>
      </w:r>
    </w:p>
    <w:p w14:paraId="1EF65D1E">
      <w:pPr>
        <w:pStyle w:val="169"/>
        <w:pBdr>
          <w:top w:val="single" w:color="CCCCCC" w:sz="8" w:space="0"/>
        </w:pBdr>
        <w:spacing w:after="240"/>
      </w:pPr>
    </w:p>
    <w:p w14:paraId="04182531">
      <w:pPr>
        <w:pStyle w:val="5"/>
      </w:pPr>
      <w:r>
        <w:t>T01：培养目标文本</w:t>
      </w:r>
    </w:p>
    <w:p w14:paraId="735797A5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定义"培养什么人"——这是整个评价体系的起点。没有培养目标，后面所有评价都失去参照。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14E85BE">
        <w:trPr>
          <w:jc w:val="center"/>
        </w:trPr>
        <w:tc>
          <w:tcPr>
            <w:tcW w:w="4156" w:type="dxa"/>
            <w:shd w:val="clear" w:color="auto" w:fill="F2F2F2"/>
          </w:tcPr>
          <w:p w14:paraId="557AA314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64C9584F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775B668">
        <w:trPr>
          <w:jc w:val="center"/>
        </w:trPr>
        <w:tc>
          <w:tcPr>
            <w:tcW w:w="4156" w:type="dxa"/>
          </w:tcPr>
          <w:p w14:paraId="0E24B825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3A70B711">
            <w:pPr>
              <w:jc w:val="left"/>
            </w:pPr>
            <w:r>
              <w:t>专业负责人</w:t>
            </w:r>
          </w:p>
        </w:tc>
      </w:tr>
      <w:tr w14:paraId="4C62DCA1">
        <w:trPr>
          <w:jc w:val="center"/>
        </w:trPr>
        <w:tc>
          <w:tcPr>
            <w:tcW w:w="4156" w:type="dxa"/>
          </w:tcPr>
          <w:p w14:paraId="730E28DA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7F0B9EC5">
            <w:pPr>
              <w:jc w:val="left"/>
            </w:pPr>
            <w:r>
              <w:t>每 2 年修订一次，遇重大产业变化可临时修订</w:t>
            </w:r>
          </w:p>
        </w:tc>
      </w:tr>
      <w:tr w14:paraId="45A4A910">
        <w:trPr>
          <w:jc w:val="center"/>
        </w:trPr>
        <w:tc>
          <w:tcPr>
            <w:tcW w:w="4156" w:type="dxa"/>
          </w:tcPr>
          <w:p w14:paraId="2E9B2E62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1C391424">
            <w:pPr>
              <w:jc w:val="left"/>
            </w:pPr>
            <w:r>
              <w:t>⭐ P0（MVP 必须）</w:t>
            </w:r>
          </w:p>
        </w:tc>
      </w:tr>
      <w:tr w14:paraId="1976AE18">
        <w:trPr>
          <w:jc w:val="center"/>
        </w:trPr>
        <w:tc>
          <w:tcPr>
            <w:tcW w:w="4156" w:type="dxa"/>
          </w:tcPr>
          <w:p w14:paraId="09B0F2EE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3A871853">
            <w:pPr>
              <w:jc w:val="left"/>
            </w:pPr>
            <w:r>
              <w:t>第一层 · 定位层</w:t>
            </w:r>
          </w:p>
        </w:tc>
      </w:tr>
    </w:tbl>
    <w:p w14:paraId="0A3DC639"/>
    <w:p w14:paraId="4D23CD88">
      <w:pPr>
        <w:pStyle w:val="6"/>
      </w:pPr>
      <w:r>
        <w:t>🖊️ 您需要填什么？</w:t>
      </w:r>
    </w:p>
    <w:p w14:paraId="5D49A114">
      <w:r>
        <w:rPr>
          <w:b/>
        </w:rPr>
        <w:t>基本信息（大部分系统自动预填）：</w:t>
      </w:r>
    </w:p>
    <w:p w14:paraId="03D6E8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适用专业、适用年级、版本号、有效期</w:t>
      </w:r>
    </w:p>
    <w:p w14:paraId="772107AB">
      <w:r>
        <w:rPr>
          <w:b/>
        </w:rPr>
        <w:t>核心内容（您需要撰写）：</w:t>
      </w:r>
    </w:p>
    <w:p w14:paraId="157945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培养目标总述</w:t>
      </w:r>
      <w:r>
        <w:t>（300-800 字）：一段话概括培养什么人，包括总体定位、核心能力、服务面向</w:t>
      </w:r>
    </w:p>
    <w:p w14:paraId="1A79C3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服务面向描述</w:t>
      </w:r>
      <w:r>
        <w:t>（200-500 字）：服务哪些区域、哪些行业、哪些类型的组织</w:t>
      </w:r>
    </w:p>
    <w:p w14:paraId="679902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人才定位描述</w:t>
      </w:r>
      <w:r>
        <w:t>（200-500 字）：目标岗位类型、能力层级要求、毕业 5 年后的发展预期</w:t>
      </w:r>
    </w:p>
    <w:p w14:paraId="3F0DD4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分项目标列表</w:t>
      </w:r>
      <w:r>
        <w:t>：至少 3 条，每条标注可衡量标准</w:t>
      </w:r>
    </w:p>
    <w:p w14:paraId="7567F952">
      <w:r>
        <w:rPr>
          <w:b/>
        </w:rPr>
        <w:t>五维素材（这是 AI 分析的原料）：</w:t>
      </w:r>
    </w:p>
    <w:p w14:paraId="083A64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政策走向素材</w:t>
      </w:r>
      <w:r>
        <w:t>：关键政策文件名称、文号、核心要点，以及与培养目标的关联</w:t>
      </w:r>
    </w:p>
    <w:p w14:paraId="22A17D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行业趋势素材</w:t>
      </w:r>
      <w:r>
        <w:t>：市场规模、增速、人才缺口等具体数据</w:t>
      </w:r>
    </w:p>
    <w:p w14:paraId="0D65F4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学校基因素材</w:t>
      </w:r>
      <w:r>
        <w:t>：学校办学定位、特色方向、办学传统</w:t>
      </w:r>
    </w:p>
    <w:p w14:paraId="5F5680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资源积累素材</w:t>
      </w:r>
      <w:r>
        <w:t>：师资规模/结构、实验平台、合作企业清单</w:t>
      </w:r>
    </w:p>
    <w:p w14:paraId="200DFA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学科支撑素材</w:t>
      </w:r>
      <w:r>
        <w:t>：支撑学科名称、排名、科研成果</w:t>
      </w:r>
    </w:p>
    <w:p w14:paraId="1167D1D5">
      <w:pPr>
        <w:pStyle w:val="6"/>
      </w:pPr>
      <w:r>
        <w:t>🤖 AI 会自动帮您做什么？</w:t>
      </w:r>
    </w:p>
    <w:p w14:paraId="32F13A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基于五维素材，分别生成</w:t>
      </w:r>
      <w:r>
        <w:rPr>
          <w:b/>
        </w:rPr>
        <w:t>政策走向分析、行业趋势分析、学校基因适配分析、资源积累分析、学科支撑分析</w:t>
      </w:r>
    </w:p>
    <w:p w14:paraId="23E069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给出</w:t>
      </w:r>
      <w:r>
        <w:rPr>
          <w:b/>
        </w:rPr>
        <w:t>五维综合评估</w:t>
      </w:r>
      <w:r>
        <w:t>（红/黄/绿评级 + 评分理由 + 综合诊断）</w:t>
      </w:r>
    </w:p>
    <w:p w14:paraId="476A3E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与上版培养目标自动对比，生成</w:t>
      </w:r>
      <w:r>
        <w:rPr>
          <w:b/>
        </w:rPr>
        <w:t>修订说明</w:t>
      </w:r>
    </w:p>
    <w:p w14:paraId="5AFA755A">
      <w:pPr>
        <w:pStyle w:val="6"/>
      </w:pPr>
      <w:r>
        <w:t>🔗 与其他模板的关系</w:t>
      </w:r>
    </w:p>
    <w:p w14:paraId="616169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下游</w:t>
      </w:r>
      <w:r>
        <w:t>：T02（毕业要求要分解您的培养目标）、T11（课程大纲要标注目标来源）</w:t>
      </w:r>
    </w:p>
    <w:p w14:paraId="4A8EE0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交叉验证</w:t>
      </w:r>
      <w:r>
        <w:t>：T03 产业白皮书中的区域产业现状会与您的行业趋势分析做一致性检查</w:t>
      </w:r>
    </w:p>
    <w:p w14:paraId="7933775B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如需参考完整填写示例，可查阅《模板填写范本》T01 部分（含达标示例与优秀示例）。</w:t>
      </w:r>
    </w:p>
    <w:p w14:paraId="5BAC68F6">
      <w:pPr>
        <w:pStyle w:val="169"/>
        <w:pBdr>
          <w:top w:val="single" w:color="CCCCCC" w:sz="8" w:space="0"/>
        </w:pBdr>
        <w:spacing w:after="240"/>
      </w:pPr>
    </w:p>
    <w:p w14:paraId="17B440F9">
      <w:pPr>
        <w:pStyle w:val="5"/>
      </w:pPr>
      <w:r>
        <w:t>T02：毕业要求与课程体系分析</w:t>
      </w:r>
    </w:p>
    <w:p w14:paraId="30E56844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把培养目标分解为可衡量的毕业要求，再用课程体系来承接——是"目标"和"课程"之间的桥梁。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AF13102">
        <w:trPr>
          <w:jc w:val="center"/>
        </w:trPr>
        <w:tc>
          <w:tcPr>
            <w:tcW w:w="4156" w:type="dxa"/>
            <w:shd w:val="clear" w:color="auto" w:fill="F2F2F2"/>
          </w:tcPr>
          <w:p w14:paraId="26CDE71D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29172B97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99F764F">
        <w:trPr>
          <w:jc w:val="center"/>
        </w:trPr>
        <w:tc>
          <w:tcPr>
            <w:tcW w:w="4156" w:type="dxa"/>
          </w:tcPr>
          <w:p w14:paraId="39896D82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105376AB">
            <w:pPr>
              <w:jc w:val="left"/>
            </w:pPr>
            <w:r>
              <w:t>专业负责人 / 教学副院长</w:t>
            </w:r>
          </w:p>
        </w:tc>
      </w:tr>
      <w:tr w14:paraId="50E0CD07">
        <w:trPr>
          <w:jc w:val="center"/>
        </w:trPr>
        <w:tc>
          <w:tcPr>
            <w:tcW w:w="4156" w:type="dxa"/>
          </w:tcPr>
          <w:p w14:paraId="31E41A81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5E493207">
            <w:pPr>
              <w:jc w:val="left"/>
            </w:pPr>
            <w:r>
              <w:t>随培养目标修订同步更新，一般每 2 年</w:t>
            </w:r>
          </w:p>
        </w:tc>
      </w:tr>
      <w:tr w14:paraId="4C3D526C">
        <w:trPr>
          <w:jc w:val="center"/>
        </w:trPr>
        <w:tc>
          <w:tcPr>
            <w:tcW w:w="4156" w:type="dxa"/>
          </w:tcPr>
          <w:p w14:paraId="3DE833A3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65E96888">
            <w:pPr>
              <w:jc w:val="left"/>
            </w:pPr>
            <w:r>
              <w:t>⭐ P0（MVP 必须）</w:t>
            </w:r>
          </w:p>
        </w:tc>
      </w:tr>
      <w:tr w14:paraId="45FF2B05">
        <w:trPr>
          <w:jc w:val="center"/>
        </w:trPr>
        <w:tc>
          <w:tcPr>
            <w:tcW w:w="4156" w:type="dxa"/>
          </w:tcPr>
          <w:p w14:paraId="1CA1BA1A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53387F13">
            <w:pPr>
              <w:jc w:val="left"/>
            </w:pPr>
            <w:r>
              <w:t>第二层 · 结构层</w:t>
            </w:r>
          </w:p>
        </w:tc>
      </w:tr>
    </w:tbl>
    <w:p w14:paraId="5D759946"/>
    <w:p w14:paraId="5A67859D">
      <w:pPr>
        <w:pStyle w:val="6"/>
      </w:pPr>
      <w:r>
        <w:t>🖊️ 您需要填什么？</w:t>
      </w:r>
    </w:p>
    <w:p w14:paraId="2BEB7A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毕业要求清单</w:t>
      </w:r>
      <w:r>
        <w:t>：至少 8 条，每条含编号、描述、对应的培养目标编号、可衡量指标</w:t>
      </w:r>
    </w:p>
    <w:p w14:paraId="625570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课程体系总表</w:t>
      </w:r>
      <w:r>
        <w:t>：学期 / 课程名称 / 学分 / 学时 / 课程类型（可从教务系统导入）</w:t>
      </w:r>
    </w:p>
    <w:p w14:paraId="6C0FD9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课程递进说明</w:t>
      </w:r>
      <w:r>
        <w:t>（500-1000 字）：核心课程清单、先修后续关系、能力递进设计、关键衔接节点</w:t>
      </w:r>
    </w:p>
    <w:p w14:paraId="03D759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综合验证课程标注</w:t>
      </w:r>
      <w:r>
        <w:t>：在课程总表中标注哪些是综合验证课程</w:t>
      </w:r>
    </w:p>
    <w:p w14:paraId="0571C9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实践教学体系说明</w:t>
      </w:r>
      <w:r>
        <w:t>（300-500 字）：实践环节类型、学时分配、能力目标、递进关系</w:t>
      </w:r>
    </w:p>
    <w:p w14:paraId="3F598A1B">
      <w:pPr>
        <w:pStyle w:val="6"/>
      </w:pPr>
      <w:r>
        <w:t>🤖 AI 会自动帮您做什么？</w:t>
      </w:r>
    </w:p>
    <w:p w14:paraId="4287AD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推导</w:t>
      </w:r>
      <w:r>
        <w:rPr>
          <w:b/>
        </w:rPr>
        <w:t>培养目标-毕业要求支撑矩阵</w:t>
      </w:r>
      <w:r>
        <w:t>（H/M/L 强度标注）</w:t>
      </w:r>
    </w:p>
    <w:p w14:paraId="29CA1B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推导</w:t>
      </w:r>
      <w:r>
        <w:rPr>
          <w:b/>
        </w:rPr>
        <w:t>课程-毕业要求支撑矩阵</w:t>
      </w:r>
    </w:p>
    <w:p w14:paraId="517BC6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覆盖完整性分析</w:t>
      </w:r>
      <w:r>
        <w:t>：哪些培养目标没被覆盖、哪些毕业要求冗余</w:t>
      </w:r>
    </w:p>
    <w:p w14:paraId="0F96BF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课程体系结构性分析</w:t>
      </w:r>
      <w:r>
        <w:t>：空白区、重复区、断裂点</w:t>
      </w:r>
    </w:p>
    <w:p w14:paraId="537419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学分结构分布</w:t>
      </w:r>
      <w:r>
        <w:t>和</w:t>
      </w:r>
      <w:r>
        <w:rPr>
          <w:b/>
        </w:rPr>
        <w:t>实践学时占比</w:t>
      </w:r>
    </w:p>
    <w:p w14:paraId="155F7A12">
      <w:pPr>
        <w:pStyle w:val="6"/>
      </w:pPr>
      <w:r>
        <w:t>🔗 与其他模板的关系</w:t>
      </w:r>
    </w:p>
    <w:p w14:paraId="698396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：引用 T01 的培养目标</w:t>
      </w:r>
    </w:p>
    <w:p w14:paraId="7E80FE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下游</w:t>
      </w:r>
      <w:r>
        <w:t>：T11（课程大纲要参照课程体系）、T04（映射矩阵需要课程清单）、T07（综合验证课程标注）</w:t>
      </w:r>
    </w:p>
    <w:p w14:paraId="19A058FC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如需参考完整填写示例，可查阅《模板填写范本》T02 部分（含达标示例与优秀示例）。</w:t>
      </w:r>
    </w:p>
    <w:p w14:paraId="0674ADED">
      <w:pPr>
        <w:pStyle w:val="169"/>
        <w:pBdr>
          <w:top w:val="single" w:color="CCCCCC" w:sz="8" w:space="0"/>
        </w:pBdr>
        <w:spacing w:after="240"/>
      </w:pPr>
    </w:p>
    <w:p w14:paraId="2A4DA767">
      <w:pPr>
        <w:pStyle w:val="5"/>
      </w:pPr>
      <w:r>
        <w:t>T03：产业白皮书</w:t>
      </w:r>
    </w:p>
    <w:p w14:paraId="4AE63762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梳理产业全貌——产业链长什么样、岗位需要什么能力、技术往哪走。是"产业需求传导链"的源头，影响 5 项评价指标。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8025631">
        <w:trPr>
          <w:jc w:val="center"/>
        </w:trPr>
        <w:tc>
          <w:tcPr>
            <w:tcW w:w="4156" w:type="dxa"/>
            <w:shd w:val="clear" w:color="auto" w:fill="F2F2F2"/>
          </w:tcPr>
          <w:p w14:paraId="3287836F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5509341F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264EAB6">
        <w:trPr>
          <w:jc w:val="center"/>
        </w:trPr>
        <w:tc>
          <w:tcPr>
            <w:tcW w:w="4156" w:type="dxa"/>
          </w:tcPr>
          <w:p w14:paraId="30E4F95B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3C5E864B">
            <w:pPr>
              <w:jc w:val="left"/>
            </w:pPr>
            <w:r>
              <w:t>专业负责人 + 至少 1 位行业企业专家</w:t>
            </w:r>
          </w:p>
        </w:tc>
      </w:tr>
      <w:tr w14:paraId="18AB1D0B">
        <w:trPr>
          <w:jc w:val="center"/>
        </w:trPr>
        <w:tc>
          <w:tcPr>
            <w:tcW w:w="4156" w:type="dxa"/>
          </w:tcPr>
          <w:p w14:paraId="26574BDB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7A1D2F99">
            <w:pPr>
              <w:jc w:val="left"/>
            </w:pPr>
            <w:r>
              <w:t>每 2 年必须更新</w:t>
            </w:r>
          </w:p>
        </w:tc>
      </w:tr>
      <w:tr w14:paraId="02390018">
        <w:trPr>
          <w:jc w:val="center"/>
        </w:trPr>
        <w:tc>
          <w:tcPr>
            <w:tcW w:w="4156" w:type="dxa"/>
          </w:tcPr>
          <w:p w14:paraId="03DF4A52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58CF94D5">
            <w:pPr>
              <w:jc w:val="left"/>
            </w:pPr>
            <w:r>
              <w:t>⭐ P0（MVP 必须）</w:t>
            </w:r>
          </w:p>
        </w:tc>
      </w:tr>
      <w:tr w14:paraId="44433CB4">
        <w:trPr>
          <w:jc w:val="center"/>
        </w:trPr>
        <w:tc>
          <w:tcPr>
            <w:tcW w:w="4156" w:type="dxa"/>
          </w:tcPr>
          <w:p w14:paraId="02444A26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1E70FEBD">
            <w:pPr>
              <w:jc w:val="left"/>
            </w:pPr>
            <w:r>
              <w:t>第三层 · 解析层</w:t>
            </w:r>
          </w:p>
        </w:tc>
      </w:tr>
    </w:tbl>
    <w:p w14:paraId="6887807E"/>
    <w:p w14:paraId="6742827A">
      <w:pPr>
        <w:pStyle w:val="6"/>
      </w:pPr>
      <w:r>
        <w:t>🌟 特别模式：AI 初稿 + 教师修订</w:t>
      </w:r>
    </w:p>
    <w:p w14:paraId="41733A51">
      <w:r>
        <w:t>这个模板</w:t>
      </w:r>
      <w:r>
        <w:rPr>
          <w:b/>
        </w:rPr>
        <w:t>不需要您从零撰写</w:t>
      </w:r>
      <w:r>
        <w:t>！系统会基于公开数据和行业知识库，自动生成产业链图谱、岗位能力矩阵、趋势分析等初稿。您只需要：</w:t>
      </w:r>
    </w:p>
    <w:p w14:paraId="13F2F40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查看 AI 初稿</w:t>
      </w:r>
    </w:p>
    <w:p w14:paraId="0064D8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修订、确认、补充</w:t>
      </w:r>
    </w:p>
    <w:p w14:paraId="147EB4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填写修订意见（改了什么、为什么改）</w:t>
      </w:r>
    </w:p>
    <w:p w14:paraId="381186F3">
      <w:pPr>
        <w:pStyle w:val="6"/>
      </w:pPr>
      <w:r>
        <w:t>🖊️ 您需要填什么？</w:t>
      </w:r>
    </w:p>
    <w:p w14:paraId="3EE1EDD1">
      <w:r>
        <w:rPr>
          <w:b/>
        </w:rPr>
        <w:t>基本信息：</w:t>
      </w:r>
    </w:p>
    <w:p w14:paraId="0746D3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产业名称与代码（AI 可推荐）</w:t>
      </w:r>
    </w:p>
    <w:p w14:paraId="50EB15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参与调研专家信息（企业专家 ≥ 1 人）</w:t>
      </w:r>
    </w:p>
    <w:p w14:paraId="13F646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调研方法与样本（至少 2 种方法）</w:t>
      </w:r>
    </w:p>
    <w:p w14:paraId="63BA79C1">
      <w:r>
        <w:rPr>
          <w:b/>
        </w:rPr>
        <w:t>核心内容：</w:t>
      </w:r>
    </w:p>
    <w:p w14:paraId="018213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产业生命周期判定</w:t>
      </w:r>
      <w:r>
        <w:t>：导入期 / 成长期 / 成熟期 / 衰退期，附判定依据（≥200 字）</w:t>
      </w:r>
    </w:p>
    <w:p w14:paraId="45ED26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 初稿修订意见</w:t>
      </w:r>
      <w:r>
        <w:t>：对产业链图谱、岗位能力矩阵、趋势分析的修订说明</w:t>
      </w:r>
    </w:p>
    <w:p w14:paraId="71628E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对人才培养的建议素材</w:t>
      </w:r>
      <w:r>
        <w:t>（200-500 字）：培养目标 / 课程设置 / 实践教学的调整建议</w:t>
      </w:r>
    </w:p>
    <w:p w14:paraId="7442A1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数据来源清单</w:t>
      </w:r>
      <w:r>
        <w:t>：每项来源的名称、发布机构、日期</w:t>
      </w:r>
    </w:p>
    <w:p w14:paraId="195029D3">
      <w:pPr>
        <w:pStyle w:val="6"/>
      </w:pPr>
      <w:r>
        <w:t>🤖 AI 会自动帮您做什么？</w:t>
      </w:r>
    </w:p>
    <w:p w14:paraId="1CD440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产业链图谱</w:t>
      </w:r>
      <w:r>
        <w:t>（上游→中游→下游节点）</w:t>
      </w:r>
    </w:p>
    <w:p w14:paraId="42C48A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关键岗位清单</w:t>
      </w:r>
      <w:r>
        <w:t>（每个节点下的典型岗位）</w:t>
      </w:r>
    </w:p>
    <w:p w14:paraId="302EFF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岗位能力矩阵</w:t>
      </w:r>
      <w:r>
        <w:t>（每个岗位的核心能力项）</w:t>
      </w:r>
    </w:p>
    <w:p w14:paraId="6DF73E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区域产业现状</w:t>
      </w:r>
      <w:r>
        <w:t>和</w:t>
      </w:r>
      <w:r>
        <w:rPr>
          <w:b/>
        </w:rPr>
        <w:t>技术演进趋势</w:t>
      </w:r>
    </w:p>
    <w:p w14:paraId="21FF11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综合以上分析，生成</w:t>
      </w:r>
      <w:r>
        <w:rPr>
          <w:b/>
        </w:rPr>
        <w:t>对人才培养的系统性建议</w:t>
      </w:r>
    </w:p>
    <w:p w14:paraId="0CF973DE">
      <w:pPr>
        <w:pStyle w:val="6"/>
      </w:pPr>
      <w:r>
        <w:t>🔗 与其他模板的关系（影响面最广！）</w:t>
      </w:r>
    </w:p>
    <w:p w14:paraId="63F54A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下游</w:t>
      </w:r>
      <w:r>
        <w:t>：T04（映射矩阵的列来自产业链节点）、T11（课程大纲的目标来源标注）、T18（就业对口度验证）</w:t>
      </w:r>
    </w:p>
    <w:p w14:paraId="704D62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⚠️ </w:t>
      </w:r>
      <w:r>
        <w:rPr>
          <w:b/>
        </w:rPr>
        <w:t>如果 T03 缺失或过期</w:t>
      </w:r>
      <w:r>
        <w:t>：依赖链①全面断裂，直接影响 5 项指标</w:t>
      </w:r>
    </w:p>
    <w:p w14:paraId="745CBE34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如需参考完整填写示例，可查阅《模板填写范本》T03 部分（含达标示例与优秀示例）。</w:t>
      </w:r>
    </w:p>
    <w:p w14:paraId="1748D6DD">
      <w:pPr>
        <w:pStyle w:val="169"/>
        <w:pBdr>
          <w:top w:val="single" w:color="CCCCCC" w:sz="8" w:space="0"/>
        </w:pBdr>
        <w:spacing w:after="240"/>
      </w:pPr>
    </w:p>
    <w:p w14:paraId="478409EC">
      <w:pPr>
        <w:pStyle w:val="5"/>
      </w:pPr>
      <w:r>
        <w:t>T04：课程-产业链映射矩阵</w:t>
      </w:r>
    </w:p>
    <w:p w14:paraId="4F49A98A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把"课程教了什么"与"产业需要什么"显式连接起来——是检测"挂名课程"（声称支撑某产业方向但实际没有对应内容）的关键工具。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FC16BB4">
        <w:trPr>
          <w:jc w:val="center"/>
        </w:trPr>
        <w:tc>
          <w:tcPr>
            <w:tcW w:w="4156" w:type="dxa"/>
            <w:shd w:val="clear" w:color="auto" w:fill="F2F2F2"/>
          </w:tcPr>
          <w:p w14:paraId="4221BBD4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783C26D6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A010DA8">
        <w:trPr>
          <w:jc w:val="center"/>
        </w:trPr>
        <w:tc>
          <w:tcPr>
            <w:tcW w:w="4156" w:type="dxa"/>
          </w:tcPr>
          <w:p w14:paraId="7FA95008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5BE53AC0">
            <w:pPr>
              <w:jc w:val="left"/>
            </w:pPr>
            <w:r>
              <w:t>专业负责人</w:t>
            </w:r>
          </w:p>
        </w:tc>
      </w:tr>
      <w:tr w14:paraId="47AD4689">
        <w:trPr>
          <w:jc w:val="center"/>
        </w:trPr>
        <w:tc>
          <w:tcPr>
            <w:tcW w:w="4156" w:type="dxa"/>
          </w:tcPr>
          <w:p w14:paraId="0EFCA19D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4644869E">
            <w:pPr>
              <w:jc w:val="left"/>
            </w:pPr>
            <w:r>
              <w:t>随产业白皮书更新同步更新</w:t>
            </w:r>
          </w:p>
        </w:tc>
      </w:tr>
      <w:tr w14:paraId="0D489011">
        <w:trPr>
          <w:jc w:val="center"/>
        </w:trPr>
        <w:tc>
          <w:tcPr>
            <w:tcW w:w="4156" w:type="dxa"/>
          </w:tcPr>
          <w:p w14:paraId="66A5710D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1704CC37">
            <w:pPr>
              <w:jc w:val="left"/>
            </w:pPr>
            <w:r>
              <w:t>⭐ P0（MVP 必须）</w:t>
            </w:r>
          </w:p>
        </w:tc>
      </w:tr>
      <w:tr w14:paraId="12F883BC">
        <w:trPr>
          <w:jc w:val="center"/>
        </w:trPr>
        <w:tc>
          <w:tcPr>
            <w:tcW w:w="4156" w:type="dxa"/>
          </w:tcPr>
          <w:p w14:paraId="71A34E77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67CD38D3">
            <w:pPr>
              <w:jc w:val="left"/>
            </w:pPr>
            <w:r>
              <w:t>第三层 · 解析层</w:t>
            </w:r>
          </w:p>
        </w:tc>
      </w:tr>
    </w:tbl>
    <w:p w14:paraId="44129946"/>
    <w:p w14:paraId="7E893947">
      <w:pPr>
        <w:pStyle w:val="6"/>
      </w:pPr>
      <w:r>
        <w:t>🖊️ 您需要填什么？</w:t>
      </w:r>
    </w:p>
    <w:p w14:paraId="78D6FD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映射矩阵</w:t>
      </w:r>
      <w:r>
        <w:t>：一张表格，行是课程、列是产业链节点，在交叉格子里标注关系类型（直接支撑 / 间接支撑 / 不相关）</w:t>
      </w:r>
    </w:p>
    <w:p w14:paraId="7D955D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未覆盖节点说明</w:t>
      </w:r>
      <w:r>
        <w:t>：对没被任何课程覆盖的产业链节点，说明原因或补充计划</w:t>
      </w:r>
    </w:p>
    <w:p w14:paraId="034FED81">
      <w:pPr>
        <w:pStyle w:val="6"/>
      </w:pPr>
      <w:r>
        <w:t>🤖 AI 会自动帮您做什么？</w:t>
      </w:r>
    </w:p>
    <w:p w14:paraId="26BCDF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自动从 T03 提取</w:t>
      </w:r>
      <w:r>
        <w:rPr>
          <w:b/>
        </w:rPr>
        <w:t>产业链节点清单</w:t>
      </w:r>
      <w:r>
        <w:t>、从 T02 提取</w:t>
      </w:r>
      <w:r>
        <w:rPr>
          <w:b/>
        </w:rPr>
        <w:t>课程清单</w:t>
      </w:r>
      <w:r>
        <w:t>（您不用手动搬运）</w:t>
      </w:r>
    </w:p>
    <w:p w14:paraId="0C0384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覆盖率</w:t>
      </w:r>
      <w:r>
        <w:t>：被至少 1 门课程直接支撑的产业链节点比例</w:t>
      </w:r>
    </w:p>
    <w:p w14:paraId="054DFA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映射合理性分析</w:t>
      </w:r>
      <w:r>
        <w:t>：交叉比对课程大纲，标注是否存在"挂名课程"</w:t>
      </w:r>
    </w:p>
    <w:p w14:paraId="6685B75D">
      <w:pPr>
        <w:pStyle w:val="6"/>
      </w:pPr>
      <w:r>
        <w:t>🔗 与其他模板的关系</w:t>
      </w:r>
    </w:p>
    <w:p w14:paraId="4A212B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：T03（产业链节点）、T02（课程清单）</w:t>
      </w:r>
    </w:p>
    <w:p w14:paraId="16AFF7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T11 课程大纲交叉，验证"直接支撑"是否真实</w:t>
      </w:r>
    </w:p>
    <w:p w14:paraId="24A57303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如需参考完整填写示例，可查阅《模板填写范本》T04 部分（含达标示例与优秀示例）。</w:t>
      </w:r>
    </w:p>
    <w:p w14:paraId="16219D88">
      <w:pPr>
        <w:pStyle w:val="169"/>
        <w:pBdr>
          <w:top w:val="single" w:color="CCCCCC" w:sz="8" w:space="0"/>
        </w:pBdr>
        <w:spacing w:after="240"/>
      </w:pPr>
    </w:p>
    <w:p w14:paraId="4B2EE81F">
      <w:pPr>
        <w:pStyle w:val="5"/>
      </w:pPr>
      <w:r>
        <w:t>T05：教案</w:t>
      </w:r>
    </w:p>
    <w:p w14:paraId="65D2E3AB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记录"教师在课堂上实际做了什么"——是评价教学质量和科研转化落地程度的直接证据。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B352672">
        <w:trPr>
          <w:jc w:val="center"/>
        </w:trPr>
        <w:tc>
          <w:tcPr>
            <w:tcW w:w="4156" w:type="dxa"/>
            <w:shd w:val="clear" w:color="auto" w:fill="F2F2F2"/>
          </w:tcPr>
          <w:p w14:paraId="01A76C00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0BB8CBAB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3C6193C">
        <w:trPr>
          <w:jc w:val="center"/>
        </w:trPr>
        <w:tc>
          <w:tcPr>
            <w:tcW w:w="4156" w:type="dxa"/>
          </w:tcPr>
          <w:p w14:paraId="73B3E246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5238CE56">
            <w:pPr>
              <w:jc w:val="left"/>
            </w:pPr>
            <w:r>
              <w:t>任课教师</w:t>
            </w:r>
          </w:p>
        </w:tc>
      </w:tr>
      <w:tr w14:paraId="7CB59C4A">
        <w:trPr>
          <w:jc w:val="center"/>
        </w:trPr>
        <w:tc>
          <w:tcPr>
            <w:tcW w:w="4156" w:type="dxa"/>
          </w:tcPr>
          <w:p w14:paraId="7E206AC9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59E93D2E">
            <w:pPr>
              <w:jc w:val="left"/>
            </w:pPr>
            <w:r>
              <w:t>每学期 / 每门课程</w:t>
            </w:r>
          </w:p>
        </w:tc>
      </w:tr>
      <w:tr w14:paraId="2DC3F0FA">
        <w:trPr>
          <w:jc w:val="center"/>
        </w:trPr>
        <w:tc>
          <w:tcPr>
            <w:tcW w:w="4156" w:type="dxa"/>
          </w:tcPr>
          <w:p w14:paraId="544EA322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0C566D69">
            <w:pPr>
              <w:jc w:val="left"/>
            </w:pPr>
            <w:r>
              <w:t>P1（第二阶段）</w:t>
            </w:r>
          </w:p>
        </w:tc>
      </w:tr>
      <w:tr w14:paraId="2DAEAEB0">
        <w:trPr>
          <w:jc w:val="center"/>
        </w:trPr>
        <w:tc>
          <w:tcPr>
            <w:tcW w:w="4156" w:type="dxa"/>
          </w:tcPr>
          <w:p w14:paraId="215FB2B7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65D715CD">
            <w:pPr>
              <w:jc w:val="left"/>
            </w:pPr>
            <w:r>
              <w:t>第四层 · 执行层</w:t>
            </w:r>
          </w:p>
        </w:tc>
      </w:tr>
    </w:tbl>
    <w:p w14:paraId="48B27571"/>
    <w:p w14:paraId="62D025C9">
      <w:pPr>
        <w:pStyle w:val="6"/>
      </w:pPr>
      <w:r>
        <w:t>🖊️ 您需要填什么？</w:t>
      </w:r>
    </w:p>
    <w:p w14:paraId="7C59F7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教学总体设计思路</w:t>
      </w:r>
      <w:r>
        <w:t>（300-600 字）：教学目标、重点难点及突破策略、前后课程衔接逻辑、教学方法及设计意图</w:t>
      </w:r>
    </w:p>
    <w:p w14:paraId="0B7684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单次课教学记录</w:t>
      </w:r>
      <w:r>
        <w:t>（提交代表性单次课教学记录，需覆盖不同教学环节类型，如理论课、实验课、讨论课等）：每次课的主题、教学内容摘要、教学方法、引入案例。重点在于展示教学设计思路，而非堆砌数量</w:t>
      </w:r>
    </w:p>
    <w:p w14:paraId="245251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案例使用记录</w:t>
      </w:r>
      <w:r>
        <w:t>：案例名称、来源（横向项目/企业案例/教材/自研）、使用章节、效果简述</w:t>
      </w:r>
    </w:p>
    <w:p w14:paraId="3330C1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横向项目落地记录</w:t>
      </w:r>
      <w:r>
        <w:t>（选填）：项目名称、落地章节、学生任务、产出物</w:t>
      </w:r>
    </w:p>
    <w:p w14:paraId="6B8F59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教学反思</w:t>
      </w:r>
      <w:r>
        <w:t>（至少 4 条，每 4 周 1 次）：记录教学调整和改进</w:t>
      </w:r>
    </w:p>
    <w:p w14:paraId="4139954E">
      <w:pPr>
        <w:pStyle w:val="6"/>
      </w:pPr>
      <w:r>
        <w:t>🤖 AI 会自动帮您做什么？</w:t>
      </w:r>
    </w:p>
    <w:p w14:paraId="019B67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教学设计质量评估</w:t>
      </w:r>
      <w:r>
        <w:t>：思路清晰度、案例恰当性、方法适配性</w:t>
      </w:r>
    </w:p>
    <w:p w14:paraId="70A920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评估</w:t>
      </w:r>
      <w:r>
        <w:rPr>
          <w:b/>
        </w:rPr>
        <w:t>教学方法多样性</w:t>
      </w:r>
      <w:r>
        <w:t>：是否过于单一</w:t>
      </w:r>
    </w:p>
    <w:p w14:paraId="395B2CFB">
      <w:pPr>
        <w:pStyle w:val="6"/>
      </w:pPr>
      <w:r>
        <w:t>🔗 与其他模板的关系</w:t>
      </w:r>
    </w:p>
    <w:p w14:paraId="2AB8D2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：T11（教案的教学目标参照课程大纲）、T13（企业项目可转化为教案中的案例和任务）</w:t>
      </w:r>
    </w:p>
    <w:p w14:paraId="0BEEF1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T08 考核方式对照，检查教学方法与考核设计是否匹配</w:t>
      </w:r>
    </w:p>
    <w:p w14:paraId="09FBD676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如需参考完整填写示例，可查阅《模板填写范本》T05 部分（含达标示例与优秀示例）。</w:t>
      </w:r>
    </w:p>
    <w:p w14:paraId="2FCC7144">
      <w:pPr>
        <w:pStyle w:val="169"/>
        <w:pBdr>
          <w:top w:val="single" w:color="CCCCCC" w:sz="8" w:space="0"/>
        </w:pBdr>
        <w:spacing w:after="240"/>
      </w:pPr>
    </w:p>
    <w:p w14:paraId="3029E8F9">
      <w:pPr>
        <w:pStyle w:val="5"/>
      </w:pPr>
      <w:r>
        <w:t>T06：教学转化案例卡</w:t>
      </w:r>
    </w:p>
    <w:p w14:paraId="0EE30B43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完整记录"从企业课题到课堂内容"的转化过程——横向科研转化的证据链。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FB08E69">
        <w:trPr>
          <w:jc w:val="center"/>
        </w:trPr>
        <w:tc>
          <w:tcPr>
            <w:tcW w:w="4156" w:type="dxa"/>
            <w:shd w:val="clear" w:color="auto" w:fill="F2F2F2"/>
          </w:tcPr>
          <w:p w14:paraId="6D4A678D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12597C9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7A4FBD4">
        <w:trPr>
          <w:jc w:val="center"/>
        </w:trPr>
        <w:tc>
          <w:tcPr>
            <w:tcW w:w="4156" w:type="dxa"/>
          </w:tcPr>
          <w:p w14:paraId="50E9F386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15527EDE">
            <w:pPr>
              <w:jc w:val="left"/>
            </w:pPr>
            <w:r>
              <w:t>任课教师</w:t>
            </w:r>
          </w:p>
        </w:tc>
      </w:tr>
      <w:tr w14:paraId="6124EE6A">
        <w:trPr>
          <w:jc w:val="center"/>
        </w:trPr>
        <w:tc>
          <w:tcPr>
            <w:tcW w:w="4156" w:type="dxa"/>
          </w:tcPr>
          <w:p w14:paraId="29B8C13E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2ABE5326">
            <w:pPr>
              <w:jc w:val="left"/>
            </w:pPr>
            <w:r>
              <w:t>有横向项目时随时提交</w:t>
            </w:r>
          </w:p>
        </w:tc>
      </w:tr>
      <w:tr w14:paraId="2282CD3B">
        <w:trPr>
          <w:jc w:val="center"/>
        </w:trPr>
        <w:tc>
          <w:tcPr>
            <w:tcW w:w="4156" w:type="dxa"/>
          </w:tcPr>
          <w:p w14:paraId="1BF4DB17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24E86626">
            <w:pPr>
              <w:jc w:val="left"/>
            </w:pPr>
            <w:r>
              <w:t>P1（第二阶段）</w:t>
            </w:r>
          </w:p>
        </w:tc>
      </w:tr>
      <w:tr w14:paraId="44313A07">
        <w:trPr>
          <w:jc w:val="center"/>
        </w:trPr>
        <w:tc>
          <w:tcPr>
            <w:tcW w:w="4156" w:type="dxa"/>
          </w:tcPr>
          <w:p w14:paraId="4C329318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76C61597">
            <w:pPr>
              <w:jc w:val="left"/>
            </w:pPr>
            <w:r>
              <w:t>第四层 · 执行层</w:t>
            </w:r>
          </w:p>
        </w:tc>
      </w:tr>
    </w:tbl>
    <w:p w14:paraId="62910FE4"/>
    <w:p w14:paraId="2B0ECAC4">
      <w:pPr>
        <w:pStyle w:val="6"/>
      </w:pPr>
      <w:r>
        <w:t>🖊️ 您需要填什么？</w:t>
      </w:r>
    </w:p>
    <w:p w14:paraId="7615DB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横向课题基本信息（名称、编号、负责人、金额、起止时间，可从科研系统自动获取）</w:t>
      </w:r>
    </w:p>
    <w:p w14:paraId="3C3A7C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转化课程名称和章节</w:t>
      </w:r>
      <w:r>
        <w:t>：转化到了哪门课的哪个部分</w:t>
      </w:r>
    </w:p>
    <w:p w14:paraId="2DB40D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转化过程描述</w:t>
      </w:r>
      <w:r>
        <w:t>（300-600 字）：如何将项目成果转化为教学内容</w:t>
      </w:r>
    </w:p>
    <w:p w14:paraId="6317A4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学生任务设计</w:t>
      </w:r>
      <w:r>
        <w:t>（200-400 字）：学生在该转化案例中的具体任务和学习目标</w:t>
      </w:r>
    </w:p>
    <w:p w14:paraId="1139D2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教学效果简述</w:t>
      </w:r>
      <w:r>
        <w:t>（选填）</w:t>
      </w:r>
    </w:p>
    <w:p w14:paraId="512A1690">
      <w:pPr>
        <w:pStyle w:val="6"/>
      </w:pPr>
      <w:r>
        <w:t>🤖 AI 会自动帮您做什么？</w:t>
      </w:r>
    </w:p>
    <w:p w14:paraId="57EEE5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自动匹配与 </w:t>
      </w:r>
      <w:r>
        <w:rPr>
          <w:b/>
        </w:rPr>
        <w:t>T03 产业白皮书</w:t>
      </w:r>
      <w:r>
        <w:t>的关联（对应的产业链节点和岗位能力）</w:t>
      </w:r>
    </w:p>
    <w:p w14:paraId="62FE4A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转化有效性评估</w:t>
      </w:r>
    </w:p>
    <w:p w14:paraId="2098A265">
      <w:pPr>
        <w:pStyle w:val="6"/>
      </w:pPr>
      <w:r>
        <w:t>🔗 与其他模板的关系</w:t>
      </w:r>
    </w:p>
    <w:p w14:paraId="0207F2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：T03（转化案例关联产业白皮书中的产业链节点和岗位能力）、T11（标注转化到了哪门课的哪个章节）</w:t>
      </w:r>
    </w:p>
    <w:p w14:paraId="425BB4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T05 教案中的案例使用记录互相印证</w:t>
      </w:r>
    </w:p>
    <w:p w14:paraId="5A662D32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如需参考完整填写示例，可查阅《模板填写范本》T06 部分（含达标示例与优秀示例）。</w:t>
      </w:r>
    </w:p>
    <w:p w14:paraId="1E02A60F">
      <w:pPr>
        <w:pStyle w:val="169"/>
        <w:pBdr>
          <w:top w:val="single" w:color="CCCCCC" w:sz="8" w:space="0"/>
        </w:pBdr>
        <w:spacing w:after="240"/>
      </w:pPr>
    </w:p>
    <w:p w14:paraId="7CD62BA5">
      <w:pPr>
        <w:pStyle w:val="5"/>
      </w:pPr>
      <w:r>
        <w:t>T07：综合验证课程设计说明</w:t>
      </w:r>
    </w:p>
    <w:p w14:paraId="6FE6FB3D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验证"能力递进"是否真实存在——综合验证课程是最能体现"从基础到综合到创新"的关键节点。</w:t>
      </w:r>
    </w:p>
    <w:p w14:paraId="43021605">
      <w:pPr>
        <w:pStyle w:val="164"/>
        <w:pBdr>
          <w:left w:val="single" w:color="CCCCCC" w:sz="24" w:space="0"/>
        </w:pBdr>
        <w:shd w:val="clear" w:fill="F8F8F8"/>
      </w:pPr>
    </w:p>
    <w:p w14:paraId="404FEABB">
      <w:pPr>
        <w:pStyle w:val="164"/>
        <w:pBdr>
          <w:left w:val="single" w:color="CCCCCC" w:sz="24" w:space="0"/>
        </w:pBdr>
        <w:shd w:val="clear" w:fill="F8F8F8"/>
      </w:pPr>
      <w:r>
        <w:t xml:space="preserve">⚠️ </w:t>
      </w:r>
      <w:r>
        <w:rPr>
          <w:b/>
        </w:rPr>
        <w:t>重要说明：</w:t>
      </w:r>
      <w:r>
        <w:t xml:space="preserve"> 综合验证课程设计不是教师个人临时决定，而是培养方案层面的顶层设计。本模板需基于培养方案中已确定的综合验证课程安排，明确验证目标、验证方式和评价标准。培养方案应明确：哪些课程组需要综合验证设计、验证什么能力、以什么标准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685B4A0">
        <w:trPr>
          <w:jc w:val="center"/>
        </w:trPr>
        <w:tc>
          <w:tcPr>
            <w:tcW w:w="4156" w:type="dxa"/>
            <w:shd w:val="clear" w:color="auto" w:fill="F2F2F2"/>
          </w:tcPr>
          <w:p w14:paraId="4AB6C926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48F93557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70ADB84">
        <w:trPr>
          <w:jc w:val="center"/>
        </w:trPr>
        <w:tc>
          <w:tcPr>
            <w:tcW w:w="4156" w:type="dxa"/>
          </w:tcPr>
          <w:p w14:paraId="6ABC8313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2FCC55CD">
            <w:pPr>
              <w:jc w:val="left"/>
            </w:pPr>
            <w:r>
              <w:t>课程负责人（基于培养方案中的综合验证课程安排）</w:t>
            </w:r>
          </w:p>
        </w:tc>
      </w:tr>
      <w:tr w14:paraId="2AEC5022">
        <w:trPr>
          <w:jc w:val="center"/>
        </w:trPr>
        <w:tc>
          <w:tcPr>
            <w:tcW w:w="4156" w:type="dxa"/>
          </w:tcPr>
          <w:p w14:paraId="5D36315F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2F8F6C14">
            <w:pPr>
              <w:jc w:val="left"/>
            </w:pPr>
            <w:r>
              <w:t>每学年</w:t>
            </w:r>
          </w:p>
        </w:tc>
      </w:tr>
      <w:tr w14:paraId="68E32060">
        <w:trPr>
          <w:jc w:val="center"/>
        </w:trPr>
        <w:tc>
          <w:tcPr>
            <w:tcW w:w="4156" w:type="dxa"/>
          </w:tcPr>
          <w:p w14:paraId="7CDD7CA7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0D9AED99">
            <w:pPr>
              <w:jc w:val="left"/>
            </w:pPr>
            <w:r>
              <w:t>P1（第二阶段）</w:t>
            </w:r>
          </w:p>
        </w:tc>
      </w:tr>
      <w:tr w14:paraId="457A4133">
        <w:trPr>
          <w:jc w:val="center"/>
        </w:trPr>
        <w:tc>
          <w:tcPr>
            <w:tcW w:w="4156" w:type="dxa"/>
          </w:tcPr>
          <w:p w14:paraId="0E68B83F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057A7BA4">
            <w:pPr>
              <w:jc w:val="left"/>
            </w:pPr>
            <w:r>
              <w:t>第四层 · 执行层</w:t>
            </w:r>
          </w:p>
        </w:tc>
      </w:tr>
    </w:tbl>
    <w:p w14:paraId="0A72CAB9"/>
    <w:p w14:paraId="5DCC9331">
      <w:pPr>
        <w:pStyle w:val="6"/>
      </w:pPr>
      <w:r>
        <w:t>🖊️ 您需要填什么？</w:t>
      </w:r>
    </w:p>
    <w:p w14:paraId="17DAE7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培养方案依据说明</w:t>
      </w:r>
      <w:r>
        <w:t>（100-200 字）：说明本综合验证课程在培养方案中的定位，属于哪个课程组的验证环节，验证哪些毕业要求对应的能力</w:t>
      </w:r>
    </w:p>
    <w:p w14:paraId="491133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验证目标说明</w:t>
      </w:r>
      <w:r>
        <w:t>（200-400 字）：本课程综合验证了哪些前序课程建立的能力</w:t>
      </w:r>
    </w:p>
    <w:p w14:paraId="060E46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前序能力模块清单</w:t>
      </w:r>
      <w:r>
        <w:t>（至少 3 项）：来自哪些前序课程</w:t>
      </w:r>
    </w:p>
    <w:p w14:paraId="3BD2A2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课程任务设计</w:t>
      </w:r>
      <w:r>
        <w:t>（300-600 字）：主要任务/项目设计</w:t>
      </w:r>
    </w:p>
    <w:p w14:paraId="43919F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递进层级标注</w:t>
      </w:r>
      <w:r>
        <w:t>：基础验证 / 综合实战 / 创新探索</w:t>
      </w:r>
    </w:p>
    <w:p w14:paraId="6A0D6B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评价方案</w:t>
      </w:r>
      <w:r>
        <w:t>：评价环节、内容、权重、对应验证目标</w:t>
      </w:r>
    </w:p>
    <w:p w14:paraId="4B274D63">
      <w:pPr>
        <w:pStyle w:val="6"/>
      </w:pPr>
      <w:r>
        <w:t>🤖 AI 会自动帮您做什么？</w:t>
      </w:r>
    </w:p>
    <w:p w14:paraId="0373B7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递进梯度评估</w:t>
      </w:r>
      <w:r>
        <w:t>：该课程在综合验证体系中的位置是否合理</w:t>
      </w:r>
    </w:p>
    <w:p w14:paraId="2CB37B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自动统计</w:t>
      </w:r>
      <w:r>
        <w:rPr>
          <w:b/>
        </w:rPr>
        <w:t>综合验证课程整体情况</w:t>
      </w:r>
    </w:p>
    <w:p w14:paraId="0EEECACA">
      <w:pPr>
        <w:pStyle w:val="6"/>
      </w:pPr>
      <w:r>
        <w:t>🔗 与其他模板的关系</w:t>
      </w:r>
    </w:p>
    <w:p w14:paraId="47FBEC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：T02（课程总表中标注了哪些是综合验证课程、前序课程清单）</w:t>
      </w:r>
    </w:p>
    <w:p w14:paraId="0F88F54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T11 课程大纲交叉，验证前序能力是否在该课程中得到综合运用</w:t>
      </w:r>
    </w:p>
    <w:p w14:paraId="20360A51">
      <w:pPr>
        <w:pStyle w:val="169"/>
        <w:pBdr>
          <w:top w:val="single" w:color="CCCCCC" w:sz="8" w:space="0"/>
        </w:pBdr>
        <w:spacing w:after="240"/>
      </w:pPr>
    </w:p>
    <w:p w14:paraId="6C4170AC">
      <w:pPr>
        <w:pStyle w:val="5"/>
      </w:pPr>
      <w:r>
        <w:t>T08：考核与达成度分析</w:t>
      </w:r>
    </w:p>
    <w:p w14:paraId="4E7B8EBB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回答"学生是否真的达到了教学目标"以及"发现的问题是否在下一轮得到改进"——评价闭环的关键一环。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6EE5372">
        <w:trPr>
          <w:jc w:val="center"/>
        </w:trPr>
        <w:tc>
          <w:tcPr>
            <w:tcW w:w="4156" w:type="dxa"/>
            <w:shd w:val="clear" w:color="auto" w:fill="F2F2F2"/>
          </w:tcPr>
          <w:p w14:paraId="72338818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65EBE16C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EE146A0">
        <w:trPr>
          <w:jc w:val="center"/>
        </w:trPr>
        <w:tc>
          <w:tcPr>
            <w:tcW w:w="4156" w:type="dxa"/>
          </w:tcPr>
          <w:p w14:paraId="783A936D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1728E2E0">
            <w:pPr>
              <w:jc w:val="left"/>
            </w:pPr>
            <w:r>
              <w:t>任课教师</w:t>
            </w:r>
          </w:p>
        </w:tc>
      </w:tr>
      <w:tr w14:paraId="44D945F2">
        <w:trPr>
          <w:jc w:val="center"/>
        </w:trPr>
        <w:tc>
          <w:tcPr>
            <w:tcW w:w="4156" w:type="dxa"/>
          </w:tcPr>
          <w:p w14:paraId="3919044C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2E39A236">
            <w:pPr>
              <w:jc w:val="left"/>
            </w:pPr>
            <w:r>
              <w:t>每学期 / 每门课程</w:t>
            </w:r>
          </w:p>
        </w:tc>
      </w:tr>
      <w:tr w14:paraId="3E26151A">
        <w:trPr>
          <w:jc w:val="center"/>
        </w:trPr>
        <w:tc>
          <w:tcPr>
            <w:tcW w:w="4156" w:type="dxa"/>
          </w:tcPr>
          <w:p w14:paraId="4C7B76F7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13DCEFF0">
            <w:pPr>
              <w:jc w:val="left"/>
            </w:pPr>
            <w:r>
              <w:t>⭐ P0（MVP 必须）</w:t>
            </w:r>
          </w:p>
        </w:tc>
      </w:tr>
      <w:tr w14:paraId="4E4ADD4E">
        <w:trPr>
          <w:jc w:val="center"/>
        </w:trPr>
        <w:tc>
          <w:tcPr>
            <w:tcW w:w="4156" w:type="dxa"/>
          </w:tcPr>
          <w:p w14:paraId="3ECB8A4D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207CA4AB">
            <w:pPr>
              <w:jc w:val="left"/>
            </w:pPr>
            <w:r>
              <w:t>第四层 · 执行层 + 第五层 · 结果层</w:t>
            </w:r>
          </w:p>
        </w:tc>
      </w:tr>
    </w:tbl>
    <w:p w14:paraId="222A2F67"/>
    <w:p w14:paraId="02A8F954">
      <w:pPr>
        <w:pStyle w:val="6"/>
      </w:pPr>
      <w:r>
        <w:t>🖊️ 您需要填什么？</w:t>
      </w:r>
    </w:p>
    <w:p w14:paraId="14C67A9B">
      <w:r>
        <w:t>达成度分析需区分两类，两类分析的方法、标准、数据来源不同：</w:t>
      </w:r>
    </w:p>
    <w:p w14:paraId="6B7393A4">
      <w:r>
        <w:rPr>
          <w:b/>
        </w:rPr>
        <w:t>A. 知识点达成度分析：</w:t>
      </w:r>
      <w:r>
        <w:t xml:space="preserve"> 考核学生对具体知识概念的掌握程度，侧重记忆和理解层面。</w:t>
      </w:r>
    </w:p>
    <w:p w14:paraId="71005C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考核方式清单</w:t>
      </w:r>
      <w:r>
        <w:t>：每个考核环节的名称、权重、内容概述、设计意图（考能力还是考知识）</w:t>
      </w:r>
    </w:p>
    <w:p w14:paraId="7E9D8E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成绩分布统计</w:t>
      </w:r>
      <w:r>
        <w:t>：各分数段人数、平均分、最高分、最低分（可从教务系统导入）</w:t>
      </w:r>
    </w:p>
    <w:p w14:paraId="664705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各知识目标达成度数值</w:t>
      </w:r>
      <w:r>
        <w:t>：每个知识类课程目标的达成度值（可从成绩数据自动计算）</w:t>
      </w:r>
    </w:p>
    <w:p w14:paraId="6B7741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薄弱知识目标问题描述</w:t>
      </w:r>
      <w:r>
        <w:t>（200-400 字）：哪个知识目标达成度最低、学生在哪失分最多、可能的原因</w:t>
      </w:r>
    </w:p>
    <w:p w14:paraId="462CA042">
      <w:r>
        <w:rPr>
          <w:b/>
        </w:rPr>
        <w:t>B. 能力素质达成度分析：</w:t>
      </w:r>
      <w:r>
        <w:t xml:space="preserve"> 考核学生运用知识解决问题、团队协作、创新思维等能力，侧重应用和创造层面。</w:t>
      </w:r>
    </w:p>
    <w:p w14:paraId="5D0314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能力目标达成度数值</w:t>
      </w:r>
      <w:r>
        <w:t>：每个能力素质类课程目标的达成度值</w:t>
      </w:r>
    </w:p>
    <w:p w14:paraId="477AA3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能力评价数据来源</w:t>
      </w:r>
      <w:r>
        <w:t>：除考试成绩外，还包括项目作品、实验报告、团队协作表现、案例分析等多元评价证据</w:t>
      </w:r>
    </w:p>
    <w:p w14:paraId="56B468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薄弱能力目标问题描述</w:t>
      </w:r>
      <w:r>
        <w:t>（200-400 字）：哪个能力目标达成度最低、学生在什么场景下表现不足、可能的原因</w:t>
      </w:r>
    </w:p>
    <w:p w14:paraId="01A8906F">
      <w:r>
        <w:rPr>
          <w:b/>
        </w:rPr>
        <w:t>通用部分：</w:t>
      </w:r>
    </w:p>
    <w:p w14:paraId="48A91D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改进措施</w:t>
      </w:r>
      <w:r>
        <w:t>（200-400 字）：针对知识点和能力素质分别提出具体改进行动、时限、预期效果</w:t>
      </w:r>
    </w:p>
    <w:p w14:paraId="151D53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上轮改进落实情况</w:t>
      </w:r>
      <w:r>
        <w:t>：逐项对照上版改进措施的落实效果</w:t>
      </w:r>
    </w:p>
    <w:p w14:paraId="5FD5E375">
      <w:pPr>
        <w:pStyle w:val="6"/>
      </w:pPr>
      <w:r>
        <w:t>🤖 AI 会自动帮您做什么？</w:t>
      </w:r>
    </w:p>
    <w:p w14:paraId="43628E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从 T11 自动提取</w:t>
      </w:r>
      <w:r>
        <w:rPr>
          <w:b/>
        </w:rPr>
        <w:t>课程目标列表</w:t>
      </w:r>
      <w:r>
        <w:t>，并自动区分知识类目标和能力素质类目标</w:t>
      </w:r>
    </w:p>
    <w:p w14:paraId="2AF2F2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推导</w:t>
      </w:r>
      <w:r>
        <w:rPr>
          <w:b/>
        </w:rPr>
        <w:t>目标-考核映射矩阵</w:t>
      </w:r>
      <w:r>
        <w:t>：每个目标被哪些考核环节覆盖</w:t>
      </w:r>
    </w:p>
    <w:p w14:paraId="41FEB5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目标-考核覆盖率</w:t>
      </w:r>
      <w:r>
        <w:t>和</w:t>
      </w:r>
      <w:r>
        <w:rPr>
          <w:b/>
        </w:rPr>
        <w:t>按目标的达成度</w:t>
      </w:r>
      <w:r>
        <w:t>（分别输出知识点达成度和能力素质达成度）</w:t>
      </w:r>
    </w:p>
    <w:p w14:paraId="44B746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达成度趋势对比</w:t>
      </w:r>
      <w:r>
        <w:t>（近 3 学期）</w:t>
      </w:r>
    </w:p>
    <w:p w14:paraId="29CE6A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考核一致性分析</w:t>
      </w:r>
      <w:r>
        <w:t>：考核是否偏重记忆还是应用</w:t>
      </w:r>
    </w:p>
    <w:p w14:paraId="513532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闭环检测</w:t>
      </w:r>
      <w:r>
        <w:t>：上版改进措施在本版的闭环率</w:t>
      </w:r>
    </w:p>
    <w:p w14:paraId="11DAC157">
      <w:pPr>
        <w:pStyle w:val="6"/>
      </w:pPr>
      <w:r>
        <w:t>🔗 与其他模板的关系</w:t>
      </w:r>
    </w:p>
    <w:p w14:paraId="671C01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：引用 T11 的课程目标</w:t>
      </w:r>
    </w:p>
    <w:p w14:paraId="188EE8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闭环</w:t>
      </w:r>
      <w:r>
        <w:t>：改进措施 → 下版 T11 大纲修订 → 形成持续改进闭环</w:t>
      </w:r>
    </w:p>
    <w:p w14:paraId="5EB1025E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如需参考完整填写示例，可查阅《模板填写范本》T08 部分（含达标示例与优秀示例）。</w:t>
      </w:r>
    </w:p>
    <w:p w14:paraId="2436DA70">
      <w:pPr>
        <w:pStyle w:val="169"/>
        <w:pBdr>
          <w:top w:val="single" w:color="CCCCCC" w:sz="8" w:space="0"/>
        </w:pBdr>
        <w:spacing w:after="240"/>
      </w:pPr>
    </w:p>
    <w:p w14:paraId="68A42D90">
      <w:pPr>
        <w:pStyle w:val="5"/>
      </w:pPr>
      <w:r>
        <w:t>T09：过程性评价记录</w:t>
      </w:r>
    </w:p>
    <w:p w14:paraId="56F95C25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捕捉"学习过程中的成长轨迹"——期末考核只看结果，过程性评价揭示学生是怎么一步步成长的。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87EB61C">
        <w:trPr>
          <w:jc w:val="center"/>
        </w:trPr>
        <w:tc>
          <w:tcPr>
            <w:tcW w:w="4156" w:type="dxa"/>
            <w:shd w:val="clear" w:color="auto" w:fill="F2F2F2"/>
          </w:tcPr>
          <w:p w14:paraId="17B57A8D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27EB2F71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E8FB8B7">
        <w:trPr>
          <w:jc w:val="center"/>
        </w:trPr>
        <w:tc>
          <w:tcPr>
            <w:tcW w:w="4156" w:type="dxa"/>
          </w:tcPr>
          <w:p w14:paraId="0C9D31FA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5E7D7AB3">
            <w:pPr>
              <w:jc w:val="left"/>
            </w:pPr>
            <w:r>
              <w:t>任课教师</w:t>
            </w:r>
          </w:p>
        </w:tc>
      </w:tr>
      <w:tr w14:paraId="56282509">
        <w:trPr>
          <w:jc w:val="center"/>
        </w:trPr>
        <w:tc>
          <w:tcPr>
            <w:tcW w:w="4156" w:type="dxa"/>
          </w:tcPr>
          <w:p w14:paraId="138DAC46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131C0CC6">
            <w:pPr>
              <w:jc w:val="left"/>
            </w:pPr>
            <w:r>
              <w:t>每学期 / 每门课程</w:t>
            </w:r>
          </w:p>
        </w:tc>
      </w:tr>
      <w:tr w14:paraId="37B81162">
        <w:trPr>
          <w:jc w:val="center"/>
        </w:trPr>
        <w:tc>
          <w:tcPr>
            <w:tcW w:w="4156" w:type="dxa"/>
          </w:tcPr>
          <w:p w14:paraId="62F7443F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15980E53">
            <w:pPr>
              <w:jc w:val="left"/>
            </w:pPr>
            <w:r>
              <w:t>P1（第二阶段）</w:t>
            </w:r>
          </w:p>
        </w:tc>
      </w:tr>
      <w:tr w14:paraId="64010FCC">
        <w:trPr>
          <w:jc w:val="center"/>
        </w:trPr>
        <w:tc>
          <w:tcPr>
            <w:tcW w:w="4156" w:type="dxa"/>
          </w:tcPr>
          <w:p w14:paraId="0F5BB37B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69C29B37">
            <w:pPr>
              <w:jc w:val="left"/>
            </w:pPr>
            <w:r>
              <w:t>第四层 · 执行层</w:t>
            </w:r>
          </w:p>
        </w:tc>
      </w:tr>
    </w:tbl>
    <w:p w14:paraId="04E0B11F"/>
    <w:p w14:paraId="7D459422">
      <w:pPr>
        <w:pStyle w:val="6"/>
      </w:pPr>
      <w:r>
        <w:t>🖊️ 您需要填什么？</w:t>
      </w:r>
    </w:p>
    <w:p w14:paraId="5E70D1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过程性评价环节清单</w:t>
      </w:r>
      <w:r>
        <w:t>：环节名称、类型（课堂互动/实验/小组项目/测验/学习日志等）、对应课程目标、权重</w:t>
      </w:r>
    </w:p>
    <w:p w14:paraId="278469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评价实施记录</w:t>
      </w:r>
      <w:r>
        <w:t>（至少 8 条）：周次、评价内容、学生表现、典型问题</w:t>
      </w:r>
    </w:p>
    <w:p w14:paraId="193DC6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学生成长关键事件</w:t>
      </w:r>
      <w:r>
        <w:t>（200-400 字）：什么情境下发生了什么，学生表现的前后对比，反映出的能力变化</w:t>
      </w:r>
    </w:p>
    <w:p w14:paraId="1E5676F3">
      <w:pPr>
        <w:pStyle w:val="6"/>
      </w:pPr>
      <w:r>
        <w:t>🤖 AI 会自动帮您做什么？</w:t>
      </w:r>
    </w:p>
    <w:p w14:paraId="0822C9F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学生成长幅度分析</w:t>
      </w:r>
    </w:p>
    <w:p w14:paraId="75ABAC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 T08 期末考核做</w:t>
      </w:r>
      <w:r>
        <w:rPr>
          <w:b/>
        </w:rPr>
        <w:t>交叉验证</w:t>
      </w:r>
      <w:r>
        <w:t>（过程好但期末差 → 可能命题问题；期末好但过程差 → 可能只靠短期记忆）</w:t>
      </w:r>
    </w:p>
    <w:p w14:paraId="7091EBE9">
      <w:pPr>
        <w:pStyle w:val="6"/>
      </w:pPr>
      <w:r>
        <w:t>🔗 与其他模板的关系</w:t>
      </w:r>
    </w:p>
    <w:p w14:paraId="591E3C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：T11（过程性评价环节需对应课程目标）、T08（与期末考核互为补充，形成完整评价证据）</w:t>
      </w:r>
    </w:p>
    <w:p w14:paraId="486641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T16 学习行为数据对照，过程表现与平台活跃度互相印证</w:t>
      </w:r>
    </w:p>
    <w:p w14:paraId="799F879D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如需参考完整填写示例，可查阅《模板填写范本》T09 部分（含达标示例与优秀示例）。</w:t>
      </w:r>
    </w:p>
    <w:p w14:paraId="431B9043">
      <w:pPr>
        <w:pStyle w:val="169"/>
        <w:pBdr>
          <w:top w:val="single" w:color="CCCCCC" w:sz="8" w:space="0"/>
        </w:pBdr>
        <w:spacing w:after="240"/>
      </w:pPr>
    </w:p>
    <w:p w14:paraId="21716250">
      <w:pPr>
        <w:pStyle w:val="5"/>
      </w:pPr>
      <w:r>
        <w:t>T10：学情分析报告</w:t>
      </w:r>
    </w:p>
    <w:p w14:paraId="3B498FD3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解决"因材施教"和"跨课程衔接"——记录每一届学生的不同特点，确保教学调整被记录、可追溯。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3DC5782">
        <w:trPr>
          <w:jc w:val="center"/>
        </w:trPr>
        <w:tc>
          <w:tcPr>
            <w:tcW w:w="4156" w:type="dxa"/>
            <w:shd w:val="clear" w:color="auto" w:fill="F2F2F2"/>
          </w:tcPr>
          <w:p w14:paraId="76B3FE41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5B2A699F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BD09B12">
        <w:trPr>
          <w:jc w:val="center"/>
        </w:trPr>
        <w:tc>
          <w:tcPr>
            <w:tcW w:w="4156" w:type="dxa"/>
          </w:tcPr>
          <w:p w14:paraId="7262FBCA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00A395C0">
            <w:pPr>
              <w:jc w:val="left"/>
            </w:pPr>
            <w:r>
              <w:t>任课教师</w:t>
            </w:r>
          </w:p>
        </w:tc>
      </w:tr>
      <w:tr w14:paraId="5B4D0024">
        <w:trPr>
          <w:jc w:val="center"/>
        </w:trPr>
        <w:tc>
          <w:tcPr>
            <w:tcW w:w="4156" w:type="dxa"/>
          </w:tcPr>
          <w:p w14:paraId="1CDE0733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6B89AAF9">
            <w:pPr>
              <w:jc w:val="left"/>
            </w:pPr>
            <w:r>
              <w:t>每学期 / 每门课程</w:t>
            </w:r>
          </w:p>
        </w:tc>
      </w:tr>
      <w:tr w14:paraId="03C0E7E3">
        <w:trPr>
          <w:jc w:val="center"/>
        </w:trPr>
        <w:tc>
          <w:tcPr>
            <w:tcW w:w="4156" w:type="dxa"/>
          </w:tcPr>
          <w:p w14:paraId="5F139E0C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600B4CA1">
            <w:pPr>
              <w:jc w:val="left"/>
            </w:pPr>
            <w:r>
              <w:t>P1（第二阶段）</w:t>
            </w:r>
          </w:p>
        </w:tc>
      </w:tr>
      <w:tr w14:paraId="07180411">
        <w:trPr>
          <w:jc w:val="center"/>
        </w:trPr>
        <w:tc>
          <w:tcPr>
            <w:tcW w:w="4156" w:type="dxa"/>
          </w:tcPr>
          <w:p w14:paraId="0D057B0C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24CF0508">
            <w:pPr>
              <w:jc w:val="left"/>
            </w:pPr>
            <w:r>
              <w:t>第四层 · 执行层</w:t>
            </w:r>
          </w:p>
        </w:tc>
      </w:tr>
    </w:tbl>
    <w:p w14:paraId="77207A33"/>
    <w:p w14:paraId="52151468">
      <w:pPr>
        <w:pStyle w:val="6"/>
      </w:pPr>
      <w:r>
        <w:t>🖊️ 您需要填什么？</w:t>
      </w:r>
    </w:p>
    <w:p w14:paraId="113336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本届学生特征描述</w:t>
      </w:r>
      <w:r>
        <w:t>（300-500 字）：整体基础水平、突出特点、学习短板、衔接建议</w:t>
      </w:r>
    </w:p>
    <w:p w14:paraId="37E1E4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前序课程基础观察</w:t>
      </w:r>
      <w:r>
        <w:t>（200-400 字）：学生在先修课程中已建立的能力基础</w:t>
      </w:r>
    </w:p>
    <w:p w14:paraId="4B0EC8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已采取的教学调整</w:t>
      </w:r>
      <w:r>
        <w:t>（200-400 字）：对教学内容/进度/方法做了哪些具体调整</w:t>
      </w:r>
    </w:p>
    <w:p w14:paraId="5179B6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后续课程交接要点</w:t>
      </w:r>
      <w:r>
        <w:t>（100-300 字）：为后续课程教师提供"交接棒"信息</w:t>
      </w:r>
    </w:p>
    <w:p w14:paraId="0EF62BAA">
      <w:pPr>
        <w:pStyle w:val="6"/>
      </w:pPr>
      <w:r>
        <w:t>🤖 AI 会自动帮您做什么？</w:t>
      </w:r>
    </w:p>
    <w:p w14:paraId="043CB7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与历届同学课程对比，生成</w:t>
      </w:r>
      <w:r>
        <w:rPr>
          <w:b/>
        </w:rPr>
        <w:t>学情纵向对比分析</w:t>
      </w:r>
    </w:p>
    <w:p w14:paraId="03EE8C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</w:t>
      </w:r>
      <w:r>
        <w:rPr>
          <w:b/>
        </w:rPr>
        <w:t>教学调整建议</w:t>
      </w:r>
    </w:p>
    <w:p w14:paraId="050AF5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检测您描述的学情问题与已采取的调整措施之间的</w:t>
      </w:r>
      <w:r>
        <w:rPr>
          <w:b/>
        </w:rPr>
        <w:t>一致性</w:t>
      </w:r>
    </w:p>
    <w:p w14:paraId="3BDBCCC4">
      <w:pPr>
        <w:pStyle w:val="6"/>
      </w:pPr>
      <w:r>
        <w:t>🔗 与其他模板的关系</w:t>
      </w:r>
    </w:p>
    <w:p w14:paraId="06E39B8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：T11（前序课程大纲定义了学生应具备的能力基础）</w:t>
      </w:r>
    </w:p>
    <w:p w14:paraId="58BAD3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下游</w:t>
      </w:r>
      <w:r>
        <w:t>：为后续课程教师提供"交接棒"信息，支撑跨课程衔接</w:t>
      </w:r>
    </w:p>
    <w:p w14:paraId="516BEAFD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如需参考完整填写示例，可查阅《模板填写范本》T10 部分（含达标示例与优秀示例）。</w:t>
      </w:r>
    </w:p>
    <w:p w14:paraId="5B8246B4">
      <w:pPr>
        <w:pStyle w:val="169"/>
        <w:pBdr>
          <w:top w:val="single" w:color="CCCCCC" w:sz="8" w:space="0"/>
        </w:pBdr>
        <w:spacing w:after="240"/>
      </w:pPr>
    </w:p>
    <w:p w14:paraId="068A7D29">
      <w:pPr>
        <w:pStyle w:val="4"/>
      </w:pPr>
      <w:r>
        <w:t>三、结构填写型模板详解（4 个）</w:t>
      </w:r>
    </w:p>
    <w:p w14:paraId="2364000E">
      <w:pPr>
        <w:pStyle w:val="164"/>
        <w:pBdr>
          <w:left w:val="single" w:color="CCCCCC" w:sz="24" w:space="0"/>
        </w:pBdr>
        <w:shd w:val="clear" w:fill="F8F8F8"/>
      </w:pPr>
      <w:r>
        <w:t>这类模板以结构化字段为主，您按固定骨架填写即可。</w:t>
      </w:r>
    </w:p>
    <w:p w14:paraId="1F32C70B">
      <w:pPr>
        <w:pStyle w:val="169"/>
        <w:pBdr>
          <w:top w:val="single" w:color="CCCCCC" w:sz="8" w:space="0"/>
        </w:pBdr>
        <w:spacing w:after="240"/>
      </w:pPr>
    </w:p>
    <w:p w14:paraId="14BB5C8F">
      <w:pPr>
        <w:pStyle w:val="5"/>
      </w:pPr>
      <w:r>
        <w:t>T11：课程大纲（增强版）</w:t>
      </w:r>
    </w:p>
    <w:p w14:paraId="75686A4F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每一门课程的"全景图"——目标从哪来、教什么前沿内容、借鉴哪些国际先进教育理念、是否融入了 AI 能力。</w:t>
      </w:r>
      <w:r>
        <w:rPr>
          <w:b/>
        </w:rPr>
        <w:t>这是关联指标最多的模板（横跨 4 项指标）</w:t>
      </w:r>
      <w:r>
        <w:t>，也是依赖链②的源头。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6FEF1B9">
        <w:trPr>
          <w:jc w:val="center"/>
        </w:trPr>
        <w:tc>
          <w:tcPr>
            <w:tcW w:w="4156" w:type="dxa"/>
            <w:shd w:val="clear" w:color="auto" w:fill="F2F2F2"/>
          </w:tcPr>
          <w:p w14:paraId="4441644E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070F5E8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54011FF3">
        <w:trPr>
          <w:jc w:val="center"/>
        </w:trPr>
        <w:tc>
          <w:tcPr>
            <w:tcW w:w="4156" w:type="dxa"/>
          </w:tcPr>
          <w:p w14:paraId="2365FD50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536679D5">
            <w:pPr>
              <w:jc w:val="left"/>
            </w:pPr>
            <w:r>
              <w:t>课程负责人</w:t>
            </w:r>
          </w:p>
        </w:tc>
      </w:tr>
      <w:tr w14:paraId="0F6E23AD">
        <w:trPr>
          <w:jc w:val="center"/>
        </w:trPr>
        <w:tc>
          <w:tcPr>
            <w:tcW w:w="4156" w:type="dxa"/>
          </w:tcPr>
          <w:p w14:paraId="479EED25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3F6EED2D">
            <w:pPr>
              <w:jc w:val="left"/>
            </w:pPr>
            <w:r>
              <w:t>每学期 / 每学年 / 随产业白皮书更新而修订</w:t>
            </w:r>
          </w:p>
        </w:tc>
      </w:tr>
      <w:tr w14:paraId="3F92F713">
        <w:trPr>
          <w:jc w:val="center"/>
        </w:trPr>
        <w:tc>
          <w:tcPr>
            <w:tcW w:w="4156" w:type="dxa"/>
          </w:tcPr>
          <w:p w14:paraId="077F5EA4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04E0202C">
            <w:pPr>
              <w:jc w:val="left"/>
            </w:pPr>
            <w:r>
              <w:t>⭐ P0（MVP 必须）</w:t>
            </w:r>
          </w:p>
        </w:tc>
      </w:tr>
      <w:tr w14:paraId="596A26E2">
        <w:trPr>
          <w:jc w:val="center"/>
        </w:trPr>
        <w:tc>
          <w:tcPr>
            <w:tcW w:w="4156" w:type="dxa"/>
          </w:tcPr>
          <w:p w14:paraId="0902ED3E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069CF440">
            <w:pPr>
              <w:jc w:val="left"/>
            </w:pPr>
            <w:r>
              <w:t>第三层 · 解析层（同时影响执行层、结果层）</w:t>
            </w:r>
          </w:p>
        </w:tc>
      </w:tr>
    </w:tbl>
    <w:p w14:paraId="76F8598A"/>
    <w:p w14:paraId="1FC0D1DD">
      <w:pPr>
        <w:pStyle w:val="6"/>
      </w:pPr>
      <w:r>
        <w:t>🖊️ 您需要填什么？</w:t>
      </w:r>
    </w:p>
    <w:p w14:paraId="42081088">
      <w:r>
        <w:rPr>
          <w:b/>
        </w:rPr>
        <w:t>基本信息（大部分系统预填）：</w:t>
      </w:r>
    </w:p>
    <w:p w14:paraId="1AA7DCB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课程名称、代码、学分、学时、开设学期、课程负责人</w:t>
      </w:r>
    </w:p>
    <w:p w14:paraId="09AC5E9C">
      <w:r>
        <w:rPr>
          <w:b/>
        </w:rPr>
        <w:t>课程定位：</w:t>
      </w:r>
    </w:p>
    <w:p w14:paraId="7EF405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前序课程 / 后续课程（从课程总表中选择）</w:t>
      </w:r>
    </w:p>
    <w:p w14:paraId="3DC637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课程在培养体系中的定位说明</w:t>
      </w:r>
    </w:p>
    <w:p w14:paraId="243E6D1F">
      <w:r>
        <w:rPr>
          <w:b/>
        </w:rPr>
        <w:t>课程目标（⭐ 核心）：</w:t>
      </w:r>
    </w:p>
    <w:p w14:paraId="7BFB67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课程目标列表：每条含编号、描述、能力维度</w:t>
      </w:r>
    </w:p>
    <w:p w14:paraId="751AF2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目标来源标注</w:t>
      </w:r>
      <w:r>
        <w:t>：每个目标对应的岗位能力编号（从 T03 能力矩阵中选择）——这是证明"目标来自产业需求"的关键</w:t>
      </w:r>
    </w:p>
    <w:p w14:paraId="20C044DE">
      <w:r>
        <w:rPr>
          <w:b/>
        </w:rPr>
        <w:t>教学内容：</w:t>
      </w:r>
    </w:p>
    <w:p w14:paraId="0F93E7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教学内容与学时分配表</w:t>
      </w:r>
    </w:p>
    <w:p w14:paraId="247B96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前沿技术来源标注</w:t>
      </w:r>
      <w:r>
        <w:t>：哪些章节来自近 3 年新技术/新论文/新标准/新专利</w:t>
      </w:r>
    </w:p>
    <w:p w14:paraId="2D337E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 能力融入标注</w:t>
      </w:r>
      <w:r>
        <w:t>：是否包含 AI 相关内容，在哪些教学环节</w:t>
      </w:r>
    </w:p>
    <w:p w14:paraId="072F5BFB">
      <w:r>
        <w:rPr>
          <w:b/>
        </w:rPr>
        <w:t>国际先进教育理念借鉴</w:t>
      </w:r>
      <w:r>
        <w:t>（选填）：</w:t>
      </w:r>
    </w:p>
    <w:p w14:paraId="7D49B5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借鉴了哪些国际先进教育理念或行业发展趋势（如 ABET/CDIO 等教育框架的设计理念、国际工程教育发展趋势等）</w:t>
      </w:r>
    </w:p>
    <w:p w14:paraId="25293029">
      <w:r>
        <w:rPr>
          <w:b/>
        </w:rPr>
        <w:t>考核方案 + 教材：</w:t>
      </w:r>
    </w:p>
    <w:p w14:paraId="55162E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考核方式、权重、对应课程目标</w:t>
      </w:r>
    </w:p>
    <w:p w14:paraId="0A92E9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主教材信息</w:t>
      </w:r>
    </w:p>
    <w:p w14:paraId="2B4B9D4C">
      <w:pPr>
        <w:pStyle w:val="6"/>
      </w:pPr>
      <w:r>
        <w:t>🤖 AI 会自动帮您做什么？</w:t>
      </w:r>
    </w:p>
    <w:p w14:paraId="2E3B59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目标来源覆盖率</w:t>
      </w:r>
      <w:r>
        <w:t>、</w:t>
      </w:r>
      <w:r>
        <w:rPr>
          <w:b/>
        </w:rPr>
        <w:t>前沿课比例</w:t>
      </w:r>
      <w:r>
        <w:t>、</w:t>
      </w:r>
      <w:r>
        <w:rPr>
          <w:b/>
        </w:rPr>
        <w:t>AI 能力覆盖维度数</w:t>
      </w:r>
    </w:p>
    <w:p w14:paraId="23E6F6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教材时效性</w:t>
      </w:r>
    </w:p>
    <w:p w14:paraId="589340F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与上版大纲自动对比，检测 AI 相关调整</w:t>
      </w:r>
    </w:p>
    <w:p w14:paraId="275036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交叉验证：目标来源与产业白皮书岗位能力矩阵的匹配度</w:t>
      </w:r>
    </w:p>
    <w:p w14:paraId="44BC605F">
      <w:pPr>
        <w:pStyle w:val="6"/>
      </w:pPr>
      <w:r>
        <w:t>🔗 与其他模板的关系（关联最广！）</w:t>
      </w:r>
    </w:p>
    <w:p w14:paraId="223DAB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：T03（岗位能力矩阵作为目标来源）、T02（课程体系总表）</w:t>
      </w:r>
    </w:p>
    <w:p w14:paraId="4B1F61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下游</w:t>
      </w:r>
      <w:r>
        <w:t>：T08（考核与达成度参照大纲目标）、T11 下版修订形成闭环</w:t>
      </w:r>
    </w:p>
    <w:p w14:paraId="52BC2B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⚠️ </w:t>
      </w:r>
      <w:r>
        <w:rPr>
          <w:b/>
        </w:rPr>
        <w:t>如果 T11 缺失</w:t>
      </w:r>
      <w:r>
        <w:t>：依赖链②全面断裂，直接影响 5 项指标</w:t>
      </w:r>
    </w:p>
    <w:p w14:paraId="16B1B260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填写范本：</w:t>
      </w:r>
      <w:r>
        <w:t xml:space="preserve"> 如需参考完整填写示例，可查阅《模板填写范本》T11 部分（含达标示例与优秀示例）。</w:t>
      </w:r>
    </w:p>
    <w:p w14:paraId="1B666478">
      <w:pPr>
        <w:pStyle w:val="169"/>
        <w:pBdr>
          <w:top w:val="single" w:color="CCCCCC" w:sz="8" w:space="0"/>
        </w:pBdr>
        <w:spacing w:after="240"/>
      </w:pPr>
    </w:p>
    <w:p w14:paraId="77F63459">
      <w:pPr>
        <w:pStyle w:val="5"/>
      </w:pPr>
      <w:r>
        <w:t>T12：毕业设计选题与成果记录</w:t>
      </w:r>
    </w:p>
    <w:p w14:paraId="32A1C96E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记录毕业设计选题来源和成果质量——真题真做比例直接反映培养与产业的对接深度。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772EE1C">
        <w:trPr>
          <w:jc w:val="center"/>
        </w:trPr>
        <w:tc>
          <w:tcPr>
            <w:tcW w:w="4156" w:type="dxa"/>
            <w:shd w:val="clear" w:color="auto" w:fill="F2F2F2"/>
          </w:tcPr>
          <w:p w14:paraId="467B03A1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5CD05B70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1185F4C">
        <w:trPr>
          <w:jc w:val="center"/>
        </w:trPr>
        <w:tc>
          <w:tcPr>
            <w:tcW w:w="4156" w:type="dxa"/>
          </w:tcPr>
          <w:p w14:paraId="3BD6F620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7967D7BA">
            <w:pPr>
              <w:jc w:val="left"/>
            </w:pPr>
            <w:r>
              <w:t>毕业设计指导教师 / 教学秘书</w:t>
            </w:r>
          </w:p>
        </w:tc>
      </w:tr>
      <w:tr w14:paraId="6C30B433">
        <w:trPr>
          <w:jc w:val="center"/>
        </w:trPr>
        <w:tc>
          <w:tcPr>
            <w:tcW w:w="4156" w:type="dxa"/>
          </w:tcPr>
          <w:p w14:paraId="6CFA5F65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0DA3ABB6">
            <w:pPr>
              <w:jc w:val="left"/>
            </w:pPr>
            <w:r>
              <w:t>每学年</w:t>
            </w:r>
          </w:p>
        </w:tc>
      </w:tr>
      <w:tr w14:paraId="5C5FB6AB">
        <w:trPr>
          <w:jc w:val="center"/>
        </w:trPr>
        <w:tc>
          <w:tcPr>
            <w:tcW w:w="4156" w:type="dxa"/>
          </w:tcPr>
          <w:p w14:paraId="70DC2D60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69CC44EB">
            <w:pPr>
              <w:jc w:val="left"/>
            </w:pPr>
            <w:r>
              <w:t>P1（第二阶段）</w:t>
            </w:r>
          </w:p>
        </w:tc>
      </w:tr>
      <w:tr w14:paraId="7B618B56">
        <w:trPr>
          <w:jc w:val="center"/>
        </w:trPr>
        <w:tc>
          <w:tcPr>
            <w:tcW w:w="4156" w:type="dxa"/>
          </w:tcPr>
          <w:p w14:paraId="43DACA6E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4E266E48">
            <w:pPr>
              <w:jc w:val="left"/>
            </w:pPr>
            <w:r>
              <w:t>第五层 · 结果层</w:t>
            </w:r>
          </w:p>
        </w:tc>
      </w:tr>
    </w:tbl>
    <w:p w14:paraId="6A17139A"/>
    <w:p w14:paraId="7555591C">
      <w:pPr>
        <w:pStyle w:val="6"/>
      </w:pPr>
      <w:r>
        <w:t>🖊️ 您需要填什么？</w:t>
      </w:r>
    </w:p>
    <w:p w14:paraId="5DEF3A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选题清单</w:t>
      </w:r>
      <w:r>
        <w:t>：每个选题的题目、学生、指导教师、选题来源（企业真题/教师科研/自拟/其他）</w:t>
      </w:r>
    </w:p>
    <w:p w14:paraId="1FDD30D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企业导师参与记录</w:t>
      </w:r>
      <w:r>
        <w:t>（选填）：企业导师指导次数和内容</w:t>
      </w:r>
    </w:p>
    <w:p w14:paraId="767DE2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成果质量标记</w:t>
      </w:r>
      <w:r>
        <w:t>：等级 + 是否有企业验收签章</w:t>
      </w:r>
    </w:p>
    <w:p w14:paraId="600C6C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成果被企业采纳情况</w:t>
      </w:r>
      <w:r>
        <w:t>（选填）</w:t>
      </w:r>
    </w:p>
    <w:p w14:paraId="62066A6F">
      <w:pPr>
        <w:pStyle w:val="6"/>
      </w:pPr>
      <w:r>
        <w:t>🤖 AI 会自动帮您做什么？</w:t>
      </w:r>
    </w:p>
    <w:p w14:paraId="3A9774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真题真做比例</w:t>
      </w:r>
      <w:r>
        <w:t>（企业真题+教师科研 / 总数）</w:t>
      </w:r>
    </w:p>
    <w:p w14:paraId="6D8AD7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 T03 产业链节点做匹配度检查</w:t>
      </w:r>
    </w:p>
    <w:p w14:paraId="7CA8F3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统计历届趋势</w:t>
      </w:r>
    </w:p>
    <w:p w14:paraId="29B3B004">
      <w:pPr>
        <w:pStyle w:val="6"/>
      </w:pPr>
      <w:r>
        <w:t>🔗 与其他模板的关系</w:t>
      </w:r>
    </w:p>
    <w:p w14:paraId="1EB0CD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：T03（选题领域与产业链节点做匹配度检查）、T02（验证能力递进是否在毕业环节得到综合体现）</w:t>
      </w:r>
    </w:p>
    <w:p w14:paraId="59EBD4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下游</w:t>
      </w:r>
      <w:r>
        <w:t>：T18（毕业设计质量与就业对口度形成闭环参照）</w:t>
      </w:r>
    </w:p>
    <w:p w14:paraId="6311A148">
      <w:pPr>
        <w:pStyle w:val="169"/>
        <w:pBdr>
          <w:top w:val="single" w:color="CCCCCC" w:sz="8" w:space="0"/>
        </w:pBdr>
        <w:spacing w:after="240"/>
      </w:pPr>
    </w:p>
    <w:p w14:paraId="1830C8A8">
      <w:pPr>
        <w:pStyle w:val="5"/>
      </w:pPr>
      <w:r>
        <w:t>T13：企业项目驱动清单</w:t>
      </w:r>
    </w:p>
    <w:p w14:paraId="762A37CD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记录企业真实项目进入课堂的情况——回答"培养过程是否真正扎根产业"。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CBE2E41">
        <w:trPr>
          <w:jc w:val="center"/>
        </w:trPr>
        <w:tc>
          <w:tcPr>
            <w:tcW w:w="4156" w:type="dxa"/>
            <w:shd w:val="clear" w:color="auto" w:fill="F2F2F2"/>
          </w:tcPr>
          <w:p w14:paraId="6B933B27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1616FDD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59A179B">
        <w:trPr>
          <w:jc w:val="center"/>
        </w:trPr>
        <w:tc>
          <w:tcPr>
            <w:tcW w:w="4156" w:type="dxa"/>
          </w:tcPr>
          <w:p w14:paraId="652749FB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75F1AB07">
            <w:pPr>
              <w:jc w:val="left"/>
            </w:pPr>
            <w:r>
              <w:t>课程负责人 / 教学秘书</w:t>
            </w:r>
          </w:p>
        </w:tc>
      </w:tr>
      <w:tr w14:paraId="418A87DF">
        <w:trPr>
          <w:jc w:val="center"/>
        </w:trPr>
        <w:tc>
          <w:tcPr>
            <w:tcW w:w="4156" w:type="dxa"/>
          </w:tcPr>
          <w:p w14:paraId="6E6C1064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3E61D211">
            <w:pPr>
              <w:jc w:val="left"/>
            </w:pPr>
            <w:r>
              <w:t>每学期</w:t>
            </w:r>
          </w:p>
        </w:tc>
      </w:tr>
      <w:tr w14:paraId="24B3A896">
        <w:trPr>
          <w:jc w:val="center"/>
        </w:trPr>
        <w:tc>
          <w:tcPr>
            <w:tcW w:w="4156" w:type="dxa"/>
          </w:tcPr>
          <w:p w14:paraId="33A1DCF6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6934B977">
            <w:pPr>
              <w:jc w:val="left"/>
            </w:pPr>
            <w:r>
              <w:t>P1（第二阶段）</w:t>
            </w:r>
          </w:p>
        </w:tc>
      </w:tr>
      <w:tr w14:paraId="7E38B3DA">
        <w:trPr>
          <w:jc w:val="center"/>
        </w:trPr>
        <w:tc>
          <w:tcPr>
            <w:tcW w:w="4156" w:type="dxa"/>
          </w:tcPr>
          <w:p w14:paraId="759D9B33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389AF966">
            <w:pPr>
              <w:jc w:val="left"/>
            </w:pPr>
            <w:r>
              <w:t>第四层 · 执行层</w:t>
            </w:r>
          </w:p>
        </w:tc>
      </w:tr>
    </w:tbl>
    <w:p w14:paraId="054A8E82"/>
    <w:p w14:paraId="0C15972A">
      <w:pPr>
        <w:pStyle w:val="6"/>
      </w:pPr>
      <w:r>
        <w:t>🖊️ 您需要填什么？</w:t>
      </w:r>
    </w:p>
    <w:p w14:paraId="6A66AF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企业项目清单</w:t>
      </w:r>
      <w:r>
        <w:t>：项目名称、来源企业、合同编号、用于哪些课程的哪些章节</w:t>
      </w:r>
    </w:p>
    <w:p w14:paraId="388A6B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项目用于教学环节</w:t>
      </w:r>
      <w:r>
        <w:t>：课堂案例 / 实验 / 课程设计 / 毕业设计</w:t>
      </w:r>
    </w:p>
    <w:p w14:paraId="4DBEBC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企业导师指导记录</w:t>
      </w:r>
      <w:r>
        <w:t>（选填）</w:t>
      </w:r>
    </w:p>
    <w:p w14:paraId="5D03D5A0">
      <w:pPr>
        <w:pStyle w:val="6"/>
      </w:pPr>
      <w:r>
        <w:t>🤖 AI 会自动帮您做什么？</w:t>
      </w:r>
    </w:p>
    <w:p w14:paraId="0354EB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企业真实项目驱动率</w:t>
      </w:r>
    </w:p>
    <w:p w14:paraId="6ED206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验证合同编号</w:t>
      </w:r>
    </w:p>
    <w:p w14:paraId="365CA9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 T03 产业链节点做匹配度检查</w:t>
      </w:r>
    </w:p>
    <w:p w14:paraId="7A27D8CB">
      <w:pPr>
        <w:pStyle w:val="6"/>
      </w:pPr>
      <w:r>
        <w:t>🔗 与其他模板的关系</w:t>
      </w:r>
    </w:p>
    <w:p w14:paraId="1AD195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：T03（项目领域与产业链节点做匹配度检查）、T11（企业项目嵌入到具体课程章节）</w:t>
      </w:r>
    </w:p>
    <w:p w14:paraId="3C8540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下游</w:t>
      </w:r>
      <w:r>
        <w:t>：T05（企业项目转化为教案中的案例和任务设计）</w:t>
      </w:r>
    </w:p>
    <w:p w14:paraId="59383283">
      <w:pPr>
        <w:pStyle w:val="169"/>
        <w:pBdr>
          <w:top w:val="single" w:color="CCCCCC" w:sz="8" w:space="0"/>
        </w:pBdr>
        <w:spacing w:after="240"/>
      </w:pPr>
    </w:p>
    <w:p w14:paraId="174E9583">
      <w:pPr>
        <w:pStyle w:val="5"/>
      </w:pPr>
      <w:r>
        <w:t>T14：用人单位满意度调查与分析报告</w:t>
      </w:r>
    </w:p>
    <w:p w14:paraId="3506CF3E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获取"外部声音"——用人单位对毕业生能力的满意度反馈。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325C26A">
        <w:trPr>
          <w:jc w:val="center"/>
        </w:trPr>
        <w:tc>
          <w:tcPr>
            <w:tcW w:w="4156" w:type="dxa"/>
            <w:shd w:val="clear" w:color="auto" w:fill="F2F2F2"/>
          </w:tcPr>
          <w:p w14:paraId="03C53B28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031E32B2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253CDC9">
        <w:trPr>
          <w:jc w:val="center"/>
        </w:trPr>
        <w:tc>
          <w:tcPr>
            <w:tcW w:w="4156" w:type="dxa"/>
          </w:tcPr>
          <w:p w14:paraId="67D012FA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73A318B2">
            <w:pPr>
              <w:jc w:val="left"/>
            </w:pPr>
            <w:r>
              <w:t>专业负责人 / 就业指导中心</w:t>
            </w:r>
          </w:p>
        </w:tc>
      </w:tr>
      <w:tr w14:paraId="4CDE4C22">
        <w:trPr>
          <w:jc w:val="center"/>
        </w:trPr>
        <w:tc>
          <w:tcPr>
            <w:tcW w:w="4156" w:type="dxa"/>
          </w:tcPr>
          <w:p w14:paraId="10625E4A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131DBF6C">
            <w:pPr>
              <w:jc w:val="left"/>
            </w:pPr>
            <w:r>
              <w:t>每学年</w:t>
            </w:r>
          </w:p>
        </w:tc>
      </w:tr>
      <w:tr w14:paraId="58770B45">
        <w:trPr>
          <w:jc w:val="center"/>
        </w:trPr>
        <w:tc>
          <w:tcPr>
            <w:tcW w:w="4156" w:type="dxa"/>
          </w:tcPr>
          <w:p w14:paraId="747B738F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7337F584">
            <w:pPr>
              <w:jc w:val="left"/>
            </w:pPr>
            <w:r>
              <w:t>P1（第二阶段）</w:t>
            </w:r>
          </w:p>
        </w:tc>
      </w:tr>
      <w:tr w14:paraId="772FF546">
        <w:trPr>
          <w:jc w:val="center"/>
        </w:trPr>
        <w:tc>
          <w:tcPr>
            <w:tcW w:w="4156" w:type="dxa"/>
          </w:tcPr>
          <w:p w14:paraId="79F28A29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695EA3C7">
            <w:pPr>
              <w:jc w:val="left"/>
            </w:pPr>
            <w:r>
              <w:t>第六层 · 验证层</w:t>
            </w:r>
          </w:p>
        </w:tc>
      </w:tr>
    </w:tbl>
    <w:p w14:paraId="131B0A21"/>
    <w:p w14:paraId="23D2A993">
      <w:pPr>
        <w:pStyle w:val="6"/>
      </w:pPr>
      <w:r>
        <w:t>🖊️ 您需要填什么？</w:t>
      </w:r>
    </w:p>
    <w:p w14:paraId="3401E0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调查样本信息</w:t>
      </w:r>
      <w:r>
        <w:t>：发出/回收/有效问卷数</w:t>
      </w:r>
    </w:p>
    <w:p w14:paraId="4588E7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五维度满意度评分</w:t>
      </w:r>
      <w:r>
        <w:t>：专业能力、实践能力、综合素质、创新能力、职业发展潜力（1-5 分制）</w:t>
      </w:r>
    </w:p>
    <w:p w14:paraId="0D3CE8F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各维度得分分析</w:t>
      </w:r>
      <w:r>
        <w:t>（200-400 字）</w:t>
      </w:r>
    </w:p>
    <w:p w14:paraId="195170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改进措施</w:t>
      </w:r>
      <w:r>
        <w:t>（100-300 字）</w:t>
      </w:r>
    </w:p>
    <w:p w14:paraId="0E781F65">
      <w:pPr>
        <w:pStyle w:val="6"/>
      </w:pPr>
      <w:r>
        <w:t>🤖 AI 会自动帮您做什么？</w:t>
      </w:r>
    </w:p>
    <w:p w14:paraId="133904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综合满意度</w:t>
      </w:r>
      <w:r>
        <w:t>（五维度加权平均）</w:t>
      </w:r>
    </w:p>
    <w:p w14:paraId="22C724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检测无效问卷剔除规则是否合理</w:t>
      </w:r>
    </w:p>
    <w:p w14:paraId="1DC1A8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某维度显著低于其他时触发预警</w:t>
      </w:r>
    </w:p>
    <w:p w14:paraId="246661F8">
      <w:pPr>
        <w:pStyle w:val="6"/>
      </w:pPr>
      <w:r>
        <w:t>🔗 与其他模板的关系</w:t>
      </w:r>
    </w:p>
    <w:p w14:paraId="58219D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：T18（就业数据提供毕业生去向，满意度提供用人单位反馈，共同构成闭环证据）</w:t>
      </w:r>
    </w:p>
    <w:p w14:paraId="3A9397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T19 校友职业发展数据互相印证，短期满意度与长期职业发展形成对照</w:t>
      </w:r>
    </w:p>
    <w:p w14:paraId="7E5BC8FE">
      <w:pPr>
        <w:pStyle w:val="169"/>
        <w:pBdr>
          <w:top w:val="single" w:color="CCCCCC" w:sz="8" w:space="0"/>
        </w:pBdr>
        <w:spacing w:after="240"/>
      </w:pPr>
    </w:p>
    <w:p w14:paraId="260981C0">
      <w:pPr>
        <w:pStyle w:val="4"/>
      </w:pPr>
      <w:r>
        <w:t>四、数据采集型模板详解（5 个）</w:t>
      </w:r>
    </w:p>
    <w:p w14:paraId="270D70B5">
      <w:pPr>
        <w:pStyle w:val="164"/>
        <w:pBdr>
          <w:left w:val="single" w:color="CCCCCC" w:sz="24" w:space="0"/>
        </w:pBdr>
        <w:shd w:val="clear" w:fill="F8F8F8"/>
      </w:pPr>
      <w:r>
        <w:t>这类模板以数值型数据为主，</w:t>
      </w:r>
      <w:r>
        <w:rPr>
          <w:b/>
        </w:rPr>
        <w:t>大部分由系统自动采集</w:t>
      </w:r>
      <w:r>
        <w:t>，您只需要确认和补充说明。</w:t>
      </w:r>
    </w:p>
    <w:p w14:paraId="36E2105D">
      <w:pPr>
        <w:pStyle w:val="169"/>
        <w:pBdr>
          <w:top w:val="single" w:color="CCCCCC" w:sz="8" w:space="0"/>
        </w:pBdr>
        <w:spacing w:after="240"/>
      </w:pPr>
    </w:p>
    <w:p w14:paraId="0BA0D797">
      <w:pPr>
        <w:pStyle w:val="5"/>
      </w:pPr>
      <w:r>
        <w:t>T15：教学投入记录</w:t>
      </w:r>
    </w:p>
    <w:p w14:paraId="54CE91FC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用课程平台的真实行为数据，证明教师在教学上的投入深度——不靠自评，靠数据说话。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3241C69">
        <w:trPr>
          <w:jc w:val="center"/>
        </w:trPr>
        <w:tc>
          <w:tcPr>
            <w:tcW w:w="4156" w:type="dxa"/>
            <w:shd w:val="clear" w:color="auto" w:fill="F2F2F2"/>
          </w:tcPr>
          <w:p w14:paraId="13EAC3DA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223CB4DD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CA9F6CD">
        <w:trPr>
          <w:jc w:val="center"/>
        </w:trPr>
        <w:tc>
          <w:tcPr>
            <w:tcW w:w="4156" w:type="dxa"/>
          </w:tcPr>
          <w:p w14:paraId="403F8723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41A5DCCB">
            <w:pPr>
              <w:jc w:val="left"/>
            </w:pPr>
            <w:r>
              <w:t>系统自动采集 + 教师补充</w:t>
            </w:r>
          </w:p>
        </w:tc>
      </w:tr>
      <w:tr w14:paraId="6863B870">
        <w:trPr>
          <w:jc w:val="center"/>
        </w:trPr>
        <w:tc>
          <w:tcPr>
            <w:tcW w:w="4156" w:type="dxa"/>
          </w:tcPr>
          <w:p w14:paraId="75EDE49F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7293272F">
            <w:pPr>
              <w:jc w:val="left"/>
            </w:pPr>
            <w:r>
              <w:t>实时 / 每周汇总</w:t>
            </w:r>
          </w:p>
        </w:tc>
      </w:tr>
      <w:tr w14:paraId="3AB0CC99">
        <w:trPr>
          <w:jc w:val="center"/>
        </w:trPr>
        <w:tc>
          <w:tcPr>
            <w:tcW w:w="4156" w:type="dxa"/>
          </w:tcPr>
          <w:p w14:paraId="3EA3124A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4567D0D4">
            <w:pPr>
              <w:jc w:val="left"/>
            </w:pPr>
            <w:r>
              <w:t>P1（第二阶段，依赖链③关键数据）</w:t>
            </w:r>
          </w:p>
        </w:tc>
      </w:tr>
      <w:tr w14:paraId="192CC5A1">
        <w:trPr>
          <w:jc w:val="center"/>
        </w:trPr>
        <w:tc>
          <w:tcPr>
            <w:tcW w:w="4156" w:type="dxa"/>
          </w:tcPr>
          <w:p w14:paraId="4CD7E85A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755B417F">
            <w:pPr>
              <w:jc w:val="left"/>
            </w:pPr>
            <w:r>
              <w:t>第四层 · 执行层</w:t>
            </w:r>
          </w:p>
        </w:tc>
      </w:tr>
    </w:tbl>
    <w:p w14:paraId="14F9558C"/>
    <w:p w14:paraId="51912B3B">
      <w:pPr>
        <w:pStyle w:val="6"/>
      </w:pPr>
      <w:r>
        <w:t>🖊️ 您需要填什么？</w:t>
      </w:r>
    </w:p>
    <w:p w14:paraId="28A80A85">
      <w:r>
        <w:rPr>
          <w:b/>
        </w:rPr>
        <w:t>系统自动采集的（您只需确认）：</w:t>
      </w:r>
    </w:p>
    <w:p w14:paraId="6877D8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职业指引内容发布记录、学生学习计划提交率、问答互动记录（提问数/回复数/回复率）</w:t>
      </w:r>
    </w:p>
    <w:p w14:paraId="0308BF29">
      <w:r>
        <w:rPr>
          <w:b/>
        </w:rPr>
        <w:t>需要您补充的：</w:t>
      </w:r>
    </w:p>
    <w:p w14:paraId="4F3E90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课程依赖关系矩阵</w:t>
      </w:r>
      <w:r>
        <w:t>：本课程与前序/后续课程的知识依赖关系</w:t>
      </w:r>
    </w:p>
    <w:p w14:paraId="3D8578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学生问题纳入大纲修订记录</w:t>
      </w:r>
      <w:r>
        <w:t>（选填）</w:t>
      </w:r>
    </w:p>
    <w:p w14:paraId="5927C0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答疑/辅导记录</w:t>
      </w:r>
      <w:r>
        <w:t>（选填）</w:t>
      </w:r>
    </w:p>
    <w:p w14:paraId="7E76D8E2">
      <w:pPr>
        <w:pStyle w:val="6"/>
      </w:pPr>
      <w:r>
        <w:t>🤖 AI 会自动帮您做什么？</w:t>
      </w:r>
    </w:p>
    <w:p w14:paraId="45FC0B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检测课程平台是否正常运营（如 60% 课程未使用平台 → 触发预警）</w:t>
      </w:r>
    </w:p>
    <w:p w14:paraId="4BAC86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自动计算问答回复率、学生学习计划提交率等指标</w:t>
      </w:r>
    </w:p>
    <w:p w14:paraId="05478C7F">
      <w:pPr>
        <w:pStyle w:val="6"/>
      </w:pPr>
      <w:r>
        <w:t>🔗 与其他模板的关系</w:t>
      </w:r>
    </w:p>
    <w:p w14:paraId="7A6FFA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：T11（课程代码必须与课程大纲一致）</w:t>
      </w:r>
    </w:p>
    <w:p w14:paraId="6B1854B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T16 学习行为数据配合，共同构成依赖链③的教学过程有效性评估</w:t>
      </w:r>
    </w:p>
    <w:p w14:paraId="54832BE1">
      <w:pPr>
        <w:pStyle w:val="169"/>
        <w:pBdr>
          <w:top w:val="single" w:color="CCCCCC" w:sz="8" w:space="0"/>
        </w:pBdr>
        <w:spacing w:after="240"/>
      </w:pPr>
    </w:p>
    <w:p w14:paraId="117588E7">
      <w:pPr>
        <w:pStyle w:val="5"/>
      </w:pPr>
      <w:r>
        <w:t>T16：学习行为数据</w:t>
      </w:r>
    </w:p>
    <w:p w14:paraId="5633DF6A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用客观数据回答"学生是否真的在学"——出勤率、作业提交率、平台活跃度。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BB474D2">
        <w:trPr>
          <w:jc w:val="center"/>
        </w:trPr>
        <w:tc>
          <w:tcPr>
            <w:tcW w:w="4156" w:type="dxa"/>
            <w:shd w:val="clear" w:color="auto" w:fill="F2F2F2"/>
          </w:tcPr>
          <w:p w14:paraId="3FAE77A2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5B1839F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F7FBC87">
        <w:trPr>
          <w:jc w:val="center"/>
        </w:trPr>
        <w:tc>
          <w:tcPr>
            <w:tcW w:w="4156" w:type="dxa"/>
          </w:tcPr>
          <w:p w14:paraId="2F1E9A45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04ECC2FF">
            <w:pPr>
              <w:jc w:val="left"/>
            </w:pPr>
            <w:r>
              <w:t>系统自动采集（教务系统 / 课程平台）</w:t>
            </w:r>
          </w:p>
        </w:tc>
      </w:tr>
      <w:tr w14:paraId="1A17AE0C">
        <w:trPr>
          <w:jc w:val="center"/>
        </w:trPr>
        <w:tc>
          <w:tcPr>
            <w:tcW w:w="4156" w:type="dxa"/>
          </w:tcPr>
          <w:p w14:paraId="5B033113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6E1782D3">
            <w:pPr>
              <w:jc w:val="left"/>
            </w:pPr>
            <w:r>
              <w:t>实时 / 每周汇总</w:t>
            </w:r>
          </w:p>
        </w:tc>
      </w:tr>
      <w:tr w14:paraId="7E348CF5">
        <w:trPr>
          <w:jc w:val="center"/>
        </w:trPr>
        <w:tc>
          <w:tcPr>
            <w:tcW w:w="4156" w:type="dxa"/>
          </w:tcPr>
          <w:p w14:paraId="563BF40F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5D6FF8D5">
            <w:pPr>
              <w:jc w:val="left"/>
            </w:pPr>
            <w:r>
              <w:t>P1（第二阶段，依赖链③关键数据）</w:t>
            </w:r>
          </w:p>
        </w:tc>
      </w:tr>
      <w:tr w14:paraId="5BD3B154">
        <w:trPr>
          <w:jc w:val="center"/>
        </w:trPr>
        <w:tc>
          <w:tcPr>
            <w:tcW w:w="4156" w:type="dxa"/>
          </w:tcPr>
          <w:p w14:paraId="1CD1E77F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1DF21969">
            <w:pPr>
              <w:jc w:val="left"/>
            </w:pPr>
            <w:r>
              <w:t>第四层 · 执行层</w:t>
            </w:r>
          </w:p>
        </w:tc>
      </w:tr>
    </w:tbl>
    <w:p w14:paraId="5A002F78"/>
    <w:p w14:paraId="289627FD">
      <w:pPr>
        <w:pStyle w:val="6"/>
      </w:pPr>
      <w:r>
        <w:t>🖊️ 您需要填什么？</w:t>
      </w:r>
    </w:p>
    <w:p w14:paraId="6C42FE04">
      <w:r>
        <w:rPr>
          <w:b/>
        </w:rPr>
        <w:t>基本全部由系统自动采集：</w:t>
      </w:r>
    </w:p>
    <w:p w14:paraId="745174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出勤率、作业提交率、课外资源访问频次、课程平台活跃度</w:t>
      </w:r>
    </w:p>
    <w:p w14:paraId="39E44B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您只需要在 MVP 阶段手动填写（系统对接后可全自动）</w:t>
      </w:r>
    </w:p>
    <w:p w14:paraId="41843043">
      <w:pPr>
        <w:pStyle w:val="6"/>
      </w:pPr>
      <w:r>
        <w:t>🤖 AI 会自动帮您做什么？</w:t>
      </w:r>
    </w:p>
    <w:p w14:paraId="68F615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行为投入度综合指数</w:t>
      </w:r>
    </w:p>
    <w:p w14:paraId="58344C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异常检测：出勤率突然下降 → 预警</w:t>
      </w:r>
    </w:p>
    <w:p w14:paraId="32BC45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与校均水平对比</w:t>
      </w:r>
    </w:p>
    <w:p w14:paraId="5D161955">
      <w:pPr>
        <w:pStyle w:val="6"/>
      </w:pPr>
      <w:r>
        <w:t>🔗 与其他模板的关系</w:t>
      </w:r>
    </w:p>
    <w:p w14:paraId="2349A3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：T11（课程代码必须与课程大纲一致）</w:t>
      </w:r>
    </w:p>
    <w:p w14:paraId="287403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T15 教学投入记录配合，共同构成依赖链③的教学过程有效性评估</w:t>
      </w:r>
    </w:p>
    <w:p w14:paraId="19B80B45">
      <w:pPr>
        <w:pStyle w:val="169"/>
        <w:pBdr>
          <w:top w:val="single" w:color="CCCCCC" w:sz="8" w:space="0"/>
        </w:pBdr>
        <w:spacing w:after="240"/>
      </w:pPr>
    </w:p>
    <w:p w14:paraId="405DD82D">
      <w:pPr>
        <w:pStyle w:val="5"/>
      </w:pPr>
      <w:r>
        <w:t>T17：教学资源清单与使用台账</w:t>
      </w:r>
    </w:p>
    <w:p w14:paraId="35876B7B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回答"硬件条件是否支撑教学"——设备完好率和实验开出率是资源有效性的底线。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042EADF">
        <w:trPr>
          <w:jc w:val="center"/>
        </w:trPr>
        <w:tc>
          <w:tcPr>
            <w:tcW w:w="4156" w:type="dxa"/>
            <w:shd w:val="clear" w:color="auto" w:fill="F2F2F2"/>
          </w:tcPr>
          <w:p w14:paraId="1349028D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4183DA0F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EA5571C">
        <w:trPr>
          <w:jc w:val="center"/>
        </w:trPr>
        <w:tc>
          <w:tcPr>
            <w:tcW w:w="4156" w:type="dxa"/>
          </w:tcPr>
          <w:p w14:paraId="2E6A3FE5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769A904C">
            <w:pPr>
              <w:jc w:val="left"/>
            </w:pPr>
            <w:r>
              <w:t>实验室管理员 / 资产管理员</w:t>
            </w:r>
          </w:p>
        </w:tc>
      </w:tr>
      <w:tr w14:paraId="7365B560">
        <w:trPr>
          <w:jc w:val="center"/>
        </w:trPr>
        <w:tc>
          <w:tcPr>
            <w:tcW w:w="4156" w:type="dxa"/>
          </w:tcPr>
          <w:p w14:paraId="035E277A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1B5F59C6">
            <w:pPr>
              <w:jc w:val="left"/>
            </w:pPr>
            <w:r>
              <w:t>每学期</w:t>
            </w:r>
          </w:p>
        </w:tc>
      </w:tr>
      <w:tr w14:paraId="3FA93FE5">
        <w:trPr>
          <w:jc w:val="center"/>
        </w:trPr>
        <w:tc>
          <w:tcPr>
            <w:tcW w:w="4156" w:type="dxa"/>
          </w:tcPr>
          <w:p w14:paraId="50763264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5FF179DB">
            <w:pPr>
              <w:jc w:val="left"/>
            </w:pPr>
            <w:r>
              <w:t>P1（第二阶段）</w:t>
            </w:r>
          </w:p>
        </w:tc>
      </w:tr>
      <w:tr w14:paraId="45A58372">
        <w:trPr>
          <w:jc w:val="center"/>
        </w:trPr>
        <w:tc>
          <w:tcPr>
            <w:tcW w:w="4156" w:type="dxa"/>
          </w:tcPr>
          <w:p w14:paraId="41252D51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45B9B8F9">
            <w:pPr>
              <w:jc w:val="left"/>
            </w:pPr>
            <w:r>
              <w:t>第四层 · 执行层</w:t>
            </w:r>
          </w:p>
        </w:tc>
      </w:tr>
    </w:tbl>
    <w:p w14:paraId="13D2D5F7"/>
    <w:p w14:paraId="0B82A59B">
      <w:pPr>
        <w:pStyle w:val="6"/>
      </w:pPr>
      <w:r>
        <w:t>🖊️ 您需要填什么？</w:t>
      </w:r>
    </w:p>
    <w:p w14:paraId="7527E112">
      <w:r>
        <w:rPr>
          <w:b/>
        </w:rPr>
        <w:t>设备台账</w:t>
      </w:r>
      <w:r>
        <w:t>（可从资产系统导入）：设备编号、名称、型号、状态、用于课程</w:t>
      </w:r>
    </w:p>
    <w:p w14:paraId="0B08E854">
      <w:r>
        <w:rPr>
          <w:b/>
        </w:rPr>
        <w:t>实验项目清单</w:t>
      </w:r>
      <w:r>
        <w:t>（可从实验管理系统导入）：实验名称、对应课程、学时、是否开出</w:t>
      </w:r>
    </w:p>
    <w:p w14:paraId="2B4D220A">
      <w:r>
        <w:rPr>
          <w:b/>
        </w:rPr>
        <w:t>资源使用效率分析</w:t>
      </w:r>
      <w:r>
        <w:t>（选填，200-400 字）</w:t>
      </w:r>
    </w:p>
    <w:p w14:paraId="51AFC1C5">
      <w:pPr>
        <w:pStyle w:val="6"/>
      </w:pPr>
      <w:r>
        <w:t>🤖 AI 会自动帮您做什么？</w:t>
      </w:r>
    </w:p>
    <w:p w14:paraId="7E14914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设备完好率</w:t>
      </w:r>
      <w:r>
        <w:t>、</w:t>
      </w:r>
      <w:r>
        <w:rPr>
          <w:b/>
        </w:rPr>
        <w:t>实验开出率</w:t>
      </w:r>
      <w:r>
        <w:t>、</w:t>
      </w:r>
      <w:r>
        <w:rPr>
          <w:b/>
        </w:rPr>
        <w:t>课程支撑率</w:t>
      </w:r>
    </w:p>
    <w:p w14:paraId="244A45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异常检测：设备完好率 &lt; 85% → 预警</w:t>
      </w:r>
    </w:p>
    <w:p w14:paraId="3258E02F">
      <w:pPr>
        <w:pStyle w:val="6"/>
      </w:pPr>
      <w:r>
        <w:t>🔗 与其他模板的关系</w:t>
      </w:r>
    </w:p>
    <w:p w14:paraId="73C3503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交叉验证</w:t>
      </w:r>
      <w:r>
        <w:t>：与 T05 教案、T11 课程大纲交叉，检查实验资源是否支撑教学计划和课程目标</w:t>
      </w:r>
    </w:p>
    <w:p w14:paraId="3EF3667D">
      <w:pPr>
        <w:pStyle w:val="169"/>
        <w:pBdr>
          <w:top w:val="single" w:color="CCCCCC" w:sz="8" w:space="0"/>
        </w:pBdr>
        <w:spacing w:after="240"/>
      </w:pPr>
    </w:p>
    <w:p w14:paraId="7C49F9C2">
      <w:pPr>
        <w:pStyle w:val="5"/>
      </w:pPr>
      <w:r>
        <w:t>T18：毕业生就业去向数据</w:t>
      </w:r>
    </w:p>
    <w:p w14:paraId="1D1A3D8A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毕业生是否进入了产业白皮书定义的目标产业——是整个培养体系是否"对准靶心"的最终回答。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0025B54">
        <w:trPr>
          <w:jc w:val="center"/>
        </w:trPr>
        <w:tc>
          <w:tcPr>
            <w:tcW w:w="4156" w:type="dxa"/>
            <w:shd w:val="clear" w:color="auto" w:fill="F2F2F2"/>
          </w:tcPr>
          <w:p w14:paraId="226EF049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1EB56A99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5EBB7D3">
        <w:trPr>
          <w:jc w:val="center"/>
        </w:trPr>
        <w:tc>
          <w:tcPr>
            <w:tcW w:w="4156" w:type="dxa"/>
          </w:tcPr>
          <w:p w14:paraId="3A5364FA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7BD035BA">
            <w:pPr>
              <w:jc w:val="left"/>
            </w:pPr>
            <w:r>
              <w:t>就业指导中心 / 教学秘书</w:t>
            </w:r>
          </w:p>
        </w:tc>
      </w:tr>
      <w:tr w14:paraId="4E1B2CC5">
        <w:trPr>
          <w:jc w:val="center"/>
        </w:trPr>
        <w:tc>
          <w:tcPr>
            <w:tcW w:w="4156" w:type="dxa"/>
          </w:tcPr>
          <w:p w14:paraId="3E500597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443374CD">
            <w:pPr>
              <w:jc w:val="left"/>
            </w:pPr>
            <w:r>
              <w:t>每年（毕业季后）</w:t>
            </w:r>
          </w:p>
        </w:tc>
      </w:tr>
      <w:tr w14:paraId="6F711CB5">
        <w:trPr>
          <w:jc w:val="center"/>
        </w:trPr>
        <w:tc>
          <w:tcPr>
            <w:tcW w:w="4156" w:type="dxa"/>
          </w:tcPr>
          <w:p w14:paraId="05E648FD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693FFCBD">
            <w:pPr>
              <w:jc w:val="left"/>
            </w:pPr>
            <w:r>
              <w:t>P1（第二阶段，依赖链①末端）</w:t>
            </w:r>
          </w:p>
        </w:tc>
      </w:tr>
      <w:tr w14:paraId="30D2091A">
        <w:trPr>
          <w:jc w:val="center"/>
        </w:trPr>
        <w:tc>
          <w:tcPr>
            <w:tcW w:w="4156" w:type="dxa"/>
          </w:tcPr>
          <w:p w14:paraId="40D82514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39325F58">
            <w:pPr>
              <w:jc w:val="left"/>
            </w:pPr>
            <w:r>
              <w:t>第六层 · 验证层</w:t>
            </w:r>
          </w:p>
        </w:tc>
      </w:tr>
    </w:tbl>
    <w:p w14:paraId="346D49CC"/>
    <w:p w14:paraId="230E4EFE">
      <w:pPr>
        <w:pStyle w:val="6"/>
      </w:pPr>
      <w:r>
        <w:t>🖊️ 您需要填什么？</w:t>
      </w:r>
    </w:p>
    <w:p w14:paraId="215151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就业去向清单</w:t>
      </w:r>
      <w:r>
        <w:t>：每个毕业生的去向（就业/升学/出国/灵活就业/未就业）、单位名称、岗位名称、行业分类</w:t>
      </w:r>
    </w:p>
    <w:p w14:paraId="591BEA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平均薪资</w:t>
      </w:r>
      <w:r>
        <w:t>（选填）</w:t>
      </w:r>
    </w:p>
    <w:p w14:paraId="1393BFC8">
      <w:pPr>
        <w:pStyle w:val="6"/>
      </w:pPr>
      <w:r>
        <w:t>🤖 AI 会自动帮您做什么？</w:t>
      </w:r>
    </w:p>
    <w:p w14:paraId="180A43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总就业率</w:t>
      </w:r>
      <w:r>
        <w:t>、</w:t>
      </w:r>
      <w:r>
        <w:rPr>
          <w:b/>
        </w:rPr>
        <w:t>行业对口就业率</w:t>
      </w:r>
      <w:r>
        <w:t>（岗位与 T03 产业关键词匹配）、</w:t>
      </w:r>
      <w:r>
        <w:rPr>
          <w:b/>
        </w:rPr>
        <w:t>升学率</w:t>
      </w:r>
    </w:p>
    <w:p w14:paraId="78A5CA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统计</w:t>
      </w:r>
      <w:r>
        <w:rPr>
          <w:b/>
        </w:rPr>
        <w:t>主要就业区域</w:t>
      </w:r>
    </w:p>
    <w:p w14:paraId="35F2DF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岗位名称与 T03 岗位清单做语义匹配</w:t>
      </w:r>
    </w:p>
    <w:p w14:paraId="5A1A624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历届趋势对比</w:t>
      </w:r>
    </w:p>
    <w:p w14:paraId="3DED16D7">
      <w:pPr>
        <w:pStyle w:val="6"/>
      </w:pPr>
      <w:r>
        <w:t>🔗 与其他模板的关系</w:t>
      </w:r>
    </w:p>
    <w:p w14:paraId="490569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依赖</w:t>
      </w:r>
      <w:r>
        <w:t>：T03 产业白皮书（对口就业率计算需要产业关键词）</w:t>
      </w:r>
    </w:p>
    <w:p w14:paraId="0D726A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⚠️ 如果 T03 过期，对口就业率将无法计算</w:t>
      </w:r>
    </w:p>
    <w:p w14:paraId="6DDD3028">
      <w:pPr>
        <w:pStyle w:val="169"/>
        <w:pBdr>
          <w:top w:val="single" w:color="CCCCCC" w:sz="8" w:space="0"/>
        </w:pBdr>
        <w:spacing w:after="240"/>
      </w:pPr>
    </w:p>
    <w:p w14:paraId="7CD79394">
      <w:pPr>
        <w:pStyle w:val="5"/>
      </w:pPr>
      <w:r>
        <w:t>T19：校友职业发展数据</w:t>
      </w:r>
    </w:p>
    <w:p w14:paraId="46836B81">
      <w:pPr>
        <w:pStyle w:val="164"/>
        <w:pBdr>
          <w:left w:val="single" w:color="CCCCCC" w:sz="24" w:space="0"/>
        </w:pBdr>
        <w:shd w:val="clear" w:fill="F8F8F8"/>
      </w:pPr>
      <w:r>
        <w:t xml:space="preserve">📌 </w:t>
      </w:r>
      <w:r>
        <w:rPr>
          <w:b/>
        </w:rPr>
        <w:t>做什么的？</w:t>
      </w:r>
      <w:r>
        <w:t xml:space="preserve"> 回答"培养的长期价值"——毕业 3-5 年后在行业中的位置和成长轨迹。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F457417">
        <w:trPr>
          <w:jc w:val="center"/>
        </w:trPr>
        <w:tc>
          <w:tcPr>
            <w:tcW w:w="4156" w:type="dxa"/>
            <w:shd w:val="clear" w:color="auto" w:fill="F2F2F2"/>
          </w:tcPr>
          <w:p w14:paraId="30582685">
            <w:pPr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0C2679D2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690D5ED">
        <w:trPr>
          <w:jc w:val="center"/>
        </w:trPr>
        <w:tc>
          <w:tcPr>
            <w:tcW w:w="4156" w:type="dxa"/>
          </w:tcPr>
          <w:p w14:paraId="0A1210DE">
            <w:pPr>
              <w:jc w:val="left"/>
            </w:pPr>
            <w:r>
              <w:rPr>
                <w:b/>
              </w:rPr>
              <w:t>谁来填？</w:t>
            </w:r>
          </w:p>
        </w:tc>
        <w:tc>
          <w:tcPr>
            <w:tcW w:w="4156" w:type="dxa"/>
          </w:tcPr>
          <w:p w14:paraId="0734FEE9">
            <w:pPr>
              <w:jc w:val="left"/>
            </w:pPr>
            <w:r>
              <w:t>校友办公室 / 专业负责人</w:t>
            </w:r>
          </w:p>
        </w:tc>
      </w:tr>
      <w:tr w14:paraId="2A1FC67D">
        <w:trPr>
          <w:jc w:val="center"/>
        </w:trPr>
        <w:tc>
          <w:tcPr>
            <w:tcW w:w="4156" w:type="dxa"/>
          </w:tcPr>
          <w:p w14:paraId="24CF5684">
            <w:pPr>
              <w:jc w:val="left"/>
            </w:pPr>
            <w:r>
              <w:rPr>
                <w:b/>
              </w:rPr>
              <w:t>多久填一次？</w:t>
            </w:r>
          </w:p>
        </w:tc>
        <w:tc>
          <w:tcPr>
            <w:tcW w:w="4156" w:type="dxa"/>
          </w:tcPr>
          <w:p w14:paraId="301D0BC5">
            <w:pPr>
              <w:jc w:val="left"/>
            </w:pPr>
            <w:r>
              <w:t>每学年</w:t>
            </w:r>
          </w:p>
        </w:tc>
      </w:tr>
      <w:tr w14:paraId="1D864433">
        <w:trPr>
          <w:jc w:val="center"/>
        </w:trPr>
        <w:tc>
          <w:tcPr>
            <w:tcW w:w="4156" w:type="dxa"/>
          </w:tcPr>
          <w:p w14:paraId="689D2040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4156" w:type="dxa"/>
          </w:tcPr>
          <w:p w14:paraId="238671B0">
            <w:pPr>
              <w:jc w:val="left"/>
            </w:pPr>
            <w:r>
              <w:t>P2（第三阶段）</w:t>
            </w:r>
          </w:p>
        </w:tc>
      </w:tr>
      <w:tr w14:paraId="476C42B5">
        <w:trPr>
          <w:jc w:val="center"/>
        </w:trPr>
        <w:tc>
          <w:tcPr>
            <w:tcW w:w="4156" w:type="dxa"/>
          </w:tcPr>
          <w:p w14:paraId="4729BB8E">
            <w:pPr>
              <w:jc w:val="left"/>
            </w:pPr>
            <w:r>
              <w:rPr>
                <w:b/>
              </w:rPr>
              <w:t>属于哪一层？</w:t>
            </w:r>
          </w:p>
        </w:tc>
        <w:tc>
          <w:tcPr>
            <w:tcW w:w="4156" w:type="dxa"/>
          </w:tcPr>
          <w:p w14:paraId="4710BC40">
            <w:pPr>
              <w:jc w:val="left"/>
            </w:pPr>
            <w:r>
              <w:t>第六层 · 验证层</w:t>
            </w:r>
          </w:p>
        </w:tc>
      </w:tr>
    </w:tbl>
    <w:p w14:paraId="4B140AD5"/>
    <w:p w14:paraId="2870C72E">
      <w:pPr>
        <w:pStyle w:val="6"/>
      </w:pPr>
      <w:r>
        <w:t>🖊️ 您需要填什么？</w:t>
      </w:r>
    </w:p>
    <w:p w14:paraId="0C7AC9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校友职业数据清单</w:t>
      </w:r>
      <w:r>
        <w:t>：姓名、毕业年份、当前单位/职务、职务类型、高级认证、职业亮点</w:t>
      </w:r>
    </w:p>
    <w:p w14:paraId="578AC3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行业标杆人物案例</w:t>
      </w:r>
      <w:r>
        <w:t>（选填，200-400 字）</w:t>
      </w:r>
    </w:p>
    <w:p w14:paraId="23A909A1">
      <w:pPr>
        <w:pStyle w:val="6"/>
      </w:pPr>
      <w:r>
        <w:t>🤖 AI 会自动帮您做什么？</w:t>
      </w:r>
    </w:p>
    <w:p w14:paraId="10A96F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自动计算</w:t>
      </w:r>
      <w:r>
        <w:rPr>
          <w:b/>
        </w:rPr>
        <w:t>技术骨干/管理岗比例</w:t>
      </w:r>
    </w:p>
    <w:p w14:paraId="044E452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历届职业发展趋势对比</w:t>
      </w:r>
    </w:p>
    <w:p w14:paraId="1CC0F560">
      <w:pPr>
        <w:pStyle w:val="6"/>
      </w:pPr>
      <w:r>
        <w:t>🔗 与其他模板的关系</w:t>
      </w:r>
    </w:p>
    <w:p w14:paraId="4307E1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← </w:t>
      </w:r>
      <w:r>
        <w:rPr>
          <w:b/>
        </w:rPr>
        <w:t>上游</w:t>
      </w:r>
      <w:r>
        <w:t>：T18（就业去向数据是校友职业发展的短期参照）、T14（用人单位满意度是校友评价的另一视角）</w:t>
      </w:r>
    </w:p>
    <w:p w14:paraId="4A7486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→ </w:t>
      </w:r>
      <w:r>
        <w:rPr>
          <w:b/>
        </w:rPr>
        <w:t>闭环</w:t>
      </w:r>
      <w:r>
        <w:t>：校友长期发展数据反馈至培养目标和产业白皮书修订，形成完整闭环</w:t>
      </w:r>
    </w:p>
    <w:p w14:paraId="6D162028">
      <w:pPr>
        <w:pStyle w:val="169"/>
        <w:pBdr>
          <w:top w:val="single" w:color="CCCCCC" w:sz="8" w:space="0"/>
        </w:pBdr>
        <w:spacing w:after="240"/>
      </w:pPr>
    </w:p>
    <w:p w14:paraId="14B873C0">
      <w:pPr>
        <w:pStyle w:val="4"/>
      </w:pPr>
      <w:r>
        <w:t>五、快速上手指引</w:t>
      </w:r>
    </w:p>
    <w:p w14:paraId="25A77341">
      <w:pPr>
        <w:pStyle w:val="5"/>
      </w:pPr>
      <w:r>
        <w:t>5.1 我是专业负责人，我应该从哪里开始？</w:t>
      </w:r>
    </w:p>
    <w:p w14:paraId="0BCB908F">
      <w:r>
        <w:rPr>
          <w:b/>
        </w:rPr>
        <w:t>第一步：完成 6 个 MVP 核心模板</w:t>
      </w:r>
    </w:p>
    <w:p w14:paraId="250C491C">
      <w:r>
        <w:t>按以下顺序填写，保证数据流的连贯性：</w:t>
      </w:r>
    </w:p>
    <w:p w14:paraId="77C3669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① T01 培养目标文本 → ② T03 产业白皮书（AI 出初稿，您修订）</w:t>
      </w:r>
      <w:r>
        <w:rPr>
          <w:rStyle w:val="165"/>
        </w:rPr>
        <w:br w:type="textWrapping"/>
      </w:r>
      <w:r>
        <w:rPr>
          <w:rStyle w:val="165"/>
        </w:rPr>
        <w:t xml:space="preserve">         ↓                         ↓</w:t>
      </w:r>
      <w:r>
        <w:rPr>
          <w:rStyle w:val="165"/>
        </w:rPr>
        <w:br w:type="textWrapping"/>
      </w:r>
      <w:r>
        <w:rPr>
          <w:rStyle w:val="165"/>
        </w:rPr>
        <w:t>③ T02 毕业要求与课程体系 → ④ T04 课程-产业链映射矩阵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⑤ T11 课程大纲 → ⑥ T08 考核与达成度分析</w:t>
      </w:r>
      <w:r>
        <w:rPr>
          <w:rStyle w:val="165"/>
        </w:rPr>
        <w:br w:type="textWrapping"/>
      </w:r>
    </w:p>
    <w:p w14:paraId="5E9255FD">
      <w:r>
        <w:rPr>
          <w:b/>
        </w:rPr>
        <w:t>第二步：补充 P1 模板，丰富诊断维度</w:t>
      </w:r>
    </w:p>
    <w:p w14:paraId="3229BE93">
      <w:r>
        <w:t>优先补充执行层的模板（T05 教案、T09 过程性评价、T10 学情分析），这些是您每学期都在做的，只是系统化了记录。</w:t>
      </w:r>
    </w:p>
    <w:p w14:paraId="3C534E6C">
      <w:pPr>
        <w:pStyle w:val="5"/>
      </w:pPr>
      <w:r>
        <w:t>5.2 我是任课教师，我需要填什么？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2B67C6A">
        <w:trPr>
          <w:jc w:val="center"/>
        </w:trPr>
        <w:tc>
          <w:tcPr>
            <w:tcW w:w="2771" w:type="dxa"/>
            <w:shd w:val="clear" w:color="auto" w:fill="F2F2F2"/>
          </w:tcPr>
          <w:p w14:paraId="61A2C2C5">
            <w:pPr>
              <w:jc w:val="left"/>
            </w:pPr>
            <w:r>
              <w:rPr>
                <w:b/>
              </w:rPr>
              <w:t>您教的课程</w:t>
            </w:r>
          </w:p>
        </w:tc>
        <w:tc>
          <w:tcPr>
            <w:tcW w:w="2771" w:type="dxa"/>
            <w:shd w:val="clear" w:color="auto" w:fill="F2F2F2"/>
          </w:tcPr>
          <w:p w14:paraId="35FF1F1D">
            <w:pPr>
              <w:jc w:val="left"/>
            </w:pPr>
            <w:r>
              <w:rPr>
                <w:b/>
              </w:rPr>
              <w:t>您需要填的模板</w:t>
            </w:r>
          </w:p>
        </w:tc>
        <w:tc>
          <w:tcPr>
            <w:tcW w:w="2771" w:type="dxa"/>
            <w:shd w:val="clear" w:color="auto" w:fill="F2F2F2"/>
          </w:tcPr>
          <w:p w14:paraId="12E2DBC9">
            <w:pPr>
              <w:jc w:val="left"/>
            </w:pPr>
            <w:r>
              <w:rPr>
                <w:b/>
              </w:rPr>
              <w:t>频率</w:t>
            </w:r>
          </w:p>
        </w:tc>
      </w:tr>
      <w:tr w14:paraId="255730AE">
        <w:trPr>
          <w:jc w:val="center"/>
        </w:trPr>
        <w:tc>
          <w:tcPr>
            <w:tcW w:w="2771" w:type="dxa"/>
          </w:tcPr>
          <w:p w14:paraId="5E4685E1">
            <w:pPr>
              <w:jc w:val="left"/>
            </w:pPr>
            <w:r>
              <w:t>每门课程</w:t>
            </w:r>
          </w:p>
        </w:tc>
        <w:tc>
          <w:tcPr>
            <w:tcW w:w="2771" w:type="dxa"/>
          </w:tcPr>
          <w:p w14:paraId="5ED6065C">
            <w:pPr>
              <w:jc w:val="left"/>
            </w:pPr>
            <w:r>
              <w:t>T11 课程大纲</w:t>
            </w:r>
          </w:p>
        </w:tc>
        <w:tc>
          <w:tcPr>
            <w:tcW w:w="2771" w:type="dxa"/>
          </w:tcPr>
          <w:p w14:paraId="5361EE6E">
            <w:pPr>
              <w:jc w:val="left"/>
            </w:pPr>
            <w:r>
              <w:t>每学期/学年</w:t>
            </w:r>
          </w:p>
        </w:tc>
      </w:tr>
      <w:tr w14:paraId="155D4E13">
        <w:trPr>
          <w:jc w:val="center"/>
        </w:trPr>
        <w:tc>
          <w:tcPr>
            <w:tcW w:w="2771" w:type="dxa"/>
          </w:tcPr>
          <w:p w14:paraId="564740CC">
            <w:pPr>
              <w:jc w:val="left"/>
            </w:pPr>
            <w:r>
              <w:t>每门课程</w:t>
            </w:r>
          </w:p>
        </w:tc>
        <w:tc>
          <w:tcPr>
            <w:tcW w:w="2771" w:type="dxa"/>
          </w:tcPr>
          <w:p w14:paraId="5C282042">
            <w:pPr>
              <w:jc w:val="left"/>
            </w:pPr>
            <w:r>
              <w:t>T08 考核与达成度分析</w:t>
            </w:r>
          </w:p>
        </w:tc>
        <w:tc>
          <w:tcPr>
            <w:tcW w:w="2771" w:type="dxa"/>
          </w:tcPr>
          <w:p w14:paraId="1B9ABD46">
            <w:pPr>
              <w:jc w:val="left"/>
            </w:pPr>
            <w:r>
              <w:t>每学期</w:t>
            </w:r>
          </w:p>
        </w:tc>
      </w:tr>
      <w:tr w14:paraId="672A3F5F">
        <w:trPr>
          <w:jc w:val="center"/>
        </w:trPr>
        <w:tc>
          <w:tcPr>
            <w:tcW w:w="2771" w:type="dxa"/>
          </w:tcPr>
          <w:p w14:paraId="265B2F1F">
            <w:pPr>
              <w:jc w:val="left"/>
            </w:pPr>
            <w:r>
              <w:t>每门课程</w:t>
            </w:r>
          </w:p>
        </w:tc>
        <w:tc>
          <w:tcPr>
            <w:tcW w:w="2771" w:type="dxa"/>
          </w:tcPr>
          <w:p w14:paraId="398EA544">
            <w:pPr>
              <w:jc w:val="left"/>
            </w:pPr>
            <w:r>
              <w:t>T05 教案</w:t>
            </w:r>
          </w:p>
        </w:tc>
        <w:tc>
          <w:tcPr>
            <w:tcW w:w="2771" w:type="dxa"/>
          </w:tcPr>
          <w:p w14:paraId="3B48627D">
            <w:pPr>
              <w:jc w:val="left"/>
            </w:pPr>
            <w:r>
              <w:t>每学期</w:t>
            </w:r>
          </w:p>
        </w:tc>
      </w:tr>
      <w:tr w14:paraId="40701ECF">
        <w:trPr>
          <w:jc w:val="center"/>
        </w:trPr>
        <w:tc>
          <w:tcPr>
            <w:tcW w:w="2771" w:type="dxa"/>
          </w:tcPr>
          <w:p w14:paraId="59338588">
            <w:pPr>
              <w:jc w:val="left"/>
            </w:pPr>
            <w:r>
              <w:t>每门课程</w:t>
            </w:r>
          </w:p>
        </w:tc>
        <w:tc>
          <w:tcPr>
            <w:tcW w:w="2771" w:type="dxa"/>
          </w:tcPr>
          <w:p w14:paraId="5B61A0BC">
            <w:pPr>
              <w:jc w:val="left"/>
            </w:pPr>
            <w:r>
              <w:t>T09 过程性评价记录</w:t>
            </w:r>
          </w:p>
        </w:tc>
        <w:tc>
          <w:tcPr>
            <w:tcW w:w="2771" w:type="dxa"/>
          </w:tcPr>
          <w:p w14:paraId="62AC142E">
            <w:pPr>
              <w:jc w:val="left"/>
            </w:pPr>
            <w:r>
              <w:t>每学期</w:t>
            </w:r>
          </w:p>
        </w:tc>
      </w:tr>
      <w:tr w14:paraId="127456C1">
        <w:trPr>
          <w:jc w:val="center"/>
        </w:trPr>
        <w:tc>
          <w:tcPr>
            <w:tcW w:w="2771" w:type="dxa"/>
          </w:tcPr>
          <w:p w14:paraId="378DA3A3">
            <w:pPr>
              <w:jc w:val="left"/>
            </w:pPr>
            <w:r>
              <w:t>每门课程</w:t>
            </w:r>
          </w:p>
        </w:tc>
        <w:tc>
          <w:tcPr>
            <w:tcW w:w="2771" w:type="dxa"/>
          </w:tcPr>
          <w:p w14:paraId="639F1A4A">
            <w:pPr>
              <w:jc w:val="left"/>
            </w:pPr>
            <w:r>
              <w:t>T10 学情分析报告</w:t>
            </w:r>
          </w:p>
        </w:tc>
        <w:tc>
          <w:tcPr>
            <w:tcW w:w="2771" w:type="dxa"/>
          </w:tcPr>
          <w:p w14:paraId="49EBAE12">
            <w:pPr>
              <w:jc w:val="left"/>
            </w:pPr>
            <w:r>
              <w:t>每学期</w:t>
            </w:r>
          </w:p>
        </w:tc>
      </w:tr>
      <w:tr w14:paraId="0A7786BF">
        <w:trPr>
          <w:jc w:val="center"/>
        </w:trPr>
        <w:tc>
          <w:tcPr>
            <w:tcW w:w="2771" w:type="dxa"/>
          </w:tcPr>
          <w:p w14:paraId="011E6AB4">
            <w:pPr>
              <w:jc w:val="left"/>
            </w:pPr>
            <w:r>
              <w:t>有横向项目时</w:t>
            </w:r>
          </w:p>
        </w:tc>
        <w:tc>
          <w:tcPr>
            <w:tcW w:w="2771" w:type="dxa"/>
          </w:tcPr>
          <w:p w14:paraId="0C64858F">
            <w:pPr>
              <w:jc w:val="left"/>
            </w:pPr>
            <w:r>
              <w:t>T06 教学转化案例卡</w:t>
            </w:r>
          </w:p>
        </w:tc>
        <w:tc>
          <w:tcPr>
            <w:tcW w:w="2771" w:type="dxa"/>
          </w:tcPr>
          <w:p w14:paraId="3E48C652">
            <w:pPr>
              <w:jc w:val="left"/>
            </w:pPr>
            <w:r>
              <w:t>随时</w:t>
            </w:r>
          </w:p>
        </w:tc>
      </w:tr>
    </w:tbl>
    <w:p w14:paraId="382CF53C"/>
    <w:p w14:paraId="4E6E9689">
      <w:pPr>
        <w:pStyle w:val="164"/>
        <w:pBdr>
          <w:left w:val="single" w:color="CCCCCC" w:sz="24" w:space="0"/>
        </w:pBdr>
        <w:shd w:val="clear" w:fill="F8F8F8"/>
      </w:pPr>
      <w:r>
        <w:t>💡 好消息：课程名称、代码、学分等基础信息都可以从系统自动获取，您不用重复填。</w:t>
      </w:r>
    </w:p>
    <w:p w14:paraId="00612B65">
      <w:pPr>
        <w:pStyle w:val="5"/>
      </w:pPr>
      <w:r>
        <w:t>5.3 哪些信息可以自动获取？</w:t>
      </w:r>
    </w:p>
    <w:p w14:paraId="39AF23C4">
      <w:r>
        <w:t>以下信息</w:t>
      </w:r>
      <w:r>
        <w:rPr>
          <w:b/>
        </w:rPr>
        <w:t>不需要您手动填写</w:t>
      </w:r>
      <w:r>
        <w:t>，系统会自动预填：</w:t>
      </w:r>
    </w:p>
    <w:p w14:paraId="5D89CF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专业信息、教师信息、班级信息（来自系统配置）</w:t>
      </w:r>
    </w:p>
    <w:p w14:paraId="73164E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课程名称、代码、学分、学时（来自课程总表 / 教务系统）</w:t>
      </w:r>
    </w:p>
    <w:p w14:paraId="127978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成绩单、出勤率、作业提交率（来自教务系统 / 课程平台）</w:t>
      </w:r>
    </w:p>
    <w:p w14:paraId="7D95F6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科研课题信息（来自科研管理系统）</w:t>
      </w:r>
    </w:p>
    <w:p w14:paraId="634A95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设备台账（来自资产管理系统）</w:t>
      </w:r>
    </w:p>
    <w:p w14:paraId="015153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版本号、日期（系统自动生成）</w:t>
      </w:r>
    </w:p>
    <w:p w14:paraId="7249711A">
      <w:pPr>
        <w:pStyle w:val="5"/>
      </w:pPr>
      <w:r>
        <w:t>5.4 模板间的依赖关系速查表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636A28D">
        <w:trPr>
          <w:jc w:val="center"/>
        </w:trPr>
        <w:tc>
          <w:tcPr>
            <w:tcW w:w="2771" w:type="dxa"/>
            <w:shd w:val="clear" w:color="auto" w:fill="F2F2F2"/>
          </w:tcPr>
          <w:p w14:paraId="57B47A50">
            <w:pPr>
              <w:jc w:val="left"/>
            </w:pPr>
            <w:r>
              <w:rPr>
                <w:b/>
              </w:rPr>
              <w:t>如果您在填…</w:t>
            </w:r>
          </w:p>
        </w:tc>
        <w:tc>
          <w:tcPr>
            <w:tcW w:w="2771" w:type="dxa"/>
            <w:shd w:val="clear" w:color="auto" w:fill="F2F2F2"/>
          </w:tcPr>
          <w:p w14:paraId="1FB4FD95">
            <w:pPr>
              <w:jc w:val="left"/>
            </w:pPr>
            <w:r>
              <w:rPr>
                <w:b/>
              </w:rPr>
              <w:t>需要先完成…</w:t>
            </w:r>
          </w:p>
        </w:tc>
        <w:tc>
          <w:tcPr>
            <w:tcW w:w="2771" w:type="dxa"/>
            <w:shd w:val="clear" w:color="auto" w:fill="F2F2F2"/>
          </w:tcPr>
          <w:p w14:paraId="4E6EE795">
            <w:pPr>
              <w:jc w:val="left"/>
            </w:pPr>
            <w:r>
              <w:rPr>
                <w:b/>
              </w:rPr>
              <w:t>因为…</w:t>
            </w:r>
          </w:p>
        </w:tc>
      </w:tr>
      <w:tr w14:paraId="01B9442A">
        <w:trPr>
          <w:jc w:val="center"/>
        </w:trPr>
        <w:tc>
          <w:tcPr>
            <w:tcW w:w="2771" w:type="dxa"/>
          </w:tcPr>
          <w:p w14:paraId="2D0774F5">
            <w:pPr>
              <w:jc w:val="left"/>
            </w:pPr>
            <w:r>
              <w:t>T02 毕业要求与课程体系</w:t>
            </w:r>
          </w:p>
        </w:tc>
        <w:tc>
          <w:tcPr>
            <w:tcW w:w="2771" w:type="dxa"/>
          </w:tcPr>
          <w:p w14:paraId="5D1F9B29">
            <w:pPr>
              <w:jc w:val="left"/>
            </w:pPr>
            <w:r>
              <w:t>T01 培养目标</w:t>
            </w:r>
          </w:p>
        </w:tc>
        <w:tc>
          <w:tcPr>
            <w:tcW w:w="2771" w:type="dxa"/>
          </w:tcPr>
          <w:p w14:paraId="2188E9BA">
            <w:pPr>
              <w:jc w:val="left"/>
            </w:pPr>
            <w:r>
              <w:t>毕业要求要分解培养目标</w:t>
            </w:r>
          </w:p>
        </w:tc>
      </w:tr>
      <w:tr w14:paraId="33156481">
        <w:trPr>
          <w:jc w:val="center"/>
        </w:trPr>
        <w:tc>
          <w:tcPr>
            <w:tcW w:w="2771" w:type="dxa"/>
          </w:tcPr>
          <w:p w14:paraId="58F26459">
            <w:pPr>
              <w:jc w:val="left"/>
            </w:pPr>
            <w:r>
              <w:t>T04 课程-产业链映射</w:t>
            </w:r>
          </w:p>
        </w:tc>
        <w:tc>
          <w:tcPr>
            <w:tcW w:w="2771" w:type="dxa"/>
          </w:tcPr>
          <w:p w14:paraId="23E1AFC1">
            <w:pPr>
              <w:jc w:val="left"/>
            </w:pPr>
            <w:r>
              <w:t>T02 + T03</w:t>
            </w:r>
          </w:p>
        </w:tc>
        <w:tc>
          <w:tcPr>
            <w:tcW w:w="2771" w:type="dxa"/>
          </w:tcPr>
          <w:p w14:paraId="3674F98D">
            <w:pPr>
              <w:jc w:val="left"/>
            </w:pPr>
            <w:r>
              <w:t>需要课程清单和产业链节点</w:t>
            </w:r>
          </w:p>
        </w:tc>
      </w:tr>
      <w:tr w14:paraId="3AC63232">
        <w:trPr>
          <w:jc w:val="center"/>
        </w:trPr>
        <w:tc>
          <w:tcPr>
            <w:tcW w:w="2771" w:type="dxa"/>
          </w:tcPr>
          <w:p w14:paraId="5E8C6354">
            <w:pPr>
              <w:jc w:val="left"/>
            </w:pPr>
            <w:r>
              <w:t>T11 课程大纲</w:t>
            </w:r>
          </w:p>
        </w:tc>
        <w:tc>
          <w:tcPr>
            <w:tcW w:w="2771" w:type="dxa"/>
          </w:tcPr>
          <w:p w14:paraId="703B663F">
            <w:pPr>
              <w:jc w:val="left"/>
            </w:pPr>
            <w:r>
              <w:t>T03 产业白皮书</w:t>
            </w:r>
          </w:p>
        </w:tc>
        <w:tc>
          <w:tcPr>
            <w:tcW w:w="2771" w:type="dxa"/>
          </w:tcPr>
          <w:p w14:paraId="554EE019">
            <w:pPr>
              <w:jc w:val="left"/>
            </w:pPr>
            <w:r>
              <w:t>课程目标要标注来源（岗位能力编号）</w:t>
            </w:r>
          </w:p>
        </w:tc>
      </w:tr>
      <w:tr w14:paraId="7AAE1560">
        <w:trPr>
          <w:jc w:val="center"/>
        </w:trPr>
        <w:tc>
          <w:tcPr>
            <w:tcW w:w="2771" w:type="dxa"/>
          </w:tcPr>
          <w:p w14:paraId="0538B6B9">
            <w:pPr>
              <w:jc w:val="left"/>
            </w:pPr>
            <w:r>
              <w:t>T08 考核与达成度</w:t>
            </w:r>
          </w:p>
        </w:tc>
        <w:tc>
          <w:tcPr>
            <w:tcW w:w="2771" w:type="dxa"/>
          </w:tcPr>
          <w:p w14:paraId="25B61A11">
            <w:pPr>
              <w:jc w:val="left"/>
            </w:pPr>
            <w:r>
              <w:t>T11 课程大纲</w:t>
            </w:r>
          </w:p>
        </w:tc>
        <w:tc>
          <w:tcPr>
            <w:tcW w:w="2771" w:type="dxa"/>
          </w:tcPr>
          <w:p w14:paraId="6FF8F4B1">
            <w:pPr>
              <w:jc w:val="left"/>
            </w:pPr>
            <w:r>
              <w:t>考核要覆盖课程目标</w:t>
            </w:r>
          </w:p>
        </w:tc>
      </w:tr>
      <w:tr w14:paraId="382C22F0">
        <w:trPr>
          <w:jc w:val="center"/>
        </w:trPr>
        <w:tc>
          <w:tcPr>
            <w:tcW w:w="2771" w:type="dxa"/>
          </w:tcPr>
          <w:p w14:paraId="79FDE983">
            <w:pPr>
              <w:jc w:val="left"/>
            </w:pPr>
            <w:r>
              <w:t>T06 教学转化案例卡</w:t>
            </w:r>
          </w:p>
        </w:tc>
        <w:tc>
          <w:tcPr>
            <w:tcW w:w="2771" w:type="dxa"/>
          </w:tcPr>
          <w:p w14:paraId="5FFDBFCE">
            <w:pPr>
              <w:jc w:val="left"/>
            </w:pPr>
            <w:r>
              <w:t>T03 + T11</w:t>
            </w:r>
          </w:p>
        </w:tc>
        <w:tc>
          <w:tcPr>
            <w:tcW w:w="2771" w:type="dxa"/>
          </w:tcPr>
          <w:p w14:paraId="24723743">
            <w:pPr>
              <w:jc w:val="left"/>
            </w:pPr>
            <w:r>
              <w:t>需要关联产业方向和转化课程</w:t>
            </w:r>
          </w:p>
        </w:tc>
      </w:tr>
      <w:tr w14:paraId="62EF0926">
        <w:trPr>
          <w:jc w:val="center"/>
        </w:trPr>
        <w:tc>
          <w:tcPr>
            <w:tcW w:w="2771" w:type="dxa"/>
          </w:tcPr>
          <w:p w14:paraId="7BAE179B">
            <w:pPr>
              <w:jc w:val="left"/>
            </w:pPr>
            <w:r>
              <w:t>T07 综合验证课程设计</w:t>
            </w:r>
          </w:p>
        </w:tc>
        <w:tc>
          <w:tcPr>
            <w:tcW w:w="2771" w:type="dxa"/>
          </w:tcPr>
          <w:p w14:paraId="7BEE2B97">
            <w:pPr>
              <w:jc w:val="left"/>
            </w:pPr>
            <w:r>
              <w:t>T02</w:t>
            </w:r>
          </w:p>
        </w:tc>
        <w:tc>
          <w:tcPr>
            <w:tcW w:w="2771" w:type="dxa"/>
          </w:tcPr>
          <w:p w14:paraId="5797353C">
            <w:pPr>
              <w:jc w:val="left"/>
            </w:pPr>
            <w:r>
              <w:t>需要综合验证课程标注</w:t>
            </w:r>
          </w:p>
        </w:tc>
      </w:tr>
      <w:tr w14:paraId="7EBE591F">
        <w:trPr>
          <w:jc w:val="center"/>
        </w:trPr>
        <w:tc>
          <w:tcPr>
            <w:tcW w:w="2771" w:type="dxa"/>
          </w:tcPr>
          <w:p w14:paraId="46EAE4D9">
            <w:pPr>
              <w:jc w:val="left"/>
            </w:pPr>
            <w:r>
              <w:t>T13 企业项目驱动清单</w:t>
            </w:r>
          </w:p>
        </w:tc>
        <w:tc>
          <w:tcPr>
            <w:tcW w:w="2771" w:type="dxa"/>
          </w:tcPr>
          <w:p w14:paraId="3023753C">
            <w:pPr>
              <w:jc w:val="left"/>
            </w:pPr>
            <w:r>
              <w:t>T03 + T11</w:t>
            </w:r>
          </w:p>
        </w:tc>
        <w:tc>
          <w:tcPr>
            <w:tcW w:w="2771" w:type="dxa"/>
          </w:tcPr>
          <w:p w14:paraId="20411EDB">
            <w:pPr>
              <w:jc w:val="left"/>
            </w:pPr>
            <w:r>
              <w:t>需要关联产业链节点和课程</w:t>
            </w:r>
          </w:p>
        </w:tc>
      </w:tr>
      <w:tr w14:paraId="5E1FE293">
        <w:trPr>
          <w:jc w:val="center"/>
        </w:trPr>
        <w:tc>
          <w:tcPr>
            <w:tcW w:w="2771" w:type="dxa"/>
          </w:tcPr>
          <w:p w14:paraId="79517D0C">
            <w:pPr>
              <w:jc w:val="left"/>
            </w:pPr>
            <w:r>
              <w:t>T18 毕业生就业去向</w:t>
            </w:r>
          </w:p>
        </w:tc>
        <w:tc>
          <w:tcPr>
            <w:tcW w:w="2771" w:type="dxa"/>
          </w:tcPr>
          <w:p w14:paraId="0E21F7FC">
            <w:pPr>
              <w:jc w:val="left"/>
            </w:pPr>
            <w:r>
              <w:t>T03</w:t>
            </w:r>
          </w:p>
        </w:tc>
        <w:tc>
          <w:tcPr>
            <w:tcW w:w="2771" w:type="dxa"/>
          </w:tcPr>
          <w:p w14:paraId="419DF9D1">
            <w:pPr>
              <w:jc w:val="left"/>
            </w:pPr>
            <w:r>
              <w:t>对口就业率需要产业关键词</w:t>
            </w:r>
          </w:p>
        </w:tc>
      </w:tr>
    </w:tbl>
    <w:p w14:paraId="08AEB640"/>
    <w:p w14:paraId="3B2FEDFB">
      <w:pPr>
        <w:pStyle w:val="169"/>
        <w:pBdr>
          <w:top w:val="single" w:color="CCCCCC" w:sz="8" w:space="0"/>
        </w:pBdr>
        <w:spacing w:after="240"/>
      </w:pPr>
    </w:p>
    <w:p w14:paraId="10DE7377">
      <w:pPr>
        <w:pStyle w:val="4"/>
      </w:pPr>
      <w:r>
        <w:t>六、常见问题</w:t>
      </w:r>
    </w:p>
    <w:p w14:paraId="3A566E3A">
      <w:pPr>
        <w:pStyle w:val="5"/>
      </w:pPr>
      <w:r>
        <w:t>Q：我必须先填完上游模板，才能填下游的吗？</w:t>
      </w:r>
    </w:p>
    <w:p w14:paraId="33178259">
      <w:r>
        <w:rPr>
          <w:b/>
        </w:rPr>
        <w:t>是的，建议按依赖顺序填写。</w:t>
      </w:r>
      <w:r>
        <w:t xml:space="preserve"> 系统会在您开始填写时提示"该模板依赖的 XX 尚未完成"，并引导您先完成上游。</w:t>
      </w:r>
    </w:p>
    <w:p w14:paraId="3707CF66">
      <w:pPr>
        <w:pStyle w:val="5"/>
      </w:pPr>
      <w:r>
        <w:t>Q：AI 生成的分析内容我不满意怎么办？</w:t>
      </w:r>
    </w:p>
    <w:p w14:paraId="1ACCB76A">
      <w:r>
        <w:rPr>
          <w:b/>
        </w:rPr>
        <w:t>修改您的输入素材，重新生成即可。</w:t>
      </w:r>
      <w:r>
        <w:t xml:space="preserve"> AI 产出字段不可直接编辑——如果您觉得分析有误，通常是因为输入的素材不够充分或准确。修改后重新提交，AI 会重新生成。</w:t>
      </w:r>
    </w:p>
    <w:p w14:paraId="3C7D762E">
      <w:pPr>
        <w:pStyle w:val="5"/>
      </w:pPr>
      <w:r>
        <w:t>Q：有些模板我实在没有数据怎么办？</w:t>
      </w:r>
    </w:p>
    <w:p w14:paraId="542DE430">
      <w:r>
        <w:rPr>
          <w:b/>
        </w:rPr>
        <w:t>MVP 阶段只需完成 6 个 P0 模板。</w:t>
      </w:r>
      <w:r>
        <w:t xml:space="preserve"> 其余模板可以逐步补充。系统会对缺失的模板标注"待数据补充"，不会阻断已有数据的诊断流程。</w:t>
      </w:r>
    </w:p>
    <w:p w14:paraId="427BDDED">
      <w:pPr>
        <w:pStyle w:val="5"/>
      </w:pPr>
      <w:r>
        <w:t>Q：模板多久需要更新一次？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8685436">
        <w:trPr>
          <w:jc w:val="center"/>
        </w:trPr>
        <w:tc>
          <w:tcPr>
            <w:tcW w:w="4156" w:type="dxa"/>
            <w:shd w:val="clear" w:color="auto" w:fill="F2F2F2"/>
          </w:tcPr>
          <w:p w14:paraId="5614986B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4156" w:type="dxa"/>
            <w:shd w:val="clear" w:color="auto" w:fill="F2F2F2"/>
          </w:tcPr>
          <w:p w14:paraId="198E5B52">
            <w:pPr>
              <w:jc w:val="left"/>
            </w:pPr>
            <w:r>
              <w:rPr>
                <w:b/>
              </w:rPr>
              <w:t>更新频率</w:t>
            </w:r>
          </w:p>
        </w:tc>
      </w:tr>
      <w:tr w14:paraId="0E6D97BC">
        <w:trPr>
          <w:jc w:val="center"/>
        </w:trPr>
        <w:tc>
          <w:tcPr>
            <w:tcW w:w="4156" w:type="dxa"/>
          </w:tcPr>
          <w:p w14:paraId="186AED75">
            <w:pPr>
              <w:jc w:val="left"/>
            </w:pPr>
            <w:r>
              <w:t>培养目标（T01）、产业白皮书（T03）</w:t>
            </w:r>
          </w:p>
        </w:tc>
        <w:tc>
          <w:tcPr>
            <w:tcW w:w="4156" w:type="dxa"/>
          </w:tcPr>
          <w:p w14:paraId="1909F819">
            <w:pPr>
              <w:jc w:val="left"/>
            </w:pPr>
            <w:r>
              <w:t>每 2 年</w:t>
            </w:r>
          </w:p>
        </w:tc>
      </w:tr>
      <w:tr w14:paraId="58A221F5">
        <w:trPr>
          <w:jc w:val="center"/>
        </w:trPr>
        <w:tc>
          <w:tcPr>
            <w:tcW w:w="4156" w:type="dxa"/>
          </w:tcPr>
          <w:p w14:paraId="6D7B2FB3">
            <w:pPr>
              <w:jc w:val="left"/>
            </w:pPr>
            <w:r>
              <w:t>课程大纲（T11）</w:t>
            </w:r>
          </w:p>
        </w:tc>
        <w:tc>
          <w:tcPr>
            <w:tcW w:w="4156" w:type="dxa"/>
          </w:tcPr>
          <w:p w14:paraId="69A78347">
            <w:pPr>
              <w:jc w:val="left"/>
            </w:pPr>
            <w:r>
              <w:t>每学期或每学年</w:t>
            </w:r>
          </w:p>
        </w:tc>
      </w:tr>
      <w:tr w14:paraId="45A35CCE">
        <w:trPr>
          <w:jc w:val="center"/>
        </w:trPr>
        <w:tc>
          <w:tcPr>
            <w:tcW w:w="4156" w:type="dxa"/>
          </w:tcPr>
          <w:p w14:paraId="7671597C">
            <w:pPr>
              <w:jc w:val="left"/>
            </w:pPr>
            <w:r>
              <w:t>教案、考核、学情等执行层模板</w:t>
            </w:r>
          </w:p>
        </w:tc>
        <w:tc>
          <w:tcPr>
            <w:tcW w:w="4156" w:type="dxa"/>
          </w:tcPr>
          <w:p w14:paraId="2A0B3A6C">
            <w:pPr>
              <w:jc w:val="left"/>
            </w:pPr>
            <w:r>
              <w:t>每学期</w:t>
            </w:r>
          </w:p>
        </w:tc>
      </w:tr>
      <w:tr w14:paraId="37E61050">
        <w:trPr>
          <w:jc w:val="center"/>
        </w:trPr>
        <w:tc>
          <w:tcPr>
            <w:tcW w:w="4156" w:type="dxa"/>
          </w:tcPr>
          <w:p w14:paraId="754968CD">
            <w:pPr>
              <w:jc w:val="left"/>
            </w:pPr>
            <w:r>
              <w:t>毕业设计、就业数据</w:t>
            </w:r>
          </w:p>
        </w:tc>
        <w:tc>
          <w:tcPr>
            <w:tcW w:w="4156" w:type="dxa"/>
          </w:tcPr>
          <w:p w14:paraId="52E958A8">
            <w:pPr>
              <w:jc w:val="left"/>
            </w:pPr>
            <w:r>
              <w:t>每年</w:t>
            </w:r>
          </w:p>
        </w:tc>
      </w:tr>
      <w:tr w14:paraId="31F2D143">
        <w:trPr>
          <w:jc w:val="center"/>
        </w:trPr>
        <w:tc>
          <w:tcPr>
            <w:tcW w:w="4156" w:type="dxa"/>
          </w:tcPr>
          <w:p w14:paraId="090ED6C9">
            <w:pPr>
              <w:jc w:val="left"/>
            </w:pPr>
            <w:r>
              <w:t>教学投入、学习行为数据</w:t>
            </w:r>
          </w:p>
        </w:tc>
        <w:tc>
          <w:tcPr>
            <w:tcW w:w="4156" w:type="dxa"/>
          </w:tcPr>
          <w:p w14:paraId="7B27B5DC">
            <w:pPr>
              <w:jc w:val="left"/>
            </w:pPr>
            <w:r>
              <w:t>实时/每周</w:t>
            </w:r>
          </w:p>
        </w:tc>
      </w:tr>
    </w:tbl>
    <w:p w14:paraId="77A899E9"/>
    <w:p w14:paraId="08B86545">
      <w:pPr>
        <w:pStyle w:val="5"/>
      </w:pPr>
      <w:r>
        <w:t>Q：数据过期了会怎样？</w:t>
      </w:r>
    </w:p>
    <w:p w14:paraId="7F4C29C2">
      <w:r>
        <w:t>系统会自动检测模板的有效期。</w:t>
      </w:r>
      <w:r>
        <w:rPr>
          <w:b/>
        </w:rPr>
        <w:t>过期模板会触发预警</w:t>
      </w:r>
      <w:r>
        <w:t>，特别是 T01 培养目标和 T03 产业白皮书过期后，会影响下游多个模板的评估精度。系统会提前提醒您续期。</w:t>
      </w:r>
    </w:p>
    <w:p w14:paraId="11B930FE">
      <w:pPr>
        <w:pStyle w:val="169"/>
        <w:pBdr>
          <w:top w:val="single" w:color="CCCCCC" w:sz="8" w:space="0"/>
        </w:pBdr>
        <w:spacing w:after="240"/>
      </w:pPr>
    </w:p>
    <w:p w14:paraId="70172BE0">
      <w:pPr>
        <w:pStyle w:val="164"/>
        <w:pBdr>
          <w:left w:val="single" w:color="CCCCCC" w:sz="24" w:space="0"/>
        </w:pBdr>
        <w:shd w:val="clear" w:fill="F8F8F8"/>
      </w:pPr>
      <w:r>
        <w:t xml:space="preserve">📋 </w:t>
      </w:r>
      <w:r>
        <w:rPr>
          <w:b/>
        </w:rPr>
        <w:t>提示：</w:t>
      </w:r>
      <w:r>
        <w:t xml:space="preserve"> 如需了解每个模板的详细字段规格、校验规则和数据对接方式，请参阅《第三步</w:t>
      </w:r>
      <w:r>
        <w:rPr>
          <w:i/>
        </w:rPr>
        <w:t>内部研讨文件</w:t>
      </w:r>
      <w:r>
        <w:t>模板技术规格》。</w:t>
      </w:r>
    </w:p>
    <w:p w14:paraId="690EE3E0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8F8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2676F7457E6DC6417416896A48C3AFDE_42</vt:lpwstr>
  </property>
</Properties>
</file>